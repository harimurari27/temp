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xml" ContentType="application/vnd.openxmlformats-officedocument.wordprocessingml.header+xml"/>
  <Override PartName="/word/footer18.xml" ContentType="application/vnd.openxmlformats-officedocument.wordprocessingml.footer+xml"/>
  <Override PartName="/word/header2.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92C2" w14:textId="77777777" w:rsidR="00C62296" w:rsidRDefault="00E6041C">
      <w:pPr>
        <w:spacing w:before="58"/>
        <w:ind w:right="551"/>
        <w:jc w:val="center"/>
        <w:rPr>
          <w:sz w:val="32"/>
        </w:rPr>
      </w:pPr>
      <w:r>
        <w:rPr>
          <w:spacing w:val="-8"/>
          <w:sz w:val="32"/>
        </w:rPr>
        <w:t>A</w:t>
      </w:r>
      <w:r>
        <w:rPr>
          <w:spacing w:val="-25"/>
          <w:sz w:val="32"/>
        </w:rPr>
        <w:t xml:space="preserve"> </w:t>
      </w:r>
      <w:r>
        <w:rPr>
          <w:spacing w:val="-8"/>
          <w:sz w:val="32"/>
        </w:rPr>
        <w:t>Major Project</w:t>
      </w:r>
      <w:r>
        <w:rPr>
          <w:spacing w:val="-10"/>
          <w:sz w:val="32"/>
        </w:rPr>
        <w:t xml:space="preserve"> </w:t>
      </w:r>
      <w:r>
        <w:rPr>
          <w:spacing w:val="-8"/>
          <w:sz w:val="32"/>
        </w:rPr>
        <w:t>Report</w:t>
      </w:r>
    </w:p>
    <w:p w14:paraId="7F3792C3" w14:textId="77777777" w:rsidR="00C62296" w:rsidRDefault="00E6041C">
      <w:pPr>
        <w:spacing w:before="63"/>
        <w:ind w:right="749"/>
        <w:jc w:val="center"/>
        <w:rPr>
          <w:sz w:val="28"/>
        </w:rPr>
      </w:pPr>
      <w:r>
        <w:rPr>
          <w:spacing w:val="-5"/>
          <w:sz w:val="28"/>
        </w:rPr>
        <w:t>on</w:t>
      </w:r>
    </w:p>
    <w:p w14:paraId="7F3792C4" w14:textId="77777777" w:rsidR="00C62296" w:rsidRDefault="00E6041C">
      <w:pPr>
        <w:pStyle w:val="Heading4"/>
        <w:spacing w:before="295"/>
        <w:ind w:left="1304" w:right="852" w:firstLine="21"/>
        <w:jc w:val="center"/>
      </w:pPr>
      <w:r>
        <w:rPr>
          <w:color w:val="FF0000"/>
        </w:rPr>
        <w:t>TRANSPLANT</w:t>
      </w:r>
      <w:r>
        <w:rPr>
          <w:color w:val="FF0000"/>
          <w:spacing w:val="-11"/>
        </w:rPr>
        <w:t xml:space="preserve"> </w:t>
      </w:r>
      <w:r>
        <w:rPr>
          <w:color w:val="FF0000"/>
        </w:rPr>
        <w:t>TRACK:</w:t>
      </w:r>
      <w:r>
        <w:rPr>
          <w:color w:val="FF0000"/>
          <w:spacing w:val="-13"/>
        </w:rPr>
        <w:t xml:space="preserve"> </w:t>
      </w:r>
      <w:r>
        <w:rPr>
          <w:color w:val="FF0000"/>
        </w:rPr>
        <w:t>A</w:t>
      </w:r>
      <w:r>
        <w:rPr>
          <w:color w:val="FF0000"/>
          <w:spacing w:val="-12"/>
        </w:rPr>
        <w:t xml:space="preserve"> </w:t>
      </w:r>
      <w:r>
        <w:rPr>
          <w:color w:val="FF0000"/>
        </w:rPr>
        <w:t>LIFE</w:t>
      </w:r>
      <w:r>
        <w:rPr>
          <w:color w:val="FF0000"/>
          <w:spacing w:val="-13"/>
        </w:rPr>
        <w:t xml:space="preserve"> </w:t>
      </w:r>
      <w:r>
        <w:rPr>
          <w:color w:val="FF0000"/>
        </w:rPr>
        <w:t>LINK</w:t>
      </w:r>
      <w:r>
        <w:rPr>
          <w:color w:val="FF0000"/>
          <w:spacing w:val="-13"/>
        </w:rPr>
        <w:t xml:space="preserve"> </w:t>
      </w:r>
      <w:r>
        <w:rPr>
          <w:color w:val="FF0000"/>
        </w:rPr>
        <w:t>FOR</w:t>
      </w:r>
      <w:r>
        <w:rPr>
          <w:color w:val="FF0000"/>
          <w:spacing w:val="-12"/>
        </w:rPr>
        <w:t xml:space="preserve"> </w:t>
      </w:r>
      <w:r>
        <w:rPr>
          <w:color w:val="FF0000"/>
        </w:rPr>
        <w:t>REAL-TIME ORGAN</w:t>
      </w:r>
      <w:r>
        <w:rPr>
          <w:color w:val="FF0000"/>
          <w:spacing w:val="-9"/>
        </w:rPr>
        <w:t xml:space="preserve"> </w:t>
      </w:r>
      <w:r>
        <w:rPr>
          <w:color w:val="FF0000"/>
        </w:rPr>
        <w:t>AND</w:t>
      </w:r>
      <w:r>
        <w:rPr>
          <w:color w:val="FF0000"/>
          <w:spacing w:val="-8"/>
        </w:rPr>
        <w:t xml:space="preserve"> </w:t>
      </w:r>
      <w:r>
        <w:rPr>
          <w:color w:val="FF0000"/>
        </w:rPr>
        <w:t>BLOOD</w:t>
      </w:r>
      <w:r>
        <w:rPr>
          <w:color w:val="FF0000"/>
          <w:spacing w:val="-9"/>
        </w:rPr>
        <w:t xml:space="preserve"> </w:t>
      </w:r>
      <w:r>
        <w:rPr>
          <w:color w:val="FF0000"/>
        </w:rPr>
        <w:t>AVAILABILITY</w:t>
      </w:r>
      <w:r>
        <w:rPr>
          <w:color w:val="FF0000"/>
          <w:spacing w:val="-9"/>
        </w:rPr>
        <w:t xml:space="preserve"> </w:t>
      </w:r>
      <w:r>
        <w:rPr>
          <w:color w:val="FF0000"/>
        </w:rPr>
        <w:t>INTELLIGENCE MONITORING SYSTEM</w:t>
      </w:r>
    </w:p>
    <w:p w14:paraId="7F3792C5" w14:textId="77777777" w:rsidR="00C62296" w:rsidRDefault="00E6041C">
      <w:pPr>
        <w:spacing w:before="273"/>
        <w:ind w:left="2006" w:right="1543"/>
        <w:jc w:val="center"/>
        <w:rPr>
          <w:sz w:val="28"/>
        </w:rPr>
      </w:pPr>
      <w:r>
        <w:rPr>
          <w:sz w:val="28"/>
        </w:rPr>
        <w:t>Submitted</w:t>
      </w:r>
      <w:r>
        <w:rPr>
          <w:spacing w:val="-18"/>
          <w:sz w:val="28"/>
        </w:rPr>
        <w:t xml:space="preserve"> </w:t>
      </w:r>
      <w:r>
        <w:rPr>
          <w:sz w:val="28"/>
        </w:rPr>
        <w:t>in</w:t>
      </w:r>
      <w:r>
        <w:rPr>
          <w:spacing w:val="-19"/>
          <w:sz w:val="28"/>
        </w:rPr>
        <w:t xml:space="preserve"> </w:t>
      </w:r>
      <w:r>
        <w:rPr>
          <w:sz w:val="28"/>
        </w:rPr>
        <w:t>partial</w:t>
      </w:r>
      <w:r>
        <w:rPr>
          <w:spacing w:val="-14"/>
          <w:sz w:val="28"/>
        </w:rPr>
        <w:t xml:space="preserve"> </w:t>
      </w:r>
      <w:r>
        <w:rPr>
          <w:sz w:val="28"/>
        </w:rPr>
        <w:t>fulfillment</w:t>
      </w:r>
      <w:r>
        <w:rPr>
          <w:spacing w:val="-16"/>
          <w:sz w:val="28"/>
        </w:rPr>
        <w:t xml:space="preserve"> </w:t>
      </w:r>
      <w:r>
        <w:rPr>
          <w:sz w:val="28"/>
        </w:rPr>
        <w:t>of</w:t>
      </w:r>
      <w:r>
        <w:rPr>
          <w:spacing w:val="-20"/>
          <w:sz w:val="28"/>
        </w:rPr>
        <w:t xml:space="preserve"> </w:t>
      </w:r>
      <w:r>
        <w:rPr>
          <w:sz w:val="28"/>
        </w:rPr>
        <w:t>the</w:t>
      </w:r>
      <w:r>
        <w:rPr>
          <w:spacing w:val="-17"/>
          <w:sz w:val="28"/>
        </w:rPr>
        <w:t xml:space="preserve"> </w:t>
      </w:r>
      <w:r>
        <w:rPr>
          <w:sz w:val="28"/>
        </w:rPr>
        <w:t xml:space="preserve">requirement </w:t>
      </w:r>
      <w:r>
        <w:rPr>
          <w:spacing w:val="-4"/>
          <w:sz w:val="28"/>
        </w:rPr>
        <w:t>for</w:t>
      </w:r>
    </w:p>
    <w:p w14:paraId="7F3792C6" w14:textId="77777777" w:rsidR="00C62296" w:rsidRDefault="00E6041C">
      <w:pPr>
        <w:spacing w:line="312" w:lineRule="exact"/>
        <w:ind w:left="2024" w:right="1543"/>
        <w:jc w:val="center"/>
        <w:rPr>
          <w:sz w:val="28"/>
        </w:rPr>
      </w:pPr>
      <w:r>
        <w:rPr>
          <w:sz w:val="28"/>
        </w:rPr>
        <w:t>The</w:t>
      </w:r>
      <w:r>
        <w:rPr>
          <w:spacing w:val="-7"/>
          <w:sz w:val="28"/>
        </w:rPr>
        <w:t xml:space="preserve"> </w:t>
      </w:r>
      <w:r>
        <w:rPr>
          <w:sz w:val="28"/>
        </w:rPr>
        <w:t>award</w:t>
      </w:r>
      <w:r>
        <w:rPr>
          <w:spacing w:val="-8"/>
          <w:sz w:val="28"/>
        </w:rPr>
        <w:t xml:space="preserve"> </w:t>
      </w:r>
      <w:r>
        <w:rPr>
          <w:sz w:val="28"/>
        </w:rPr>
        <w:t>of</w:t>
      </w:r>
      <w:r>
        <w:rPr>
          <w:spacing w:val="-16"/>
          <w:sz w:val="28"/>
        </w:rPr>
        <w:t xml:space="preserve"> </w:t>
      </w:r>
      <w:r>
        <w:rPr>
          <w:sz w:val="28"/>
        </w:rPr>
        <w:t>degree</w:t>
      </w:r>
      <w:r>
        <w:rPr>
          <w:spacing w:val="-8"/>
          <w:sz w:val="28"/>
        </w:rPr>
        <w:t xml:space="preserve"> </w:t>
      </w:r>
      <w:r>
        <w:rPr>
          <w:spacing w:val="-5"/>
          <w:sz w:val="28"/>
        </w:rPr>
        <w:t>of</w:t>
      </w:r>
    </w:p>
    <w:p w14:paraId="7F3792C7" w14:textId="77777777" w:rsidR="00C62296" w:rsidRDefault="00E6041C">
      <w:pPr>
        <w:pStyle w:val="Heading4"/>
        <w:spacing w:before="275" w:line="322" w:lineRule="exact"/>
        <w:ind w:left="2006" w:right="1615" w:firstLine="0"/>
        <w:jc w:val="center"/>
      </w:pPr>
      <w:bookmarkStart w:id="0" w:name="BACHELOR_OF_TECHNOLOGY"/>
      <w:bookmarkEnd w:id="0"/>
      <w:r>
        <w:rPr>
          <w:color w:val="2C74B5"/>
        </w:rPr>
        <w:t>BACHELOR</w:t>
      </w:r>
      <w:r>
        <w:rPr>
          <w:color w:val="2C74B5"/>
          <w:spacing w:val="-18"/>
        </w:rPr>
        <w:t xml:space="preserve"> </w:t>
      </w:r>
      <w:r>
        <w:rPr>
          <w:color w:val="2C74B5"/>
        </w:rPr>
        <w:t>OF</w:t>
      </w:r>
      <w:r>
        <w:rPr>
          <w:color w:val="2C74B5"/>
          <w:spacing w:val="-13"/>
        </w:rPr>
        <w:t xml:space="preserve"> </w:t>
      </w:r>
      <w:r>
        <w:rPr>
          <w:color w:val="2C74B5"/>
          <w:spacing w:val="-2"/>
        </w:rPr>
        <w:t>TECHNOLOGY</w:t>
      </w:r>
    </w:p>
    <w:p w14:paraId="7F3792C8" w14:textId="77777777" w:rsidR="00C62296" w:rsidRDefault="00E6041C">
      <w:pPr>
        <w:ind w:left="2006" w:right="1570"/>
        <w:jc w:val="center"/>
        <w:rPr>
          <w:sz w:val="28"/>
        </w:rPr>
      </w:pPr>
      <w:r>
        <w:rPr>
          <w:color w:val="2C74B5"/>
          <w:spacing w:val="-5"/>
          <w:sz w:val="28"/>
        </w:rPr>
        <w:t>in</w:t>
      </w:r>
    </w:p>
    <w:p w14:paraId="7F3792C9" w14:textId="77777777" w:rsidR="00C62296" w:rsidRDefault="00E6041C">
      <w:pPr>
        <w:pStyle w:val="Heading4"/>
        <w:spacing w:before="16" w:line="278" w:lineRule="auto"/>
        <w:ind w:left="2228" w:right="1827" w:firstLine="0"/>
        <w:jc w:val="center"/>
      </w:pPr>
      <w:bookmarkStart w:id="1" w:name="COMPUTER_SCIENCE_&amp;_ENGINEERING_2022-2026"/>
      <w:bookmarkEnd w:id="1"/>
      <w:r>
        <w:rPr>
          <w:color w:val="2C74B5"/>
          <w:spacing w:val="-2"/>
        </w:rPr>
        <w:t>COMPUTER</w:t>
      </w:r>
      <w:r>
        <w:rPr>
          <w:color w:val="2C74B5"/>
          <w:spacing w:val="-13"/>
        </w:rPr>
        <w:t xml:space="preserve"> </w:t>
      </w:r>
      <w:r>
        <w:rPr>
          <w:color w:val="2C74B5"/>
          <w:spacing w:val="-2"/>
        </w:rPr>
        <w:t>SCIENCE</w:t>
      </w:r>
      <w:r>
        <w:rPr>
          <w:color w:val="2C74B5"/>
          <w:spacing w:val="-11"/>
        </w:rPr>
        <w:t xml:space="preserve"> </w:t>
      </w:r>
      <w:r>
        <w:rPr>
          <w:color w:val="2C74B5"/>
          <w:spacing w:val="-2"/>
        </w:rPr>
        <w:t>&amp;</w:t>
      </w:r>
      <w:r>
        <w:rPr>
          <w:color w:val="2C74B5"/>
          <w:spacing w:val="-13"/>
        </w:rPr>
        <w:t xml:space="preserve"> </w:t>
      </w:r>
      <w:r>
        <w:rPr>
          <w:color w:val="2C74B5"/>
          <w:spacing w:val="-2"/>
        </w:rPr>
        <w:t xml:space="preserve">ENGINEERING </w:t>
      </w:r>
      <w:r>
        <w:rPr>
          <w:color w:val="FF0000"/>
          <w:spacing w:val="-2"/>
        </w:rPr>
        <w:t>2022-2026</w:t>
      </w:r>
    </w:p>
    <w:p w14:paraId="7F3792CA" w14:textId="77777777" w:rsidR="00C62296" w:rsidRDefault="00C62296">
      <w:pPr>
        <w:pStyle w:val="BodyText"/>
        <w:spacing w:before="309"/>
        <w:rPr>
          <w:b/>
          <w:sz w:val="28"/>
        </w:rPr>
      </w:pPr>
    </w:p>
    <w:p w14:paraId="7F3792CB" w14:textId="77777777" w:rsidR="00C62296" w:rsidRDefault="00E6041C">
      <w:pPr>
        <w:ind w:left="3856"/>
        <w:rPr>
          <w:sz w:val="28"/>
        </w:rPr>
      </w:pPr>
      <w:r>
        <w:rPr>
          <w:sz w:val="28"/>
        </w:rPr>
        <w:t>Submitted</w:t>
      </w:r>
      <w:r>
        <w:rPr>
          <w:spacing w:val="-17"/>
          <w:sz w:val="28"/>
        </w:rPr>
        <w:t xml:space="preserve"> </w:t>
      </w:r>
      <w:r>
        <w:rPr>
          <w:spacing w:val="-5"/>
          <w:sz w:val="28"/>
        </w:rPr>
        <w:t>By</w:t>
      </w:r>
    </w:p>
    <w:p w14:paraId="7F3792CC" w14:textId="77777777" w:rsidR="00C62296" w:rsidRDefault="00E6041C">
      <w:pPr>
        <w:tabs>
          <w:tab w:val="left" w:pos="6157"/>
        </w:tabs>
        <w:spacing w:before="43"/>
        <w:ind w:left="1753"/>
        <w:rPr>
          <w:sz w:val="28"/>
        </w:rPr>
      </w:pPr>
      <w:r>
        <w:rPr>
          <w:color w:val="FF0000"/>
          <w:sz w:val="28"/>
        </w:rPr>
        <w:t>S.</w:t>
      </w:r>
      <w:r>
        <w:rPr>
          <w:color w:val="FF0000"/>
          <w:spacing w:val="-9"/>
          <w:sz w:val="28"/>
        </w:rPr>
        <w:t xml:space="preserve"> </w:t>
      </w:r>
      <w:r>
        <w:rPr>
          <w:color w:val="FF0000"/>
          <w:spacing w:val="-2"/>
          <w:sz w:val="28"/>
        </w:rPr>
        <w:t>Nikhil</w:t>
      </w:r>
      <w:r>
        <w:rPr>
          <w:color w:val="FF0000"/>
          <w:sz w:val="28"/>
        </w:rPr>
        <w:tab/>
      </w:r>
      <w:r>
        <w:rPr>
          <w:color w:val="FF0000"/>
          <w:spacing w:val="-2"/>
          <w:sz w:val="28"/>
        </w:rPr>
        <w:t>22311A05K0</w:t>
      </w:r>
    </w:p>
    <w:p w14:paraId="7F3792CD" w14:textId="77777777" w:rsidR="00C62296" w:rsidRDefault="00E6041C">
      <w:pPr>
        <w:tabs>
          <w:tab w:val="left" w:pos="6179"/>
        </w:tabs>
        <w:spacing w:before="28"/>
        <w:ind w:left="1753"/>
        <w:rPr>
          <w:sz w:val="28"/>
        </w:rPr>
      </w:pPr>
      <w:r>
        <w:rPr>
          <w:color w:val="FF0000"/>
          <w:sz w:val="28"/>
        </w:rPr>
        <w:t>A.</w:t>
      </w:r>
      <w:r>
        <w:rPr>
          <w:color w:val="FF0000"/>
          <w:spacing w:val="-10"/>
          <w:sz w:val="28"/>
        </w:rPr>
        <w:t xml:space="preserve"> </w:t>
      </w:r>
      <w:r>
        <w:rPr>
          <w:color w:val="FF0000"/>
          <w:sz w:val="28"/>
        </w:rPr>
        <w:t>Venu</w:t>
      </w:r>
      <w:r>
        <w:rPr>
          <w:color w:val="FF0000"/>
          <w:spacing w:val="-7"/>
          <w:sz w:val="28"/>
        </w:rPr>
        <w:t xml:space="preserve"> </w:t>
      </w:r>
      <w:r>
        <w:rPr>
          <w:color w:val="FF0000"/>
          <w:sz w:val="28"/>
        </w:rPr>
        <w:t>Gopal</w:t>
      </w:r>
      <w:r>
        <w:rPr>
          <w:color w:val="FF0000"/>
          <w:spacing w:val="-7"/>
          <w:sz w:val="28"/>
        </w:rPr>
        <w:t xml:space="preserve"> </w:t>
      </w:r>
      <w:r>
        <w:rPr>
          <w:color w:val="FF0000"/>
          <w:spacing w:val="-4"/>
          <w:sz w:val="28"/>
        </w:rPr>
        <w:t>Reddy</w:t>
      </w:r>
      <w:r>
        <w:rPr>
          <w:color w:val="FF0000"/>
          <w:sz w:val="28"/>
        </w:rPr>
        <w:tab/>
      </w:r>
      <w:r>
        <w:rPr>
          <w:color w:val="FF0000"/>
          <w:spacing w:val="-2"/>
          <w:sz w:val="28"/>
        </w:rPr>
        <w:t>22311A05K3</w:t>
      </w:r>
    </w:p>
    <w:p w14:paraId="7F3792CE" w14:textId="77777777" w:rsidR="00C62296" w:rsidRDefault="00E6041C">
      <w:pPr>
        <w:tabs>
          <w:tab w:val="left" w:pos="6179"/>
        </w:tabs>
        <w:spacing w:before="19"/>
        <w:ind w:left="1753"/>
        <w:rPr>
          <w:sz w:val="28"/>
        </w:rPr>
      </w:pPr>
      <w:r>
        <w:rPr>
          <w:color w:val="FF0000"/>
          <w:sz w:val="28"/>
        </w:rPr>
        <w:t>P.</w:t>
      </w:r>
      <w:r>
        <w:rPr>
          <w:color w:val="FF0000"/>
          <w:spacing w:val="-8"/>
          <w:sz w:val="28"/>
        </w:rPr>
        <w:t xml:space="preserve"> </w:t>
      </w:r>
      <w:r>
        <w:rPr>
          <w:color w:val="FF0000"/>
          <w:sz w:val="28"/>
        </w:rPr>
        <w:t>Manas</w:t>
      </w:r>
      <w:r>
        <w:rPr>
          <w:color w:val="FF0000"/>
          <w:spacing w:val="-4"/>
          <w:sz w:val="28"/>
        </w:rPr>
        <w:t xml:space="preserve"> Kumar</w:t>
      </w:r>
      <w:r>
        <w:rPr>
          <w:color w:val="FF0000"/>
          <w:sz w:val="28"/>
        </w:rPr>
        <w:tab/>
      </w:r>
      <w:r>
        <w:rPr>
          <w:color w:val="FF0000"/>
          <w:spacing w:val="-2"/>
          <w:sz w:val="28"/>
        </w:rPr>
        <w:t>22311A05K6</w:t>
      </w:r>
    </w:p>
    <w:p w14:paraId="7F3792CF" w14:textId="77777777" w:rsidR="00C62296" w:rsidRDefault="00C62296">
      <w:pPr>
        <w:pStyle w:val="BodyText"/>
        <w:rPr>
          <w:sz w:val="28"/>
        </w:rPr>
      </w:pPr>
    </w:p>
    <w:p w14:paraId="7F3792D0" w14:textId="77777777" w:rsidR="00C62296" w:rsidRDefault="00C62296">
      <w:pPr>
        <w:pStyle w:val="BodyText"/>
        <w:spacing w:before="244"/>
        <w:rPr>
          <w:sz w:val="28"/>
        </w:rPr>
      </w:pPr>
    </w:p>
    <w:p w14:paraId="7F3792D1" w14:textId="77777777" w:rsidR="00C62296" w:rsidRDefault="00E6041C">
      <w:pPr>
        <w:ind w:left="2006" w:right="1597"/>
        <w:jc w:val="center"/>
        <w:rPr>
          <w:sz w:val="28"/>
        </w:rPr>
      </w:pPr>
      <w:r>
        <w:rPr>
          <w:sz w:val="28"/>
        </w:rPr>
        <w:t>Under</w:t>
      </w:r>
      <w:r>
        <w:rPr>
          <w:spacing w:val="-15"/>
          <w:sz w:val="28"/>
        </w:rPr>
        <w:t xml:space="preserve"> </w:t>
      </w:r>
      <w:r>
        <w:rPr>
          <w:sz w:val="28"/>
        </w:rPr>
        <w:t>the</w:t>
      </w:r>
      <w:r>
        <w:rPr>
          <w:spacing w:val="-11"/>
          <w:sz w:val="28"/>
        </w:rPr>
        <w:t xml:space="preserve"> </w:t>
      </w:r>
      <w:r>
        <w:rPr>
          <w:sz w:val="28"/>
        </w:rPr>
        <w:t>Guidance</w:t>
      </w:r>
      <w:r>
        <w:rPr>
          <w:spacing w:val="-10"/>
          <w:sz w:val="28"/>
        </w:rPr>
        <w:t xml:space="preserve"> </w:t>
      </w:r>
      <w:r>
        <w:rPr>
          <w:spacing w:val="-5"/>
          <w:sz w:val="28"/>
        </w:rPr>
        <w:t>of</w:t>
      </w:r>
    </w:p>
    <w:p w14:paraId="7F3792D2" w14:textId="77777777" w:rsidR="00C62296" w:rsidRDefault="00E6041C">
      <w:pPr>
        <w:spacing w:before="276"/>
        <w:ind w:left="3815" w:right="3396" w:hanging="1"/>
        <w:jc w:val="center"/>
        <w:rPr>
          <w:sz w:val="28"/>
        </w:rPr>
      </w:pPr>
      <w:r>
        <w:rPr>
          <w:noProof/>
          <w:sz w:val="28"/>
        </w:rPr>
        <w:drawing>
          <wp:anchor distT="0" distB="0" distL="0" distR="0" simplePos="0" relativeHeight="251670016" behindDoc="1" locked="0" layoutInCell="1" allowOverlap="1" wp14:anchorId="7F379B91" wp14:editId="7F379B92">
            <wp:simplePos x="0" y="0"/>
            <wp:positionH relativeFrom="page">
              <wp:posOffset>3448685</wp:posOffset>
            </wp:positionH>
            <wp:positionV relativeFrom="paragraph">
              <wp:posOffset>603885</wp:posOffset>
            </wp:positionV>
            <wp:extent cx="1364615" cy="61277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64616" cy="612933"/>
                    </a:xfrm>
                    <a:prstGeom prst="rect">
                      <a:avLst/>
                    </a:prstGeom>
                  </pic:spPr>
                </pic:pic>
              </a:graphicData>
            </a:graphic>
          </wp:anchor>
        </w:drawing>
      </w:r>
      <w:r>
        <w:rPr>
          <w:color w:val="FF0000"/>
          <w:sz w:val="28"/>
        </w:rPr>
        <w:t xml:space="preserve">Mrs. B Nikhila </w:t>
      </w:r>
      <w:r>
        <w:rPr>
          <w:color w:val="FF0000"/>
          <w:spacing w:val="-2"/>
          <w:sz w:val="28"/>
        </w:rPr>
        <w:t>Assistant</w:t>
      </w:r>
      <w:r>
        <w:rPr>
          <w:color w:val="FF0000"/>
          <w:spacing w:val="-20"/>
          <w:sz w:val="28"/>
        </w:rPr>
        <w:t xml:space="preserve"> </w:t>
      </w:r>
      <w:r>
        <w:rPr>
          <w:color w:val="FF0000"/>
          <w:spacing w:val="-2"/>
          <w:sz w:val="28"/>
        </w:rPr>
        <w:t>Professor</w:t>
      </w:r>
    </w:p>
    <w:p w14:paraId="7F3792D3" w14:textId="77777777" w:rsidR="00C62296" w:rsidRDefault="00C62296">
      <w:pPr>
        <w:pStyle w:val="BodyText"/>
        <w:spacing w:before="35"/>
        <w:rPr>
          <w:sz w:val="28"/>
        </w:rPr>
      </w:pPr>
    </w:p>
    <w:p w14:paraId="7F3792D4" w14:textId="77777777" w:rsidR="00C62296" w:rsidRDefault="00E6041C">
      <w:pPr>
        <w:pStyle w:val="Heading3"/>
        <w:spacing w:before="0"/>
        <w:ind w:left="1058" w:right="660"/>
        <w:jc w:val="center"/>
      </w:pPr>
      <w:bookmarkStart w:id="2" w:name="Department_of_Computer_Science_&amp;_Enginee"/>
      <w:bookmarkEnd w:id="2"/>
      <w:r>
        <w:rPr>
          <w:color w:val="00AD50"/>
          <w:spacing w:val="-2"/>
        </w:rPr>
        <w:t>Department</w:t>
      </w:r>
      <w:r>
        <w:rPr>
          <w:color w:val="00AD50"/>
          <w:spacing w:val="-14"/>
        </w:rPr>
        <w:t xml:space="preserve"> </w:t>
      </w:r>
      <w:r>
        <w:rPr>
          <w:color w:val="00AD50"/>
          <w:spacing w:val="-2"/>
        </w:rPr>
        <w:t>of</w:t>
      </w:r>
      <w:r>
        <w:rPr>
          <w:color w:val="00AD50"/>
          <w:spacing w:val="-12"/>
        </w:rPr>
        <w:t xml:space="preserve"> </w:t>
      </w:r>
      <w:r>
        <w:rPr>
          <w:color w:val="00AD50"/>
          <w:spacing w:val="-2"/>
        </w:rPr>
        <w:t>Computer</w:t>
      </w:r>
      <w:r>
        <w:rPr>
          <w:color w:val="00AD50"/>
          <w:spacing w:val="-5"/>
        </w:rPr>
        <w:t xml:space="preserve"> </w:t>
      </w:r>
      <w:r>
        <w:rPr>
          <w:color w:val="00AD50"/>
          <w:spacing w:val="-2"/>
        </w:rPr>
        <w:t>Science</w:t>
      </w:r>
      <w:r>
        <w:rPr>
          <w:color w:val="00AD50"/>
          <w:spacing w:val="-10"/>
        </w:rPr>
        <w:t xml:space="preserve"> </w:t>
      </w:r>
      <w:r>
        <w:rPr>
          <w:color w:val="00AD50"/>
          <w:spacing w:val="-2"/>
        </w:rPr>
        <w:t>&amp;</w:t>
      </w:r>
      <w:r>
        <w:rPr>
          <w:color w:val="00AD50"/>
          <w:spacing w:val="-6"/>
        </w:rPr>
        <w:t xml:space="preserve"> </w:t>
      </w:r>
      <w:r>
        <w:rPr>
          <w:color w:val="00AD50"/>
          <w:spacing w:val="-2"/>
        </w:rPr>
        <w:t>Engineering</w:t>
      </w:r>
    </w:p>
    <w:p w14:paraId="7F3792D5" w14:textId="77777777" w:rsidR="00C62296" w:rsidRDefault="00E6041C">
      <w:pPr>
        <w:spacing w:before="277"/>
        <w:ind w:right="660"/>
        <w:jc w:val="center"/>
        <w:rPr>
          <w:b/>
          <w:sz w:val="31"/>
        </w:rPr>
      </w:pPr>
      <w:r>
        <w:rPr>
          <w:b/>
          <w:spacing w:val="-2"/>
          <w:sz w:val="31"/>
        </w:rPr>
        <w:t>SREENIDHI</w:t>
      </w:r>
      <w:r>
        <w:rPr>
          <w:b/>
          <w:spacing w:val="-13"/>
          <w:sz w:val="31"/>
        </w:rPr>
        <w:t xml:space="preserve"> </w:t>
      </w:r>
      <w:r>
        <w:rPr>
          <w:b/>
          <w:spacing w:val="-2"/>
          <w:sz w:val="31"/>
        </w:rPr>
        <w:t>INSTITUTE</w:t>
      </w:r>
      <w:r>
        <w:rPr>
          <w:b/>
          <w:spacing w:val="-9"/>
          <w:sz w:val="31"/>
        </w:rPr>
        <w:t xml:space="preserve"> </w:t>
      </w:r>
      <w:r>
        <w:rPr>
          <w:b/>
          <w:spacing w:val="-2"/>
          <w:sz w:val="31"/>
        </w:rPr>
        <w:t>OF</w:t>
      </w:r>
      <w:r>
        <w:rPr>
          <w:b/>
          <w:spacing w:val="-6"/>
          <w:sz w:val="31"/>
        </w:rPr>
        <w:t xml:space="preserve"> </w:t>
      </w:r>
      <w:r>
        <w:rPr>
          <w:b/>
          <w:spacing w:val="-2"/>
          <w:sz w:val="31"/>
        </w:rPr>
        <w:t>SCIENCE</w:t>
      </w:r>
      <w:r>
        <w:rPr>
          <w:b/>
          <w:spacing w:val="-6"/>
          <w:sz w:val="31"/>
        </w:rPr>
        <w:t xml:space="preserve"> </w:t>
      </w:r>
      <w:r>
        <w:rPr>
          <w:b/>
          <w:spacing w:val="-2"/>
          <w:sz w:val="31"/>
        </w:rPr>
        <w:t>ANDTECHNOLOGY</w:t>
      </w:r>
    </w:p>
    <w:p w14:paraId="7F3792D6" w14:textId="77777777" w:rsidR="00C62296" w:rsidRDefault="00E6041C">
      <w:pPr>
        <w:pStyle w:val="Heading4"/>
        <w:spacing w:before="260" w:line="321" w:lineRule="exact"/>
        <w:ind w:left="2006" w:right="1607" w:firstLine="0"/>
        <w:jc w:val="center"/>
      </w:pPr>
      <w:bookmarkStart w:id="3" w:name="(AUTONOMOUS)"/>
      <w:bookmarkEnd w:id="3"/>
      <w:r>
        <w:rPr>
          <w:spacing w:val="-2"/>
        </w:rPr>
        <w:t>(AUTONOMOUS)</w:t>
      </w:r>
    </w:p>
    <w:p w14:paraId="7F3792D7" w14:textId="77777777" w:rsidR="00C62296" w:rsidRDefault="00E6041C">
      <w:pPr>
        <w:spacing w:line="367" w:lineRule="exact"/>
        <w:ind w:left="1067" w:right="660"/>
        <w:jc w:val="center"/>
        <w:rPr>
          <w:sz w:val="32"/>
        </w:rPr>
      </w:pPr>
      <w:proofErr w:type="spellStart"/>
      <w:r>
        <w:rPr>
          <w:sz w:val="32"/>
        </w:rPr>
        <w:t>Yamnampet</w:t>
      </w:r>
      <w:proofErr w:type="spellEnd"/>
      <w:r>
        <w:rPr>
          <w:spacing w:val="-20"/>
          <w:sz w:val="32"/>
        </w:rPr>
        <w:t xml:space="preserve"> </w:t>
      </w:r>
      <w:r>
        <w:rPr>
          <w:sz w:val="32"/>
        </w:rPr>
        <w:t>(V),</w:t>
      </w:r>
      <w:r>
        <w:rPr>
          <w:spacing w:val="-20"/>
          <w:sz w:val="32"/>
        </w:rPr>
        <w:t xml:space="preserve"> </w:t>
      </w:r>
      <w:proofErr w:type="spellStart"/>
      <w:r>
        <w:rPr>
          <w:sz w:val="32"/>
        </w:rPr>
        <w:t>Ghatkesar</w:t>
      </w:r>
      <w:proofErr w:type="spellEnd"/>
      <w:r>
        <w:rPr>
          <w:spacing w:val="-20"/>
          <w:sz w:val="32"/>
        </w:rPr>
        <w:t xml:space="preserve"> </w:t>
      </w:r>
      <w:r>
        <w:rPr>
          <w:sz w:val="32"/>
        </w:rPr>
        <w:t>(M),</w:t>
      </w:r>
      <w:r>
        <w:rPr>
          <w:spacing w:val="-20"/>
          <w:sz w:val="32"/>
        </w:rPr>
        <w:t xml:space="preserve"> </w:t>
      </w:r>
      <w:r>
        <w:rPr>
          <w:sz w:val="32"/>
        </w:rPr>
        <w:t>Hyderabad</w:t>
      </w:r>
      <w:r>
        <w:rPr>
          <w:spacing w:val="-19"/>
          <w:sz w:val="32"/>
        </w:rPr>
        <w:t xml:space="preserve"> </w:t>
      </w:r>
      <w:r>
        <w:rPr>
          <w:sz w:val="32"/>
        </w:rPr>
        <w:t>–</w:t>
      </w:r>
      <w:r>
        <w:rPr>
          <w:spacing w:val="-20"/>
          <w:sz w:val="32"/>
        </w:rPr>
        <w:t xml:space="preserve"> </w:t>
      </w:r>
      <w:r>
        <w:rPr>
          <w:sz w:val="32"/>
        </w:rPr>
        <w:t>501301,</w:t>
      </w:r>
      <w:r>
        <w:rPr>
          <w:spacing w:val="-20"/>
          <w:sz w:val="32"/>
        </w:rPr>
        <w:t xml:space="preserve"> </w:t>
      </w:r>
      <w:r>
        <w:rPr>
          <w:spacing w:val="-4"/>
          <w:sz w:val="32"/>
        </w:rPr>
        <w:t>T.S.</w:t>
      </w:r>
    </w:p>
    <w:p w14:paraId="7F3792D8" w14:textId="77777777" w:rsidR="00C62296" w:rsidRDefault="00C62296">
      <w:pPr>
        <w:pStyle w:val="BodyText"/>
        <w:rPr>
          <w:sz w:val="32"/>
        </w:rPr>
      </w:pPr>
    </w:p>
    <w:p w14:paraId="7F3792D9" w14:textId="77777777" w:rsidR="00C62296" w:rsidRDefault="00C62296">
      <w:pPr>
        <w:pStyle w:val="BodyText"/>
        <w:spacing w:before="302"/>
        <w:rPr>
          <w:sz w:val="32"/>
        </w:rPr>
      </w:pPr>
    </w:p>
    <w:p w14:paraId="7F3792DA" w14:textId="77777777" w:rsidR="00C62296" w:rsidRDefault="00E6041C">
      <w:pPr>
        <w:ind w:left="297"/>
        <w:jc w:val="center"/>
        <w:rPr>
          <w:b/>
          <w:sz w:val="40"/>
        </w:rPr>
      </w:pPr>
      <w:r>
        <w:rPr>
          <w:b/>
          <w:sz w:val="40"/>
        </w:rPr>
        <w:t>AY</w:t>
      </w:r>
      <w:r>
        <w:rPr>
          <w:b/>
          <w:spacing w:val="36"/>
          <w:w w:val="150"/>
          <w:sz w:val="40"/>
        </w:rPr>
        <w:t xml:space="preserve"> </w:t>
      </w:r>
      <w:r>
        <w:rPr>
          <w:b/>
          <w:sz w:val="40"/>
        </w:rPr>
        <w:t>2025-</w:t>
      </w:r>
      <w:r>
        <w:rPr>
          <w:b/>
          <w:spacing w:val="-4"/>
          <w:sz w:val="40"/>
        </w:rPr>
        <w:t>2026</w:t>
      </w:r>
    </w:p>
    <w:p w14:paraId="7F3792DB" w14:textId="77777777" w:rsidR="00C62296" w:rsidRDefault="00C62296">
      <w:pPr>
        <w:jc w:val="center"/>
        <w:rPr>
          <w:b/>
          <w:sz w:val="40"/>
        </w:rPr>
        <w:sectPr w:rsidR="00C62296">
          <w:type w:val="continuous"/>
          <w:pgSz w:w="11900" w:h="16850"/>
          <w:pgMar w:top="1584" w:right="850" w:bottom="274" w:left="1700" w:header="720" w:footer="720" w:gutter="0"/>
          <w:cols w:space="720"/>
        </w:sectPr>
      </w:pPr>
    </w:p>
    <w:p w14:paraId="7F3792DC" w14:textId="77777777" w:rsidR="00C62296" w:rsidRDefault="00E6041C">
      <w:pPr>
        <w:pStyle w:val="Heading3"/>
        <w:spacing w:line="388" w:lineRule="auto"/>
        <w:ind w:left="1372" w:firstLine="328"/>
      </w:pPr>
      <w:bookmarkStart w:id="4" w:name="Sreenidhi_Institute_of_Science_and_Techn"/>
      <w:bookmarkEnd w:id="4"/>
      <w:r>
        <w:lastRenderedPageBreak/>
        <w:t>Sreenidhi Institute of Science and Technology Department</w:t>
      </w:r>
      <w:r>
        <w:rPr>
          <w:spacing w:val="-20"/>
        </w:rPr>
        <w:t xml:space="preserve"> </w:t>
      </w:r>
      <w:r>
        <w:t>of</w:t>
      </w:r>
      <w:r>
        <w:rPr>
          <w:spacing w:val="-20"/>
        </w:rPr>
        <w:t xml:space="preserve"> </w:t>
      </w:r>
      <w:r>
        <w:t>Computer</w:t>
      </w:r>
      <w:r>
        <w:rPr>
          <w:spacing w:val="-20"/>
        </w:rPr>
        <w:t xml:space="preserve"> </w:t>
      </w:r>
      <w:r>
        <w:t>Science</w:t>
      </w:r>
      <w:r>
        <w:rPr>
          <w:spacing w:val="-20"/>
        </w:rPr>
        <w:t xml:space="preserve"> </w:t>
      </w:r>
      <w:r>
        <w:t>and</w:t>
      </w:r>
      <w:r>
        <w:rPr>
          <w:spacing w:val="-20"/>
        </w:rPr>
        <w:t xml:space="preserve"> </w:t>
      </w:r>
      <w:r>
        <w:t>Engineering</w:t>
      </w:r>
    </w:p>
    <w:p w14:paraId="7F3792DD" w14:textId="77777777" w:rsidR="00C62296" w:rsidRDefault="00E6041C">
      <w:pPr>
        <w:pStyle w:val="BodyText"/>
        <w:spacing w:before="15"/>
        <w:rPr>
          <w:b/>
          <w:sz w:val="20"/>
        </w:rPr>
      </w:pPr>
      <w:r>
        <w:rPr>
          <w:b/>
          <w:noProof/>
          <w:sz w:val="20"/>
        </w:rPr>
        <w:drawing>
          <wp:anchor distT="0" distB="0" distL="0" distR="0" simplePos="0" relativeHeight="251671040" behindDoc="1" locked="0" layoutInCell="1" allowOverlap="1" wp14:anchorId="7F379B93" wp14:editId="7F379B94">
            <wp:simplePos x="0" y="0"/>
            <wp:positionH relativeFrom="page">
              <wp:posOffset>3524885</wp:posOffset>
            </wp:positionH>
            <wp:positionV relativeFrom="paragraph">
              <wp:posOffset>170815</wp:posOffset>
            </wp:positionV>
            <wp:extent cx="1365885" cy="61277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66140" cy="612933"/>
                    </a:xfrm>
                    <a:prstGeom prst="rect">
                      <a:avLst/>
                    </a:prstGeom>
                  </pic:spPr>
                </pic:pic>
              </a:graphicData>
            </a:graphic>
          </wp:anchor>
        </w:drawing>
      </w:r>
    </w:p>
    <w:p w14:paraId="7F3792DE" w14:textId="77777777" w:rsidR="00C62296" w:rsidRDefault="00C62296">
      <w:pPr>
        <w:pStyle w:val="BodyText"/>
        <w:spacing w:before="53"/>
        <w:rPr>
          <w:b/>
          <w:sz w:val="32"/>
        </w:rPr>
      </w:pPr>
    </w:p>
    <w:p w14:paraId="7F3792DF" w14:textId="77777777" w:rsidR="00C62296" w:rsidRDefault="00E6041C">
      <w:pPr>
        <w:spacing w:before="1"/>
        <w:ind w:left="2040" w:right="1543"/>
        <w:jc w:val="center"/>
        <w:rPr>
          <w:b/>
          <w:sz w:val="32"/>
        </w:rPr>
      </w:pPr>
      <w:bookmarkStart w:id="5" w:name="CERTIFICATE"/>
      <w:bookmarkEnd w:id="5"/>
      <w:r>
        <w:rPr>
          <w:b/>
          <w:color w:val="001F5F"/>
          <w:spacing w:val="-2"/>
          <w:sz w:val="32"/>
        </w:rPr>
        <w:t>CERTIFICATE</w:t>
      </w:r>
    </w:p>
    <w:p w14:paraId="7F3792E0" w14:textId="77777777" w:rsidR="00C62296" w:rsidRDefault="00E6041C">
      <w:pPr>
        <w:spacing w:before="235" w:line="367" w:lineRule="auto"/>
        <w:ind w:left="853" w:right="572"/>
        <w:jc w:val="both"/>
        <w:rPr>
          <w:sz w:val="26"/>
        </w:rPr>
      </w:pPr>
      <w:r>
        <w:rPr>
          <w:sz w:val="26"/>
        </w:rPr>
        <w:t>This is to certify that</w:t>
      </w:r>
      <w:r>
        <w:rPr>
          <w:spacing w:val="40"/>
          <w:sz w:val="26"/>
        </w:rPr>
        <w:t xml:space="preserve"> </w:t>
      </w:r>
      <w:r>
        <w:rPr>
          <w:sz w:val="26"/>
        </w:rPr>
        <w:t>this Major Project report</w:t>
      </w:r>
      <w:r>
        <w:rPr>
          <w:spacing w:val="40"/>
          <w:sz w:val="26"/>
        </w:rPr>
        <w:t xml:space="preserve"> </w:t>
      </w:r>
      <w:r>
        <w:rPr>
          <w:sz w:val="26"/>
        </w:rPr>
        <w:t xml:space="preserve">on </w:t>
      </w:r>
      <w:r>
        <w:rPr>
          <w:color w:val="FF0000"/>
          <w:sz w:val="26"/>
        </w:rPr>
        <w:t xml:space="preserve">“ </w:t>
      </w:r>
      <w:r>
        <w:rPr>
          <w:b/>
          <w:color w:val="FF0000"/>
          <w:sz w:val="24"/>
        </w:rPr>
        <w:t>Transplant Track: A Life</w:t>
      </w:r>
      <w:r>
        <w:rPr>
          <w:b/>
          <w:color w:val="FF0000"/>
          <w:spacing w:val="-15"/>
          <w:sz w:val="24"/>
        </w:rPr>
        <w:t xml:space="preserve"> </w:t>
      </w:r>
      <w:r>
        <w:rPr>
          <w:b/>
          <w:color w:val="FF0000"/>
          <w:sz w:val="24"/>
        </w:rPr>
        <w:t>Link</w:t>
      </w:r>
      <w:r>
        <w:rPr>
          <w:b/>
          <w:color w:val="FF0000"/>
          <w:spacing w:val="-15"/>
          <w:sz w:val="24"/>
        </w:rPr>
        <w:t xml:space="preserve"> </w:t>
      </w:r>
      <w:r>
        <w:rPr>
          <w:b/>
          <w:color w:val="FF0000"/>
          <w:sz w:val="24"/>
        </w:rPr>
        <w:t>for</w:t>
      </w:r>
      <w:r>
        <w:rPr>
          <w:b/>
          <w:color w:val="FF0000"/>
          <w:spacing w:val="-15"/>
          <w:sz w:val="24"/>
        </w:rPr>
        <w:t xml:space="preserve"> </w:t>
      </w:r>
      <w:r>
        <w:rPr>
          <w:b/>
          <w:color w:val="FF0000"/>
          <w:sz w:val="24"/>
        </w:rPr>
        <w:t>Real-Time</w:t>
      </w:r>
      <w:r>
        <w:rPr>
          <w:b/>
          <w:color w:val="FF0000"/>
          <w:spacing w:val="-15"/>
          <w:sz w:val="24"/>
        </w:rPr>
        <w:t xml:space="preserve"> </w:t>
      </w:r>
      <w:r>
        <w:rPr>
          <w:b/>
          <w:color w:val="FF0000"/>
          <w:sz w:val="24"/>
        </w:rPr>
        <w:t>Organ</w:t>
      </w:r>
      <w:r>
        <w:rPr>
          <w:b/>
          <w:color w:val="FF0000"/>
          <w:spacing w:val="-15"/>
          <w:sz w:val="24"/>
        </w:rPr>
        <w:t xml:space="preserve"> </w:t>
      </w:r>
      <w:r>
        <w:rPr>
          <w:b/>
          <w:color w:val="FF0000"/>
          <w:sz w:val="24"/>
        </w:rPr>
        <w:t>and</w:t>
      </w:r>
      <w:r>
        <w:rPr>
          <w:b/>
          <w:color w:val="FF0000"/>
          <w:spacing w:val="-15"/>
          <w:sz w:val="24"/>
        </w:rPr>
        <w:t xml:space="preserve"> </w:t>
      </w:r>
      <w:r>
        <w:rPr>
          <w:b/>
          <w:color w:val="FF0000"/>
          <w:sz w:val="24"/>
        </w:rPr>
        <w:t>Blood</w:t>
      </w:r>
      <w:r>
        <w:rPr>
          <w:b/>
          <w:color w:val="FF0000"/>
          <w:spacing w:val="-15"/>
          <w:sz w:val="24"/>
        </w:rPr>
        <w:t xml:space="preserve"> </w:t>
      </w:r>
      <w:r>
        <w:rPr>
          <w:b/>
          <w:color w:val="FF0000"/>
          <w:sz w:val="24"/>
        </w:rPr>
        <w:t>Availability</w:t>
      </w:r>
      <w:r>
        <w:rPr>
          <w:b/>
          <w:color w:val="FF0000"/>
          <w:spacing w:val="-15"/>
          <w:sz w:val="24"/>
        </w:rPr>
        <w:t xml:space="preserve"> </w:t>
      </w:r>
      <w:r>
        <w:rPr>
          <w:b/>
          <w:color w:val="FF0000"/>
          <w:sz w:val="24"/>
        </w:rPr>
        <w:t>Intelligence</w:t>
      </w:r>
      <w:r>
        <w:rPr>
          <w:b/>
          <w:color w:val="FF0000"/>
          <w:spacing w:val="-15"/>
          <w:sz w:val="24"/>
        </w:rPr>
        <w:t xml:space="preserve"> </w:t>
      </w:r>
      <w:r>
        <w:rPr>
          <w:b/>
          <w:color w:val="FF0000"/>
          <w:sz w:val="24"/>
        </w:rPr>
        <w:t>Monitoring System</w:t>
      </w:r>
      <w:r>
        <w:rPr>
          <w:color w:val="FF0000"/>
          <w:sz w:val="26"/>
        </w:rPr>
        <w:t xml:space="preserve">”, submitted by </w:t>
      </w:r>
      <w:r>
        <w:rPr>
          <w:b/>
          <w:color w:val="FF0000"/>
          <w:sz w:val="24"/>
        </w:rPr>
        <w:t xml:space="preserve">S. Nikhil </w:t>
      </w:r>
      <w:r>
        <w:rPr>
          <w:b/>
          <w:color w:val="FF0000"/>
          <w:sz w:val="26"/>
        </w:rPr>
        <w:t>(22311A05K0) , A. Venu Gopal Reddy (22311A05K3)</w:t>
      </w:r>
      <w:r>
        <w:rPr>
          <w:b/>
          <w:color w:val="FF0000"/>
          <w:spacing w:val="40"/>
          <w:sz w:val="26"/>
        </w:rPr>
        <w:t xml:space="preserve"> </w:t>
      </w:r>
      <w:r>
        <w:rPr>
          <w:b/>
          <w:color w:val="FF0000"/>
          <w:sz w:val="26"/>
        </w:rPr>
        <w:t>,</w:t>
      </w:r>
      <w:r>
        <w:rPr>
          <w:b/>
          <w:color w:val="FF0000"/>
          <w:spacing w:val="38"/>
          <w:sz w:val="26"/>
        </w:rPr>
        <w:t xml:space="preserve"> </w:t>
      </w:r>
      <w:r>
        <w:rPr>
          <w:b/>
          <w:color w:val="FF0000"/>
          <w:sz w:val="26"/>
        </w:rPr>
        <w:t>P.</w:t>
      </w:r>
      <w:r>
        <w:rPr>
          <w:b/>
          <w:color w:val="FF0000"/>
          <w:spacing w:val="-9"/>
          <w:sz w:val="26"/>
        </w:rPr>
        <w:t xml:space="preserve"> </w:t>
      </w:r>
      <w:r>
        <w:rPr>
          <w:b/>
          <w:color w:val="FF0000"/>
          <w:sz w:val="26"/>
        </w:rPr>
        <w:t>Manas</w:t>
      </w:r>
      <w:r>
        <w:rPr>
          <w:b/>
          <w:color w:val="FF0000"/>
          <w:spacing w:val="-7"/>
          <w:sz w:val="26"/>
        </w:rPr>
        <w:t xml:space="preserve"> </w:t>
      </w:r>
      <w:r>
        <w:rPr>
          <w:b/>
          <w:color w:val="FF0000"/>
          <w:sz w:val="26"/>
        </w:rPr>
        <w:t>Kumar</w:t>
      </w:r>
      <w:r>
        <w:rPr>
          <w:b/>
          <w:color w:val="FF0000"/>
          <w:spacing w:val="40"/>
          <w:sz w:val="26"/>
        </w:rPr>
        <w:t xml:space="preserve"> </w:t>
      </w:r>
      <w:r>
        <w:rPr>
          <w:b/>
          <w:color w:val="FF0000"/>
          <w:sz w:val="26"/>
        </w:rPr>
        <w:t>(22311A05K6)</w:t>
      </w:r>
      <w:r>
        <w:rPr>
          <w:b/>
          <w:color w:val="FF0000"/>
          <w:spacing w:val="40"/>
          <w:sz w:val="26"/>
        </w:rPr>
        <w:t xml:space="preserve"> </w:t>
      </w:r>
      <w:r>
        <w:rPr>
          <w:color w:val="FF0000"/>
          <w:sz w:val="26"/>
        </w:rPr>
        <w:t>in</w:t>
      </w:r>
      <w:r>
        <w:rPr>
          <w:color w:val="FF0000"/>
          <w:spacing w:val="-9"/>
          <w:sz w:val="26"/>
        </w:rPr>
        <w:t xml:space="preserve"> </w:t>
      </w:r>
      <w:r>
        <w:rPr>
          <w:color w:val="FF0000"/>
          <w:sz w:val="26"/>
        </w:rPr>
        <w:t>the</w:t>
      </w:r>
      <w:r>
        <w:rPr>
          <w:color w:val="FF0000"/>
          <w:spacing w:val="-9"/>
          <w:sz w:val="26"/>
        </w:rPr>
        <w:t xml:space="preserve"> </w:t>
      </w:r>
      <w:r>
        <w:rPr>
          <w:color w:val="FF0000"/>
          <w:sz w:val="26"/>
        </w:rPr>
        <w:t>year</w:t>
      </w:r>
      <w:r>
        <w:rPr>
          <w:color w:val="FF0000"/>
          <w:spacing w:val="-7"/>
          <w:sz w:val="26"/>
        </w:rPr>
        <w:t xml:space="preserve"> </w:t>
      </w:r>
      <w:r>
        <w:rPr>
          <w:color w:val="FF0000"/>
          <w:sz w:val="26"/>
        </w:rPr>
        <w:t>2026</w:t>
      </w:r>
      <w:r>
        <w:rPr>
          <w:color w:val="FF0000"/>
          <w:spacing w:val="-9"/>
          <w:sz w:val="26"/>
        </w:rPr>
        <w:t xml:space="preserve"> </w:t>
      </w:r>
      <w:r>
        <w:rPr>
          <w:sz w:val="26"/>
        </w:rPr>
        <w:t>in</w:t>
      </w:r>
      <w:r>
        <w:rPr>
          <w:spacing w:val="-9"/>
          <w:sz w:val="26"/>
        </w:rPr>
        <w:t xml:space="preserve"> </w:t>
      </w:r>
      <w:r>
        <w:rPr>
          <w:sz w:val="26"/>
        </w:rPr>
        <w:t xml:space="preserve">the partial fulfillment of the academic requirements of Jawaharlal Nehru Technological University for the award of the degree of Bachelor of Technology in Computer Science and Engineering, is a </w:t>
      </w:r>
      <w:proofErr w:type="spellStart"/>
      <w:r>
        <w:rPr>
          <w:sz w:val="26"/>
        </w:rPr>
        <w:t>bonafide</w:t>
      </w:r>
      <w:proofErr w:type="spellEnd"/>
      <w:r>
        <w:rPr>
          <w:sz w:val="26"/>
        </w:rPr>
        <w:t xml:space="preserve"> work that has</w:t>
      </w:r>
      <w:r>
        <w:rPr>
          <w:spacing w:val="-17"/>
          <w:sz w:val="26"/>
        </w:rPr>
        <w:t xml:space="preserve"> </w:t>
      </w:r>
      <w:r>
        <w:rPr>
          <w:sz w:val="26"/>
        </w:rPr>
        <w:t>been</w:t>
      </w:r>
      <w:r>
        <w:rPr>
          <w:spacing w:val="-13"/>
          <w:sz w:val="26"/>
        </w:rPr>
        <w:t xml:space="preserve"> </w:t>
      </w:r>
      <w:r>
        <w:rPr>
          <w:sz w:val="26"/>
        </w:rPr>
        <w:t>carried</w:t>
      </w:r>
      <w:r>
        <w:rPr>
          <w:spacing w:val="-9"/>
          <w:sz w:val="26"/>
        </w:rPr>
        <w:t xml:space="preserve"> </w:t>
      </w:r>
      <w:r>
        <w:rPr>
          <w:sz w:val="26"/>
        </w:rPr>
        <w:t>out</w:t>
      </w:r>
      <w:r>
        <w:rPr>
          <w:spacing w:val="-14"/>
          <w:sz w:val="26"/>
        </w:rPr>
        <w:t xml:space="preserve"> </w:t>
      </w:r>
      <w:r>
        <w:rPr>
          <w:sz w:val="26"/>
        </w:rPr>
        <w:t>by</w:t>
      </w:r>
      <w:r>
        <w:rPr>
          <w:spacing w:val="-12"/>
          <w:sz w:val="26"/>
        </w:rPr>
        <w:t xml:space="preserve"> </w:t>
      </w:r>
      <w:r>
        <w:rPr>
          <w:sz w:val="26"/>
        </w:rPr>
        <w:t>them</w:t>
      </w:r>
      <w:r>
        <w:rPr>
          <w:spacing w:val="-17"/>
          <w:sz w:val="26"/>
        </w:rPr>
        <w:t xml:space="preserve"> </w:t>
      </w:r>
      <w:r>
        <w:rPr>
          <w:sz w:val="26"/>
        </w:rPr>
        <w:t>as</w:t>
      </w:r>
      <w:r>
        <w:rPr>
          <w:spacing w:val="-16"/>
          <w:sz w:val="26"/>
        </w:rPr>
        <w:t xml:space="preserve"> </w:t>
      </w:r>
      <w:r>
        <w:rPr>
          <w:sz w:val="26"/>
        </w:rPr>
        <w:t>a</w:t>
      </w:r>
      <w:r>
        <w:rPr>
          <w:spacing w:val="-11"/>
          <w:sz w:val="26"/>
        </w:rPr>
        <w:t xml:space="preserve"> </w:t>
      </w:r>
      <w:r>
        <w:rPr>
          <w:sz w:val="26"/>
        </w:rPr>
        <w:t>part</w:t>
      </w:r>
      <w:r>
        <w:rPr>
          <w:spacing w:val="-14"/>
          <w:sz w:val="26"/>
        </w:rPr>
        <w:t xml:space="preserve"> </w:t>
      </w:r>
      <w:r>
        <w:rPr>
          <w:sz w:val="26"/>
        </w:rPr>
        <w:t>of</w:t>
      </w:r>
      <w:r>
        <w:rPr>
          <w:spacing w:val="-14"/>
          <w:sz w:val="26"/>
        </w:rPr>
        <w:t xml:space="preserve"> </w:t>
      </w:r>
      <w:r>
        <w:rPr>
          <w:sz w:val="26"/>
        </w:rPr>
        <w:t>their</w:t>
      </w:r>
      <w:r>
        <w:rPr>
          <w:spacing w:val="-9"/>
          <w:sz w:val="26"/>
        </w:rPr>
        <w:t xml:space="preserve"> </w:t>
      </w:r>
      <w:r>
        <w:rPr>
          <w:b/>
          <w:sz w:val="26"/>
        </w:rPr>
        <w:t>Major</w:t>
      </w:r>
      <w:r>
        <w:rPr>
          <w:b/>
          <w:spacing w:val="-12"/>
          <w:sz w:val="26"/>
        </w:rPr>
        <w:t xml:space="preserve"> </w:t>
      </w:r>
      <w:r>
        <w:rPr>
          <w:b/>
          <w:sz w:val="26"/>
        </w:rPr>
        <w:t>Project</w:t>
      </w:r>
      <w:r>
        <w:rPr>
          <w:b/>
          <w:spacing w:val="-12"/>
          <w:sz w:val="26"/>
        </w:rPr>
        <w:t xml:space="preserve"> </w:t>
      </w:r>
      <w:r>
        <w:rPr>
          <w:b/>
          <w:sz w:val="26"/>
        </w:rPr>
        <w:t>during</w:t>
      </w:r>
      <w:r>
        <w:rPr>
          <w:b/>
          <w:spacing w:val="-9"/>
          <w:sz w:val="26"/>
        </w:rPr>
        <w:t xml:space="preserve"> </w:t>
      </w:r>
      <w:r>
        <w:rPr>
          <w:b/>
          <w:sz w:val="26"/>
        </w:rPr>
        <w:t xml:space="preserve">Fourth Year Second Semester, </w:t>
      </w:r>
      <w:r>
        <w:rPr>
          <w:sz w:val="26"/>
        </w:rPr>
        <w:t>under our guidance. This report has not been submitted to any other Institute or university for the award of any degree.</w:t>
      </w:r>
    </w:p>
    <w:p w14:paraId="7F3792E1" w14:textId="77777777" w:rsidR="00C62296" w:rsidRDefault="00C62296">
      <w:pPr>
        <w:pStyle w:val="BodyText"/>
        <w:rPr>
          <w:sz w:val="20"/>
        </w:rPr>
      </w:pPr>
    </w:p>
    <w:p w14:paraId="7F3792E2" w14:textId="77777777" w:rsidR="00C62296" w:rsidRDefault="00C62296">
      <w:pPr>
        <w:pStyle w:val="BodyText"/>
        <w:rPr>
          <w:sz w:val="20"/>
        </w:rPr>
      </w:pPr>
    </w:p>
    <w:p w14:paraId="7F3792E3" w14:textId="77777777" w:rsidR="00C62296" w:rsidRDefault="00C62296">
      <w:pPr>
        <w:pStyle w:val="BodyText"/>
        <w:rPr>
          <w:sz w:val="20"/>
        </w:rPr>
      </w:pPr>
    </w:p>
    <w:p w14:paraId="7F3792E4" w14:textId="77777777" w:rsidR="00C62296" w:rsidRDefault="00C62296">
      <w:pPr>
        <w:pStyle w:val="BodyText"/>
        <w:rPr>
          <w:sz w:val="20"/>
        </w:rPr>
      </w:pPr>
    </w:p>
    <w:p w14:paraId="7F3792E5" w14:textId="77777777" w:rsidR="00C62296" w:rsidRDefault="00C62296">
      <w:pPr>
        <w:pStyle w:val="BodyText"/>
        <w:rPr>
          <w:sz w:val="20"/>
        </w:rPr>
      </w:pPr>
    </w:p>
    <w:p w14:paraId="7F3792E6" w14:textId="77777777" w:rsidR="00C62296" w:rsidRDefault="00C62296">
      <w:pPr>
        <w:pStyle w:val="BodyText"/>
        <w:rPr>
          <w:sz w:val="20"/>
        </w:rPr>
      </w:pPr>
    </w:p>
    <w:p w14:paraId="7F3792E7" w14:textId="77777777" w:rsidR="00C62296" w:rsidRDefault="00C62296">
      <w:pPr>
        <w:pStyle w:val="BodyText"/>
        <w:rPr>
          <w:sz w:val="20"/>
        </w:rPr>
      </w:pPr>
    </w:p>
    <w:p w14:paraId="7F3792E8" w14:textId="77777777" w:rsidR="00C62296" w:rsidRDefault="00C62296">
      <w:pPr>
        <w:pStyle w:val="BodyText"/>
        <w:spacing w:before="69" w:after="1"/>
        <w:rPr>
          <w:sz w:val="20"/>
        </w:rPr>
      </w:pPr>
    </w:p>
    <w:tbl>
      <w:tblPr>
        <w:tblW w:w="0" w:type="auto"/>
        <w:tblInd w:w="825" w:type="dxa"/>
        <w:tblLayout w:type="fixed"/>
        <w:tblCellMar>
          <w:left w:w="0" w:type="dxa"/>
          <w:right w:w="0" w:type="dxa"/>
        </w:tblCellMar>
        <w:tblLook w:val="04A0" w:firstRow="1" w:lastRow="0" w:firstColumn="1" w:lastColumn="0" w:noHBand="0" w:noVBand="1"/>
      </w:tblPr>
      <w:tblGrid>
        <w:gridCol w:w="2265"/>
        <w:gridCol w:w="2815"/>
        <w:gridCol w:w="2899"/>
      </w:tblGrid>
      <w:tr w:rsidR="00C62296" w14:paraId="7F3792EC" w14:textId="77777777">
        <w:trPr>
          <w:trHeight w:val="286"/>
        </w:trPr>
        <w:tc>
          <w:tcPr>
            <w:tcW w:w="2265" w:type="dxa"/>
          </w:tcPr>
          <w:p w14:paraId="7F3792E9" w14:textId="77777777" w:rsidR="00C62296" w:rsidRDefault="00E6041C">
            <w:pPr>
              <w:pStyle w:val="TableParagraph"/>
              <w:spacing w:line="266" w:lineRule="exact"/>
              <w:ind w:left="50"/>
              <w:rPr>
                <w:b/>
                <w:sz w:val="24"/>
              </w:rPr>
            </w:pPr>
            <w:r>
              <w:rPr>
                <w:b/>
                <w:sz w:val="24"/>
              </w:rPr>
              <w:t>Internal</w:t>
            </w:r>
            <w:r>
              <w:rPr>
                <w:b/>
                <w:spacing w:val="-10"/>
                <w:sz w:val="24"/>
              </w:rPr>
              <w:t xml:space="preserve"> </w:t>
            </w:r>
            <w:r>
              <w:rPr>
                <w:b/>
                <w:spacing w:val="-2"/>
                <w:sz w:val="24"/>
              </w:rPr>
              <w:t>guide</w:t>
            </w:r>
          </w:p>
        </w:tc>
        <w:tc>
          <w:tcPr>
            <w:tcW w:w="2815" w:type="dxa"/>
          </w:tcPr>
          <w:p w14:paraId="7F3792EA" w14:textId="77777777" w:rsidR="00C62296" w:rsidRDefault="00E6041C">
            <w:pPr>
              <w:pStyle w:val="TableParagraph"/>
              <w:spacing w:line="266" w:lineRule="exact"/>
              <w:ind w:left="364"/>
              <w:rPr>
                <w:b/>
                <w:sz w:val="24"/>
              </w:rPr>
            </w:pPr>
            <w:r>
              <w:rPr>
                <w:b/>
                <w:sz w:val="24"/>
              </w:rPr>
              <w:t>Project</w:t>
            </w:r>
            <w:r>
              <w:rPr>
                <w:b/>
                <w:spacing w:val="-7"/>
                <w:sz w:val="24"/>
              </w:rPr>
              <w:t xml:space="preserve"> </w:t>
            </w:r>
            <w:r>
              <w:rPr>
                <w:b/>
                <w:spacing w:val="-2"/>
                <w:sz w:val="24"/>
              </w:rPr>
              <w:t>Coordinator</w:t>
            </w:r>
          </w:p>
        </w:tc>
        <w:tc>
          <w:tcPr>
            <w:tcW w:w="2899" w:type="dxa"/>
          </w:tcPr>
          <w:p w14:paraId="7F3792EB" w14:textId="77777777" w:rsidR="00C62296" w:rsidRDefault="00E6041C">
            <w:pPr>
              <w:pStyle w:val="TableParagraph"/>
              <w:spacing w:line="266" w:lineRule="exact"/>
              <w:ind w:left="389"/>
              <w:rPr>
                <w:b/>
                <w:sz w:val="24"/>
              </w:rPr>
            </w:pPr>
            <w:r>
              <w:rPr>
                <w:b/>
                <w:sz w:val="24"/>
              </w:rPr>
              <w:t>Head</w:t>
            </w:r>
            <w:r>
              <w:rPr>
                <w:b/>
                <w:spacing w:val="-3"/>
                <w:sz w:val="24"/>
              </w:rPr>
              <w:t xml:space="preserve"> </w:t>
            </w:r>
            <w:r>
              <w:rPr>
                <w:b/>
                <w:sz w:val="24"/>
              </w:rPr>
              <w:t>of</w:t>
            </w:r>
            <w:r>
              <w:rPr>
                <w:b/>
                <w:spacing w:val="-7"/>
                <w:sz w:val="24"/>
              </w:rPr>
              <w:t xml:space="preserve"> </w:t>
            </w:r>
            <w:r>
              <w:rPr>
                <w:b/>
                <w:sz w:val="24"/>
              </w:rPr>
              <w:t>the</w:t>
            </w:r>
            <w:r>
              <w:rPr>
                <w:b/>
                <w:spacing w:val="-1"/>
                <w:sz w:val="24"/>
              </w:rPr>
              <w:t xml:space="preserve"> </w:t>
            </w:r>
            <w:r>
              <w:rPr>
                <w:b/>
                <w:spacing w:val="-2"/>
                <w:sz w:val="24"/>
              </w:rPr>
              <w:t>Department</w:t>
            </w:r>
          </w:p>
        </w:tc>
      </w:tr>
      <w:tr w:rsidR="00C62296" w14:paraId="7F3792F0" w14:textId="77777777">
        <w:trPr>
          <w:trHeight w:val="306"/>
        </w:trPr>
        <w:tc>
          <w:tcPr>
            <w:tcW w:w="2265" w:type="dxa"/>
          </w:tcPr>
          <w:p w14:paraId="7F3792ED" w14:textId="77777777" w:rsidR="00C62296" w:rsidRDefault="00E6041C">
            <w:pPr>
              <w:pStyle w:val="TableParagraph"/>
              <w:spacing w:before="10" w:line="275" w:lineRule="exact"/>
              <w:ind w:left="50"/>
              <w:rPr>
                <w:sz w:val="24"/>
              </w:rPr>
            </w:pPr>
            <w:r>
              <w:rPr>
                <w:color w:val="FF0000"/>
                <w:sz w:val="24"/>
              </w:rPr>
              <w:t>Mrs.</w:t>
            </w:r>
            <w:r>
              <w:rPr>
                <w:color w:val="FF0000"/>
                <w:spacing w:val="-1"/>
                <w:sz w:val="24"/>
              </w:rPr>
              <w:t xml:space="preserve"> </w:t>
            </w:r>
            <w:r>
              <w:rPr>
                <w:color w:val="FF0000"/>
                <w:sz w:val="24"/>
              </w:rPr>
              <w:t>B</w:t>
            </w:r>
            <w:r>
              <w:rPr>
                <w:color w:val="FF0000"/>
                <w:spacing w:val="-2"/>
                <w:sz w:val="24"/>
              </w:rPr>
              <w:t xml:space="preserve"> Nikhila</w:t>
            </w:r>
          </w:p>
        </w:tc>
        <w:tc>
          <w:tcPr>
            <w:tcW w:w="2815" w:type="dxa"/>
          </w:tcPr>
          <w:p w14:paraId="7F3792EE" w14:textId="77777777" w:rsidR="00C62296" w:rsidRDefault="00E6041C">
            <w:pPr>
              <w:pStyle w:val="TableParagraph"/>
              <w:spacing w:before="10" w:line="275" w:lineRule="exact"/>
              <w:ind w:left="340"/>
              <w:rPr>
                <w:sz w:val="24"/>
              </w:rPr>
            </w:pPr>
            <w:r>
              <w:rPr>
                <w:color w:val="FF0000"/>
                <w:sz w:val="24"/>
              </w:rPr>
              <w:t>Mr.</w:t>
            </w:r>
            <w:r>
              <w:rPr>
                <w:color w:val="FF0000"/>
                <w:spacing w:val="-6"/>
                <w:sz w:val="24"/>
              </w:rPr>
              <w:t xml:space="preserve"> </w:t>
            </w:r>
            <w:r>
              <w:rPr>
                <w:color w:val="FF0000"/>
                <w:sz w:val="24"/>
              </w:rPr>
              <w:t>P</w:t>
            </w:r>
            <w:r>
              <w:rPr>
                <w:color w:val="FF0000"/>
                <w:spacing w:val="-2"/>
                <w:sz w:val="24"/>
              </w:rPr>
              <w:t xml:space="preserve"> </w:t>
            </w:r>
            <w:r>
              <w:rPr>
                <w:color w:val="FF0000"/>
                <w:spacing w:val="-4"/>
                <w:sz w:val="24"/>
              </w:rPr>
              <w:t>Ramu</w:t>
            </w:r>
          </w:p>
        </w:tc>
        <w:tc>
          <w:tcPr>
            <w:tcW w:w="2899" w:type="dxa"/>
          </w:tcPr>
          <w:p w14:paraId="7F3792EF" w14:textId="77777777" w:rsidR="00C62296" w:rsidRDefault="00E6041C">
            <w:pPr>
              <w:pStyle w:val="TableParagraph"/>
              <w:spacing w:before="10" w:line="275" w:lineRule="exact"/>
              <w:ind w:left="389"/>
              <w:rPr>
                <w:sz w:val="24"/>
              </w:rPr>
            </w:pPr>
            <w:r>
              <w:rPr>
                <w:sz w:val="24"/>
              </w:rPr>
              <w:t>Dr.</w:t>
            </w:r>
            <w:r>
              <w:rPr>
                <w:spacing w:val="-6"/>
                <w:sz w:val="24"/>
              </w:rPr>
              <w:t xml:space="preserve"> </w:t>
            </w:r>
            <w:r>
              <w:rPr>
                <w:sz w:val="24"/>
              </w:rPr>
              <w:t xml:space="preserve">K </w:t>
            </w:r>
            <w:r>
              <w:rPr>
                <w:spacing w:val="-2"/>
                <w:sz w:val="24"/>
              </w:rPr>
              <w:t>Shirisha</w:t>
            </w:r>
          </w:p>
        </w:tc>
      </w:tr>
      <w:tr w:rsidR="00C62296" w14:paraId="7F3792F4" w14:textId="77777777">
        <w:trPr>
          <w:trHeight w:val="293"/>
        </w:trPr>
        <w:tc>
          <w:tcPr>
            <w:tcW w:w="2265" w:type="dxa"/>
          </w:tcPr>
          <w:p w14:paraId="7F3792F1" w14:textId="77777777" w:rsidR="00C62296" w:rsidRDefault="00E6041C">
            <w:pPr>
              <w:pStyle w:val="TableParagraph"/>
              <w:spacing w:before="9" w:line="265" w:lineRule="exact"/>
              <w:ind w:left="50"/>
              <w:rPr>
                <w:sz w:val="24"/>
              </w:rPr>
            </w:pPr>
            <w:r>
              <w:rPr>
                <w:color w:val="FF0000"/>
                <w:sz w:val="24"/>
              </w:rPr>
              <w:t>Assistant</w:t>
            </w:r>
            <w:r>
              <w:rPr>
                <w:color w:val="FF0000"/>
                <w:spacing w:val="-2"/>
                <w:sz w:val="24"/>
              </w:rPr>
              <w:t xml:space="preserve"> Professor</w:t>
            </w:r>
          </w:p>
        </w:tc>
        <w:tc>
          <w:tcPr>
            <w:tcW w:w="2815" w:type="dxa"/>
          </w:tcPr>
          <w:p w14:paraId="7F3792F2" w14:textId="77777777" w:rsidR="00C62296" w:rsidRDefault="00E6041C">
            <w:pPr>
              <w:pStyle w:val="TableParagraph"/>
              <w:spacing w:before="9" w:line="265" w:lineRule="exact"/>
              <w:ind w:left="364"/>
              <w:rPr>
                <w:sz w:val="24"/>
              </w:rPr>
            </w:pPr>
            <w:r>
              <w:rPr>
                <w:color w:val="FF0000"/>
                <w:sz w:val="24"/>
              </w:rPr>
              <w:t>Assistant</w:t>
            </w:r>
            <w:r>
              <w:rPr>
                <w:color w:val="FF0000"/>
                <w:spacing w:val="-2"/>
                <w:sz w:val="24"/>
              </w:rPr>
              <w:t xml:space="preserve"> Professor</w:t>
            </w:r>
          </w:p>
        </w:tc>
        <w:tc>
          <w:tcPr>
            <w:tcW w:w="2899" w:type="dxa"/>
          </w:tcPr>
          <w:p w14:paraId="7F3792F3" w14:textId="77777777" w:rsidR="00C62296" w:rsidRDefault="00E6041C">
            <w:pPr>
              <w:pStyle w:val="TableParagraph"/>
              <w:spacing w:before="9" w:line="265" w:lineRule="exact"/>
              <w:ind w:left="389"/>
              <w:rPr>
                <w:sz w:val="24"/>
              </w:rPr>
            </w:pPr>
            <w:r>
              <w:rPr>
                <w:sz w:val="24"/>
              </w:rPr>
              <w:t>Professor</w:t>
            </w:r>
            <w:r>
              <w:rPr>
                <w:spacing w:val="-6"/>
                <w:sz w:val="24"/>
              </w:rPr>
              <w:t xml:space="preserve"> </w:t>
            </w:r>
            <w:r>
              <w:rPr>
                <w:sz w:val="24"/>
              </w:rPr>
              <w:t>&amp;</w:t>
            </w:r>
            <w:r>
              <w:rPr>
                <w:spacing w:val="-6"/>
                <w:sz w:val="24"/>
              </w:rPr>
              <w:t xml:space="preserve"> </w:t>
            </w:r>
            <w:r>
              <w:rPr>
                <w:spacing w:val="-5"/>
                <w:sz w:val="24"/>
              </w:rPr>
              <w:t>HOD</w:t>
            </w:r>
          </w:p>
        </w:tc>
      </w:tr>
      <w:tr w:rsidR="00C62296" w14:paraId="7F3792F8" w14:textId="77777777">
        <w:trPr>
          <w:trHeight w:val="274"/>
        </w:trPr>
        <w:tc>
          <w:tcPr>
            <w:tcW w:w="2265" w:type="dxa"/>
          </w:tcPr>
          <w:p w14:paraId="7F3792F5" w14:textId="77777777" w:rsidR="00C62296" w:rsidRDefault="00E6041C">
            <w:pPr>
              <w:pStyle w:val="TableParagraph"/>
              <w:spacing w:line="254" w:lineRule="exact"/>
              <w:ind w:left="50"/>
              <w:rPr>
                <w:sz w:val="24"/>
              </w:rPr>
            </w:pPr>
            <w:r>
              <w:rPr>
                <w:color w:val="FF0000"/>
                <w:sz w:val="24"/>
              </w:rPr>
              <w:t>Department</w:t>
            </w:r>
            <w:r>
              <w:rPr>
                <w:color w:val="FF0000"/>
                <w:spacing w:val="-9"/>
                <w:sz w:val="24"/>
              </w:rPr>
              <w:t xml:space="preserve"> </w:t>
            </w:r>
            <w:r>
              <w:rPr>
                <w:color w:val="FF0000"/>
                <w:sz w:val="24"/>
              </w:rPr>
              <w:t>of</w:t>
            </w:r>
            <w:r>
              <w:rPr>
                <w:color w:val="FF0000"/>
                <w:spacing w:val="-9"/>
                <w:sz w:val="24"/>
              </w:rPr>
              <w:t xml:space="preserve"> </w:t>
            </w:r>
            <w:r>
              <w:rPr>
                <w:color w:val="FF0000"/>
                <w:spacing w:val="-5"/>
                <w:sz w:val="24"/>
              </w:rPr>
              <w:t>CSE</w:t>
            </w:r>
          </w:p>
        </w:tc>
        <w:tc>
          <w:tcPr>
            <w:tcW w:w="2815" w:type="dxa"/>
          </w:tcPr>
          <w:p w14:paraId="7F3792F6" w14:textId="77777777" w:rsidR="00C62296" w:rsidRDefault="00E6041C">
            <w:pPr>
              <w:pStyle w:val="TableParagraph"/>
              <w:spacing w:line="254" w:lineRule="exact"/>
              <w:ind w:left="364"/>
              <w:rPr>
                <w:sz w:val="24"/>
              </w:rPr>
            </w:pPr>
            <w:r>
              <w:rPr>
                <w:color w:val="FF0000"/>
                <w:sz w:val="24"/>
              </w:rPr>
              <w:t>Department</w:t>
            </w:r>
            <w:r>
              <w:rPr>
                <w:color w:val="FF0000"/>
                <w:spacing w:val="-9"/>
                <w:sz w:val="24"/>
              </w:rPr>
              <w:t xml:space="preserve"> </w:t>
            </w:r>
            <w:r>
              <w:rPr>
                <w:color w:val="FF0000"/>
                <w:sz w:val="24"/>
              </w:rPr>
              <w:t>of</w:t>
            </w:r>
            <w:r>
              <w:rPr>
                <w:color w:val="FF0000"/>
                <w:spacing w:val="-9"/>
                <w:sz w:val="24"/>
              </w:rPr>
              <w:t xml:space="preserve"> </w:t>
            </w:r>
            <w:r>
              <w:rPr>
                <w:color w:val="FF0000"/>
                <w:spacing w:val="-5"/>
                <w:sz w:val="24"/>
              </w:rPr>
              <w:t>CSE</w:t>
            </w:r>
          </w:p>
        </w:tc>
        <w:tc>
          <w:tcPr>
            <w:tcW w:w="2899" w:type="dxa"/>
          </w:tcPr>
          <w:p w14:paraId="7F3792F7" w14:textId="77777777" w:rsidR="00C62296" w:rsidRDefault="00E6041C">
            <w:pPr>
              <w:pStyle w:val="TableParagraph"/>
              <w:spacing w:line="254" w:lineRule="exact"/>
              <w:ind w:left="389"/>
              <w:rPr>
                <w:sz w:val="24"/>
              </w:rPr>
            </w:pPr>
            <w:r>
              <w:rPr>
                <w:sz w:val="24"/>
              </w:rPr>
              <w:t>Department</w:t>
            </w:r>
            <w:r>
              <w:rPr>
                <w:spacing w:val="-9"/>
                <w:sz w:val="24"/>
              </w:rPr>
              <w:t xml:space="preserve"> </w:t>
            </w:r>
            <w:r>
              <w:rPr>
                <w:sz w:val="24"/>
              </w:rPr>
              <w:t>of</w:t>
            </w:r>
            <w:r>
              <w:rPr>
                <w:spacing w:val="-12"/>
                <w:sz w:val="24"/>
              </w:rPr>
              <w:t xml:space="preserve"> </w:t>
            </w:r>
            <w:r>
              <w:rPr>
                <w:spacing w:val="-5"/>
                <w:sz w:val="24"/>
              </w:rPr>
              <w:t>CSE</w:t>
            </w:r>
          </w:p>
        </w:tc>
      </w:tr>
    </w:tbl>
    <w:p w14:paraId="7F3792F9" w14:textId="77777777" w:rsidR="00C62296" w:rsidRDefault="00C62296">
      <w:pPr>
        <w:pStyle w:val="BodyText"/>
        <w:rPr>
          <w:sz w:val="28"/>
        </w:rPr>
      </w:pPr>
    </w:p>
    <w:p w14:paraId="7F3792FA" w14:textId="77777777" w:rsidR="00C62296" w:rsidRDefault="00C62296">
      <w:pPr>
        <w:pStyle w:val="BodyText"/>
        <w:rPr>
          <w:sz w:val="28"/>
        </w:rPr>
      </w:pPr>
    </w:p>
    <w:p w14:paraId="7F3792FB" w14:textId="77777777" w:rsidR="00C62296" w:rsidRDefault="00C62296">
      <w:pPr>
        <w:pStyle w:val="BodyText"/>
        <w:rPr>
          <w:sz w:val="28"/>
        </w:rPr>
      </w:pPr>
    </w:p>
    <w:p w14:paraId="7F3792FC" w14:textId="77777777" w:rsidR="00C62296" w:rsidRDefault="00C62296">
      <w:pPr>
        <w:pStyle w:val="BodyText"/>
        <w:rPr>
          <w:sz w:val="28"/>
        </w:rPr>
      </w:pPr>
    </w:p>
    <w:p w14:paraId="7F3792FD" w14:textId="77777777" w:rsidR="00C62296" w:rsidRDefault="00C62296">
      <w:pPr>
        <w:pStyle w:val="BodyText"/>
        <w:rPr>
          <w:sz w:val="28"/>
        </w:rPr>
      </w:pPr>
    </w:p>
    <w:p w14:paraId="7F3792FE" w14:textId="77777777" w:rsidR="00C62296" w:rsidRDefault="00C62296">
      <w:pPr>
        <w:pStyle w:val="BodyText"/>
        <w:spacing w:before="226"/>
        <w:rPr>
          <w:sz w:val="28"/>
        </w:rPr>
      </w:pPr>
    </w:p>
    <w:p w14:paraId="7F3792FF" w14:textId="77777777" w:rsidR="00C62296" w:rsidRDefault="00E6041C">
      <w:pPr>
        <w:pStyle w:val="Heading5"/>
        <w:spacing w:before="0"/>
        <w:ind w:left="4456"/>
      </w:pPr>
      <w:bookmarkStart w:id="6" w:name="Signature_of_the_External_Examiner"/>
      <w:bookmarkEnd w:id="6"/>
      <w:r>
        <w:t>Signature</w:t>
      </w:r>
      <w:r>
        <w:rPr>
          <w:spacing w:val="-12"/>
        </w:rPr>
        <w:t xml:space="preserve"> </w:t>
      </w:r>
      <w:r>
        <w:t>of</w:t>
      </w:r>
      <w:r>
        <w:rPr>
          <w:spacing w:val="-13"/>
        </w:rPr>
        <w:t xml:space="preserve"> </w:t>
      </w:r>
      <w:r>
        <w:t>the</w:t>
      </w:r>
      <w:r>
        <w:rPr>
          <w:spacing w:val="-16"/>
        </w:rPr>
        <w:t xml:space="preserve"> </w:t>
      </w:r>
      <w:r>
        <w:t>External</w:t>
      </w:r>
      <w:r>
        <w:rPr>
          <w:spacing w:val="-14"/>
        </w:rPr>
        <w:t xml:space="preserve"> </w:t>
      </w:r>
      <w:r>
        <w:rPr>
          <w:spacing w:val="-2"/>
        </w:rPr>
        <w:t>Examiner</w:t>
      </w:r>
    </w:p>
    <w:p w14:paraId="7F379300" w14:textId="77777777" w:rsidR="00C62296" w:rsidRDefault="00E6041C">
      <w:pPr>
        <w:spacing w:before="225"/>
        <w:ind w:left="4456"/>
        <w:rPr>
          <w:sz w:val="28"/>
        </w:rPr>
      </w:pPr>
      <w:r>
        <w:rPr>
          <w:spacing w:val="-2"/>
          <w:sz w:val="28"/>
        </w:rPr>
        <w:t>Date:-</w:t>
      </w:r>
    </w:p>
    <w:p w14:paraId="7F379301" w14:textId="77777777" w:rsidR="00C62296" w:rsidRDefault="00C62296">
      <w:pPr>
        <w:rPr>
          <w:sz w:val="28"/>
        </w:rPr>
        <w:sectPr w:rsidR="00C62296">
          <w:pgSz w:w="11900" w:h="16850"/>
          <w:pgMar w:top="1280" w:right="850" w:bottom="280" w:left="1700" w:header="720" w:footer="720" w:gutter="0"/>
          <w:cols w:space="720"/>
        </w:sectPr>
      </w:pPr>
    </w:p>
    <w:p w14:paraId="7F379302" w14:textId="77777777" w:rsidR="00C62296" w:rsidRDefault="00E6041C">
      <w:pPr>
        <w:spacing w:before="68"/>
        <w:ind w:left="229"/>
        <w:jc w:val="center"/>
        <w:rPr>
          <w:b/>
          <w:sz w:val="32"/>
        </w:rPr>
      </w:pPr>
      <w:r>
        <w:rPr>
          <w:b/>
          <w:color w:val="6D2D9F"/>
          <w:spacing w:val="-2"/>
          <w:sz w:val="32"/>
          <w:u w:val="thick" w:color="6D2D9F"/>
        </w:rPr>
        <w:lastRenderedPageBreak/>
        <w:t>DECLARATION</w:t>
      </w:r>
    </w:p>
    <w:p w14:paraId="7F379303" w14:textId="77777777" w:rsidR="00C62296" w:rsidRDefault="00C62296">
      <w:pPr>
        <w:pStyle w:val="BodyText"/>
        <w:rPr>
          <w:b/>
          <w:sz w:val="26"/>
        </w:rPr>
      </w:pPr>
    </w:p>
    <w:p w14:paraId="7F379304" w14:textId="77777777" w:rsidR="00C62296" w:rsidRDefault="00C62296">
      <w:pPr>
        <w:pStyle w:val="BodyText"/>
        <w:spacing w:before="191"/>
        <w:rPr>
          <w:b/>
          <w:sz w:val="26"/>
        </w:rPr>
      </w:pPr>
    </w:p>
    <w:p w14:paraId="7F379305" w14:textId="77777777" w:rsidR="00C62296" w:rsidRDefault="00E6041C">
      <w:pPr>
        <w:pStyle w:val="Heading6"/>
        <w:spacing w:before="1"/>
        <w:ind w:left="709"/>
        <w:rPr>
          <w:rFonts w:ascii="Times New Roman"/>
        </w:rPr>
      </w:pPr>
      <w:bookmarkStart w:id="7" w:name="We__S._Nikhil_(22311A05K0)_,_A._Venu_Gop"/>
      <w:bookmarkEnd w:id="7"/>
      <w:r>
        <w:rPr>
          <w:rFonts w:ascii="Times New Roman"/>
          <w:b w:val="0"/>
          <w:sz w:val="24"/>
        </w:rPr>
        <w:t>We</w:t>
      </w:r>
      <w:r>
        <w:rPr>
          <w:rFonts w:ascii="Times New Roman"/>
          <w:b w:val="0"/>
          <w:spacing w:val="75"/>
          <w:w w:val="150"/>
          <w:sz w:val="24"/>
        </w:rPr>
        <w:t xml:space="preserve"> </w:t>
      </w:r>
      <w:r>
        <w:rPr>
          <w:rFonts w:ascii="Times New Roman"/>
          <w:color w:val="FF0000"/>
        </w:rPr>
        <w:t>S.</w:t>
      </w:r>
      <w:r>
        <w:rPr>
          <w:rFonts w:ascii="Times New Roman"/>
          <w:color w:val="FF0000"/>
          <w:spacing w:val="-9"/>
        </w:rPr>
        <w:t xml:space="preserve"> </w:t>
      </w:r>
      <w:r>
        <w:rPr>
          <w:rFonts w:ascii="Times New Roman"/>
          <w:color w:val="FF0000"/>
        </w:rPr>
        <w:t>Nikhil</w:t>
      </w:r>
      <w:r>
        <w:rPr>
          <w:rFonts w:ascii="Times New Roman"/>
          <w:color w:val="FF0000"/>
          <w:spacing w:val="24"/>
        </w:rPr>
        <w:t xml:space="preserve"> </w:t>
      </w:r>
      <w:r>
        <w:rPr>
          <w:rFonts w:ascii="Times New Roman"/>
          <w:color w:val="FF0000"/>
        </w:rPr>
        <w:t>(22311A05K0)</w:t>
      </w:r>
      <w:r>
        <w:rPr>
          <w:rFonts w:ascii="Times New Roman"/>
          <w:color w:val="FF0000"/>
          <w:spacing w:val="26"/>
        </w:rPr>
        <w:t xml:space="preserve"> </w:t>
      </w:r>
      <w:r>
        <w:rPr>
          <w:rFonts w:ascii="Times New Roman"/>
          <w:color w:val="FF0000"/>
        </w:rPr>
        <w:t>,</w:t>
      </w:r>
      <w:r>
        <w:rPr>
          <w:rFonts w:ascii="Times New Roman"/>
          <w:color w:val="FF0000"/>
          <w:spacing w:val="21"/>
        </w:rPr>
        <w:t xml:space="preserve"> </w:t>
      </w:r>
      <w:r>
        <w:rPr>
          <w:rFonts w:ascii="Times New Roman"/>
          <w:color w:val="FF0000"/>
        </w:rPr>
        <w:t>A.</w:t>
      </w:r>
      <w:r>
        <w:rPr>
          <w:rFonts w:ascii="Times New Roman"/>
          <w:color w:val="FF0000"/>
          <w:spacing w:val="-7"/>
        </w:rPr>
        <w:t xml:space="preserve"> </w:t>
      </w:r>
      <w:r>
        <w:rPr>
          <w:rFonts w:ascii="Times New Roman"/>
          <w:color w:val="FF0000"/>
        </w:rPr>
        <w:t>Venu</w:t>
      </w:r>
      <w:r>
        <w:rPr>
          <w:rFonts w:ascii="Times New Roman"/>
          <w:color w:val="FF0000"/>
          <w:spacing w:val="-8"/>
        </w:rPr>
        <w:t xml:space="preserve"> </w:t>
      </w:r>
      <w:r>
        <w:rPr>
          <w:rFonts w:ascii="Times New Roman"/>
          <w:color w:val="FF0000"/>
        </w:rPr>
        <w:t>Gopal</w:t>
      </w:r>
      <w:r>
        <w:rPr>
          <w:rFonts w:ascii="Times New Roman"/>
          <w:color w:val="FF0000"/>
          <w:spacing w:val="-7"/>
        </w:rPr>
        <w:t xml:space="preserve"> </w:t>
      </w:r>
      <w:r>
        <w:rPr>
          <w:rFonts w:ascii="Times New Roman"/>
          <w:color w:val="FF0000"/>
        </w:rPr>
        <w:t>Reddy</w:t>
      </w:r>
      <w:r>
        <w:rPr>
          <w:rFonts w:ascii="Times New Roman"/>
          <w:color w:val="FF0000"/>
          <w:spacing w:val="25"/>
        </w:rPr>
        <w:t xml:space="preserve"> </w:t>
      </w:r>
      <w:r>
        <w:rPr>
          <w:rFonts w:ascii="Times New Roman"/>
          <w:color w:val="FF0000"/>
        </w:rPr>
        <w:t>(22311A05K3)</w:t>
      </w:r>
      <w:r>
        <w:rPr>
          <w:rFonts w:ascii="Times New Roman"/>
          <w:color w:val="FF0000"/>
          <w:spacing w:val="26"/>
        </w:rPr>
        <w:t xml:space="preserve"> </w:t>
      </w:r>
      <w:r>
        <w:rPr>
          <w:rFonts w:ascii="Times New Roman"/>
          <w:color w:val="FF0000"/>
          <w:spacing w:val="-10"/>
        </w:rPr>
        <w:t>,</w:t>
      </w:r>
    </w:p>
    <w:p w14:paraId="7F379306" w14:textId="77777777" w:rsidR="00C62296" w:rsidRDefault="00E6041C">
      <w:pPr>
        <w:spacing w:before="296" w:line="475" w:lineRule="auto"/>
        <w:ind w:left="709" w:right="507"/>
        <w:jc w:val="both"/>
        <w:rPr>
          <w:sz w:val="24"/>
        </w:rPr>
      </w:pPr>
      <w:r>
        <w:rPr>
          <w:b/>
          <w:color w:val="FF0000"/>
          <w:sz w:val="26"/>
        </w:rPr>
        <w:t xml:space="preserve">P. Manas Kumar (22311A05K6) </w:t>
      </w:r>
      <w:r>
        <w:rPr>
          <w:sz w:val="24"/>
        </w:rPr>
        <w:t xml:space="preserve">students of </w:t>
      </w:r>
      <w:r>
        <w:rPr>
          <w:b/>
          <w:sz w:val="24"/>
        </w:rPr>
        <w:t>SREENIDHI INSTITUTE OF SCIENCE</w:t>
      </w:r>
      <w:r>
        <w:rPr>
          <w:b/>
          <w:spacing w:val="-7"/>
          <w:sz w:val="24"/>
        </w:rPr>
        <w:t xml:space="preserve"> </w:t>
      </w:r>
      <w:r>
        <w:rPr>
          <w:b/>
          <w:sz w:val="24"/>
        </w:rPr>
        <w:t>AND</w:t>
      </w:r>
      <w:r>
        <w:rPr>
          <w:b/>
          <w:spacing w:val="-5"/>
          <w:sz w:val="24"/>
        </w:rPr>
        <w:t xml:space="preserve"> </w:t>
      </w:r>
      <w:r>
        <w:rPr>
          <w:b/>
          <w:sz w:val="24"/>
        </w:rPr>
        <w:t>TECHNOLOGY, YAMNAMPET,</w:t>
      </w:r>
      <w:r>
        <w:rPr>
          <w:b/>
          <w:spacing w:val="-2"/>
          <w:sz w:val="24"/>
        </w:rPr>
        <w:t xml:space="preserve"> </w:t>
      </w:r>
      <w:r>
        <w:rPr>
          <w:b/>
          <w:sz w:val="24"/>
        </w:rPr>
        <w:t xml:space="preserve">GHATKESAR, </w:t>
      </w:r>
      <w:r>
        <w:rPr>
          <w:sz w:val="24"/>
        </w:rPr>
        <w:t>studying</w:t>
      </w:r>
      <w:r>
        <w:rPr>
          <w:spacing w:val="-2"/>
          <w:sz w:val="24"/>
        </w:rPr>
        <w:t xml:space="preserve"> </w:t>
      </w:r>
      <w:r>
        <w:rPr>
          <w:sz w:val="24"/>
        </w:rPr>
        <w:t>IV</w:t>
      </w:r>
    </w:p>
    <w:p w14:paraId="7F379307" w14:textId="77777777" w:rsidR="00C62296" w:rsidRDefault="00E6041C">
      <w:pPr>
        <w:spacing w:before="6" w:line="480" w:lineRule="auto"/>
        <w:ind w:left="709" w:right="503"/>
        <w:jc w:val="both"/>
        <w:rPr>
          <w:sz w:val="24"/>
        </w:rPr>
      </w:pPr>
      <w:r>
        <w:rPr>
          <w:sz w:val="24"/>
        </w:rPr>
        <w:t xml:space="preserve">year II semester, </w:t>
      </w:r>
      <w:r>
        <w:rPr>
          <w:b/>
          <w:sz w:val="24"/>
        </w:rPr>
        <w:t xml:space="preserve">COMPUTER SCIENCE AND ENGINEERING </w:t>
      </w:r>
      <w:r>
        <w:rPr>
          <w:sz w:val="24"/>
        </w:rPr>
        <w:t xml:space="preserve">solemnly declare that the Major Project work, titled “ </w:t>
      </w:r>
      <w:r>
        <w:rPr>
          <w:b/>
          <w:color w:val="FF0000"/>
          <w:sz w:val="24"/>
        </w:rPr>
        <w:t>Transplant Track: A Life Link for Real-Time Organ and Blood Availability Intelligence Monitoring System</w:t>
      </w:r>
      <w:r>
        <w:rPr>
          <w:b/>
          <w:sz w:val="24"/>
        </w:rPr>
        <w:t xml:space="preserve">” </w:t>
      </w:r>
      <w:r>
        <w:rPr>
          <w:sz w:val="24"/>
        </w:rPr>
        <w:t>is submitted</w:t>
      </w:r>
      <w:r>
        <w:rPr>
          <w:spacing w:val="-20"/>
          <w:sz w:val="24"/>
        </w:rPr>
        <w:t xml:space="preserve"> </w:t>
      </w:r>
      <w:r>
        <w:rPr>
          <w:sz w:val="24"/>
        </w:rPr>
        <w:t>to</w:t>
      </w:r>
      <w:r>
        <w:rPr>
          <w:spacing w:val="-15"/>
          <w:sz w:val="24"/>
        </w:rPr>
        <w:t xml:space="preserve"> </w:t>
      </w:r>
      <w:r>
        <w:rPr>
          <w:b/>
          <w:sz w:val="24"/>
        </w:rPr>
        <w:t>SREENIDHI</w:t>
      </w:r>
      <w:r>
        <w:rPr>
          <w:b/>
          <w:spacing w:val="-15"/>
          <w:sz w:val="24"/>
        </w:rPr>
        <w:t xml:space="preserve"> </w:t>
      </w:r>
      <w:r>
        <w:rPr>
          <w:b/>
          <w:sz w:val="24"/>
        </w:rPr>
        <w:t>INSTITUTE</w:t>
      </w:r>
      <w:r>
        <w:rPr>
          <w:b/>
          <w:spacing w:val="-15"/>
          <w:sz w:val="24"/>
        </w:rPr>
        <w:t xml:space="preserve"> </w:t>
      </w:r>
      <w:r>
        <w:rPr>
          <w:b/>
          <w:sz w:val="24"/>
        </w:rPr>
        <w:t>OF</w:t>
      </w:r>
      <w:r>
        <w:rPr>
          <w:b/>
          <w:spacing w:val="-15"/>
          <w:sz w:val="24"/>
        </w:rPr>
        <w:t xml:space="preserve"> </w:t>
      </w:r>
      <w:r>
        <w:rPr>
          <w:b/>
          <w:sz w:val="24"/>
        </w:rPr>
        <w:t>SCIENCE</w:t>
      </w:r>
      <w:r>
        <w:rPr>
          <w:b/>
          <w:spacing w:val="-15"/>
          <w:sz w:val="24"/>
        </w:rPr>
        <w:t xml:space="preserve"> </w:t>
      </w:r>
      <w:r>
        <w:rPr>
          <w:b/>
          <w:sz w:val="24"/>
        </w:rPr>
        <w:t>AND</w:t>
      </w:r>
      <w:r>
        <w:rPr>
          <w:b/>
          <w:spacing w:val="-10"/>
          <w:sz w:val="24"/>
        </w:rPr>
        <w:t xml:space="preserve"> </w:t>
      </w:r>
      <w:r>
        <w:rPr>
          <w:b/>
          <w:sz w:val="24"/>
        </w:rPr>
        <w:t>TECHNOLOGY</w:t>
      </w:r>
      <w:r>
        <w:rPr>
          <w:b/>
          <w:spacing w:val="-13"/>
          <w:sz w:val="24"/>
        </w:rPr>
        <w:t xml:space="preserve"> </w:t>
      </w:r>
      <w:r>
        <w:rPr>
          <w:sz w:val="24"/>
        </w:rPr>
        <w:t>for</w:t>
      </w:r>
    </w:p>
    <w:p w14:paraId="7F379308" w14:textId="77777777" w:rsidR="00C62296" w:rsidRDefault="00E6041C">
      <w:pPr>
        <w:spacing w:line="480" w:lineRule="auto"/>
        <w:ind w:left="709" w:right="506"/>
        <w:jc w:val="both"/>
        <w:rPr>
          <w:sz w:val="24"/>
        </w:rPr>
      </w:pPr>
      <w:r>
        <w:rPr>
          <w:sz w:val="24"/>
        </w:rPr>
        <w:t>partial</w:t>
      </w:r>
      <w:r>
        <w:rPr>
          <w:spacing w:val="-15"/>
          <w:sz w:val="24"/>
        </w:rPr>
        <w:t xml:space="preserve"> </w:t>
      </w:r>
      <w:r>
        <w:rPr>
          <w:sz w:val="24"/>
        </w:rPr>
        <w:t>fulfillment</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award</w:t>
      </w:r>
      <w:r>
        <w:rPr>
          <w:spacing w:val="-15"/>
          <w:sz w:val="24"/>
        </w:rPr>
        <w:t xml:space="preserve"> </w:t>
      </w:r>
      <w:r>
        <w:rPr>
          <w:sz w:val="24"/>
        </w:rPr>
        <w:t>of</w:t>
      </w:r>
      <w:r>
        <w:rPr>
          <w:spacing w:val="-15"/>
          <w:sz w:val="24"/>
        </w:rPr>
        <w:t xml:space="preserve"> </w:t>
      </w:r>
      <w:r>
        <w:rPr>
          <w:sz w:val="24"/>
        </w:rPr>
        <w:t>degree</w:t>
      </w:r>
      <w:r>
        <w:rPr>
          <w:spacing w:val="-15"/>
          <w:sz w:val="24"/>
        </w:rPr>
        <w:t xml:space="preserve"> </w:t>
      </w:r>
      <w:r>
        <w:rPr>
          <w:sz w:val="24"/>
        </w:rPr>
        <w:t>of</w:t>
      </w:r>
      <w:r>
        <w:rPr>
          <w:spacing w:val="-15"/>
          <w:sz w:val="24"/>
        </w:rPr>
        <w:t xml:space="preserve"> </w:t>
      </w:r>
      <w:r>
        <w:rPr>
          <w:sz w:val="24"/>
        </w:rPr>
        <w:t>Bachelor</w:t>
      </w:r>
      <w:r>
        <w:rPr>
          <w:spacing w:val="-15"/>
          <w:sz w:val="24"/>
        </w:rPr>
        <w:t xml:space="preserve"> </w:t>
      </w:r>
      <w:r>
        <w:rPr>
          <w:sz w:val="24"/>
        </w:rPr>
        <w:t>of</w:t>
      </w:r>
      <w:r>
        <w:rPr>
          <w:spacing w:val="-15"/>
          <w:sz w:val="24"/>
        </w:rPr>
        <w:t xml:space="preserve"> </w:t>
      </w:r>
      <w:r>
        <w:rPr>
          <w:sz w:val="24"/>
        </w:rPr>
        <w:t>technology</w:t>
      </w:r>
      <w:r>
        <w:rPr>
          <w:spacing w:val="-15"/>
          <w:sz w:val="24"/>
        </w:rPr>
        <w:t xml:space="preserve"> </w:t>
      </w:r>
      <w:r>
        <w:rPr>
          <w:sz w:val="24"/>
        </w:rPr>
        <w:t>in</w:t>
      </w:r>
      <w:r>
        <w:rPr>
          <w:spacing w:val="-15"/>
          <w:sz w:val="24"/>
        </w:rPr>
        <w:t xml:space="preserve"> </w:t>
      </w:r>
      <w:r>
        <w:rPr>
          <w:b/>
          <w:sz w:val="24"/>
        </w:rPr>
        <w:t>COMPUTER SCIENCE AND ENGINEERING</w:t>
      </w:r>
      <w:r>
        <w:rPr>
          <w:sz w:val="24"/>
        </w:rPr>
        <w:t>.</w:t>
      </w:r>
    </w:p>
    <w:p w14:paraId="7F379309" w14:textId="77777777" w:rsidR="00C62296" w:rsidRDefault="00E6041C">
      <w:pPr>
        <w:pStyle w:val="BodyText"/>
        <w:spacing w:before="228" w:line="396" w:lineRule="auto"/>
        <w:ind w:left="709" w:right="552"/>
        <w:jc w:val="both"/>
      </w:pPr>
      <w:r>
        <w:t>It is</w:t>
      </w:r>
      <w:r>
        <w:rPr>
          <w:spacing w:val="-1"/>
        </w:rPr>
        <w:t xml:space="preserve"> </w:t>
      </w:r>
      <w:r>
        <w:t>declared</w:t>
      </w:r>
      <w:r>
        <w:rPr>
          <w:spacing w:val="-1"/>
        </w:rPr>
        <w:t xml:space="preserve"> </w:t>
      </w:r>
      <w:r>
        <w:t>to</w:t>
      </w:r>
      <w:r>
        <w:rPr>
          <w:spacing w:val="-1"/>
        </w:rPr>
        <w:t xml:space="preserve"> </w:t>
      </w:r>
      <w:r>
        <w:t>the</w:t>
      </w:r>
      <w:r>
        <w:rPr>
          <w:spacing w:val="-2"/>
        </w:rPr>
        <w:t xml:space="preserve"> </w:t>
      </w:r>
      <w:r>
        <w:t>best</w:t>
      </w:r>
      <w:r>
        <w:rPr>
          <w:spacing w:val="-1"/>
        </w:rPr>
        <w:t xml:space="preserve"> </w:t>
      </w:r>
      <w:r>
        <w:t>of</w:t>
      </w:r>
      <w:r>
        <w:rPr>
          <w:spacing w:val="-2"/>
        </w:rPr>
        <w:t xml:space="preserve"> </w:t>
      </w:r>
      <w:r>
        <w:t>our</w:t>
      </w:r>
      <w:r>
        <w:rPr>
          <w:spacing w:val="-2"/>
        </w:rPr>
        <w:t xml:space="preserve"> </w:t>
      </w:r>
      <w:r>
        <w:t>knowledge that</w:t>
      </w:r>
      <w:r>
        <w:rPr>
          <w:spacing w:val="-3"/>
        </w:rPr>
        <w:t xml:space="preserve"> </w:t>
      </w:r>
      <w:r>
        <w:t>the</w:t>
      </w:r>
      <w:r>
        <w:rPr>
          <w:spacing w:val="-2"/>
        </w:rPr>
        <w:t xml:space="preserve"> </w:t>
      </w:r>
      <w:r>
        <w:t>work reported</w:t>
      </w:r>
      <w:r>
        <w:rPr>
          <w:spacing w:val="-1"/>
        </w:rPr>
        <w:t xml:space="preserve"> </w:t>
      </w:r>
      <w:r>
        <w:t>does</w:t>
      </w:r>
      <w:r>
        <w:rPr>
          <w:spacing w:val="-1"/>
        </w:rPr>
        <w:t xml:space="preserve"> </w:t>
      </w:r>
      <w:r>
        <w:t>not</w:t>
      </w:r>
      <w:r>
        <w:rPr>
          <w:spacing w:val="-1"/>
        </w:rPr>
        <w:t xml:space="preserve"> </w:t>
      </w:r>
      <w:r>
        <w:t xml:space="preserve">form part of any dissertation submitted to any other University or Institute for award of any </w:t>
      </w:r>
      <w:r>
        <w:rPr>
          <w:spacing w:val="-2"/>
        </w:rPr>
        <w:t>degree.</w:t>
      </w:r>
    </w:p>
    <w:p w14:paraId="7F37930A" w14:textId="77777777" w:rsidR="00C62296" w:rsidRDefault="00C62296">
      <w:pPr>
        <w:pStyle w:val="BodyText"/>
      </w:pPr>
    </w:p>
    <w:p w14:paraId="7F37930B" w14:textId="77777777" w:rsidR="00C62296" w:rsidRDefault="00C62296">
      <w:pPr>
        <w:pStyle w:val="BodyText"/>
      </w:pPr>
    </w:p>
    <w:p w14:paraId="7F37930C" w14:textId="77777777" w:rsidR="00C62296" w:rsidRDefault="00C62296">
      <w:pPr>
        <w:pStyle w:val="BodyText"/>
      </w:pPr>
    </w:p>
    <w:p w14:paraId="7F37930D" w14:textId="77777777" w:rsidR="00C62296" w:rsidRDefault="00C62296">
      <w:pPr>
        <w:pStyle w:val="BodyText"/>
      </w:pPr>
    </w:p>
    <w:p w14:paraId="7F37930E" w14:textId="77777777" w:rsidR="00C62296" w:rsidRDefault="00C62296">
      <w:pPr>
        <w:pStyle w:val="BodyText"/>
        <w:spacing w:before="111"/>
      </w:pPr>
    </w:p>
    <w:p w14:paraId="7F37930F" w14:textId="77777777" w:rsidR="00C62296" w:rsidRDefault="00E6041C">
      <w:pPr>
        <w:tabs>
          <w:tab w:val="left" w:pos="5180"/>
        </w:tabs>
        <w:ind w:left="2173"/>
        <w:rPr>
          <w:sz w:val="28"/>
        </w:rPr>
      </w:pPr>
      <w:r>
        <w:rPr>
          <w:color w:val="FF0000"/>
          <w:sz w:val="28"/>
        </w:rPr>
        <w:t>S.</w:t>
      </w:r>
      <w:r>
        <w:rPr>
          <w:color w:val="FF0000"/>
          <w:spacing w:val="-9"/>
          <w:sz w:val="28"/>
        </w:rPr>
        <w:t xml:space="preserve"> </w:t>
      </w:r>
      <w:r>
        <w:rPr>
          <w:color w:val="FF0000"/>
          <w:spacing w:val="-2"/>
          <w:sz w:val="28"/>
        </w:rPr>
        <w:t>Nikhil</w:t>
      </w:r>
      <w:r>
        <w:rPr>
          <w:color w:val="FF0000"/>
          <w:sz w:val="28"/>
        </w:rPr>
        <w:tab/>
      </w:r>
      <w:r>
        <w:rPr>
          <w:color w:val="FF0000"/>
          <w:spacing w:val="-2"/>
          <w:sz w:val="28"/>
        </w:rPr>
        <w:t>22311A05K0</w:t>
      </w:r>
    </w:p>
    <w:p w14:paraId="7F379310" w14:textId="77777777" w:rsidR="00C62296" w:rsidRDefault="00E6041C">
      <w:pPr>
        <w:tabs>
          <w:tab w:val="left" w:pos="5195"/>
        </w:tabs>
        <w:spacing w:before="2" w:line="321" w:lineRule="exact"/>
        <w:ind w:left="2173"/>
        <w:rPr>
          <w:sz w:val="28"/>
        </w:rPr>
      </w:pPr>
      <w:r>
        <w:rPr>
          <w:color w:val="FF0000"/>
          <w:sz w:val="28"/>
        </w:rPr>
        <w:t>A.</w:t>
      </w:r>
      <w:r>
        <w:rPr>
          <w:color w:val="FF0000"/>
          <w:spacing w:val="-10"/>
          <w:sz w:val="28"/>
        </w:rPr>
        <w:t xml:space="preserve"> </w:t>
      </w:r>
      <w:r>
        <w:rPr>
          <w:color w:val="FF0000"/>
          <w:sz w:val="28"/>
        </w:rPr>
        <w:t>Venu</w:t>
      </w:r>
      <w:r>
        <w:rPr>
          <w:color w:val="FF0000"/>
          <w:spacing w:val="-7"/>
          <w:sz w:val="28"/>
        </w:rPr>
        <w:t xml:space="preserve"> </w:t>
      </w:r>
      <w:r>
        <w:rPr>
          <w:color w:val="FF0000"/>
          <w:sz w:val="28"/>
        </w:rPr>
        <w:t>Gopal</w:t>
      </w:r>
      <w:r>
        <w:rPr>
          <w:color w:val="FF0000"/>
          <w:spacing w:val="-7"/>
          <w:sz w:val="28"/>
        </w:rPr>
        <w:t xml:space="preserve"> </w:t>
      </w:r>
      <w:r>
        <w:rPr>
          <w:color w:val="FF0000"/>
          <w:spacing w:val="-4"/>
          <w:sz w:val="28"/>
        </w:rPr>
        <w:t>Reddy</w:t>
      </w:r>
      <w:r>
        <w:rPr>
          <w:color w:val="FF0000"/>
          <w:sz w:val="28"/>
        </w:rPr>
        <w:tab/>
      </w:r>
      <w:r>
        <w:rPr>
          <w:color w:val="FF0000"/>
          <w:spacing w:val="-2"/>
          <w:sz w:val="28"/>
        </w:rPr>
        <w:t>22311A05K3</w:t>
      </w:r>
    </w:p>
    <w:p w14:paraId="7F379311" w14:textId="77777777" w:rsidR="00C62296" w:rsidRDefault="00E6041C">
      <w:pPr>
        <w:tabs>
          <w:tab w:val="left" w:pos="5195"/>
        </w:tabs>
        <w:spacing w:line="321" w:lineRule="exact"/>
        <w:ind w:left="2173"/>
        <w:rPr>
          <w:sz w:val="28"/>
        </w:rPr>
      </w:pPr>
      <w:r>
        <w:rPr>
          <w:color w:val="FF0000"/>
          <w:sz w:val="28"/>
        </w:rPr>
        <w:t>P.</w:t>
      </w:r>
      <w:r>
        <w:rPr>
          <w:color w:val="FF0000"/>
          <w:spacing w:val="-8"/>
          <w:sz w:val="28"/>
        </w:rPr>
        <w:t xml:space="preserve"> </w:t>
      </w:r>
      <w:r>
        <w:rPr>
          <w:color w:val="FF0000"/>
          <w:sz w:val="28"/>
        </w:rPr>
        <w:t>Manas</w:t>
      </w:r>
      <w:r>
        <w:rPr>
          <w:color w:val="FF0000"/>
          <w:spacing w:val="-4"/>
          <w:sz w:val="28"/>
        </w:rPr>
        <w:t xml:space="preserve"> Kumar</w:t>
      </w:r>
      <w:r>
        <w:rPr>
          <w:color w:val="FF0000"/>
          <w:sz w:val="28"/>
        </w:rPr>
        <w:tab/>
      </w:r>
      <w:r>
        <w:rPr>
          <w:color w:val="FF0000"/>
          <w:spacing w:val="-2"/>
          <w:sz w:val="28"/>
        </w:rPr>
        <w:t>22311A05K6</w:t>
      </w:r>
    </w:p>
    <w:p w14:paraId="7F379312" w14:textId="77777777" w:rsidR="00C62296" w:rsidRDefault="00C62296">
      <w:pPr>
        <w:spacing w:line="321" w:lineRule="exact"/>
        <w:rPr>
          <w:sz w:val="28"/>
        </w:rPr>
        <w:sectPr w:rsidR="00C62296">
          <w:pgSz w:w="11900" w:h="16850"/>
          <w:pgMar w:top="1340" w:right="850" w:bottom="280" w:left="1700" w:header="720" w:footer="720" w:gutter="0"/>
          <w:cols w:space="720"/>
        </w:sectPr>
      </w:pPr>
    </w:p>
    <w:p w14:paraId="7F379313" w14:textId="77777777" w:rsidR="00C62296" w:rsidRDefault="00E6041C">
      <w:pPr>
        <w:spacing w:before="68"/>
        <w:ind w:left="396"/>
        <w:jc w:val="center"/>
        <w:rPr>
          <w:b/>
          <w:sz w:val="32"/>
        </w:rPr>
      </w:pPr>
      <w:r>
        <w:rPr>
          <w:spacing w:val="-2"/>
          <w:sz w:val="32"/>
          <w:u w:val="thick"/>
        </w:rPr>
        <w:lastRenderedPageBreak/>
        <w:t xml:space="preserve"> </w:t>
      </w:r>
      <w:r>
        <w:rPr>
          <w:b/>
          <w:spacing w:val="-2"/>
          <w:sz w:val="32"/>
          <w:u w:val="thick"/>
        </w:rPr>
        <w:t>ACKNOWLEDGEMENT</w:t>
      </w:r>
    </w:p>
    <w:p w14:paraId="7F379314" w14:textId="77777777" w:rsidR="00C62296" w:rsidRDefault="00C62296">
      <w:pPr>
        <w:pStyle w:val="BodyText"/>
        <w:spacing w:before="175"/>
        <w:rPr>
          <w:b/>
        </w:rPr>
      </w:pPr>
    </w:p>
    <w:p w14:paraId="7F379315" w14:textId="77777777" w:rsidR="00C62296" w:rsidRDefault="00E6041C">
      <w:pPr>
        <w:pStyle w:val="BodyText"/>
        <w:spacing w:line="400" w:lineRule="auto"/>
        <w:ind w:left="853" w:right="281"/>
        <w:jc w:val="both"/>
      </w:pPr>
      <w:r>
        <w:t>We</w:t>
      </w:r>
      <w:r>
        <w:rPr>
          <w:spacing w:val="-8"/>
        </w:rPr>
        <w:t xml:space="preserve"> </w:t>
      </w:r>
      <w:r>
        <w:t>would</w:t>
      </w:r>
      <w:r>
        <w:rPr>
          <w:spacing w:val="-5"/>
        </w:rPr>
        <w:t xml:space="preserve"> </w:t>
      </w:r>
      <w:r>
        <w:t>like</w:t>
      </w:r>
      <w:r>
        <w:rPr>
          <w:spacing w:val="-6"/>
        </w:rPr>
        <w:t xml:space="preserve"> </w:t>
      </w:r>
      <w:r>
        <w:t>to</w:t>
      </w:r>
      <w:r>
        <w:rPr>
          <w:spacing w:val="-5"/>
        </w:rPr>
        <w:t xml:space="preserve"> </w:t>
      </w:r>
      <w:r>
        <w:t>express</w:t>
      </w:r>
      <w:r>
        <w:rPr>
          <w:spacing w:val="-3"/>
        </w:rPr>
        <w:t xml:space="preserve"> </w:t>
      </w:r>
      <w:r>
        <w:t>our</w:t>
      </w:r>
      <w:r>
        <w:rPr>
          <w:spacing w:val="-6"/>
        </w:rPr>
        <w:t xml:space="preserve"> </w:t>
      </w:r>
      <w:r>
        <w:t>gratitude</w:t>
      </w:r>
      <w:r>
        <w:rPr>
          <w:spacing w:val="-6"/>
        </w:rPr>
        <w:t xml:space="preserve"> </w:t>
      </w:r>
      <w:r>
        <w:t>to</w:t>
      </w:r>
      <w:r>
        <w:rPr>
          <w:spacing w:val="-5"/>
        </w:rPr>
        <w:t xml:space="preserve"> </w:t>
      </w:r>
      <w:r>
        <w:t>all</w:t>
      </w:r>
      <w:r>
        <w:rPr>
          <w:spacing w:val="-3"/>
        </w:rPr>
        <w:t xml:space="preserve"> </w:t>
      </w:r>
      <w:r>
        <w:t>the</w:t>
      </w:r>
      <w:r>
        <w:rPr>
          <w:spacing w:val="-6"/>
        </w:rPr>
        <w:t xml:space="preserve"> </w:t>
      </w:r>
      <w:r>
        <w:t>people</w:t>
      </w:r>
      <w:r>
        <w:rPr>
          <w:spacing w:val="-6"/>
        </w:rPr>
        <w:t xml:space="preserve"> </w:t>
      </w:r>
      <w:r>
        <w:t>behind</w:t>
      </w:r>
      <w:r>
        <w:rPr>
          <w:spacing w:val="-3"/>
        </w:rPr>
        <w:t xml:space="preserve"> </w:t>
      </w:r>
      <w:r>
        <w:t>the</w:t>
      </w:r>
      <w:r>
        <w:rPr>
          <w:spacing w:val="-6"/>
        </w:rPr>
        <w:t xml:space="preserve"> </w:t>
      </w:r>
      <w:r>
        <w:t>screen</w:t>
      </w:r>
      <w:r>
        <w:rPr>
          <w:spacing w:val="-3"/>
        </w:rPr>
        <w:t xml:space="preserve"> </w:t>
      </w:r>
      <w:r>
        <w:t>who</w:t>
      </w:r>
      <w:r>
        <w:rPr>
          <w:spacing w:val="-3"/>
        </w:rPr>
        <w:t xml:space="preserve"> </w:t>
      </w:r>
      <w:r>
        <w:t>helped us to transform an idea into a real application.</w:t>
      </w:r>
    </w:p>
    <w:p w14:paraId="7F379316" w14:textId="77777777" w:rsidR="00C62296" w:rsidRDefault="00E6041C">
      <w:pPr>
        <w:pStyle w:val="BodyText"/>
        <w:spacing w:before="223" w:line="379" w:lineRule="auto"/>
        <w:ind w:left="853" w:right="267"/>
        <w:jc w:val="both"/>
      </w:pPr>
      <w:r>
        <w:t xml:space="preserve">We would like to thank our internal guide </w:t>
      </w:r>
      <w:r>
        <w:rPr>
          <w:b/>
          <w:color w:val="FF0000"/>
        </w:rPr>
        <w:t>Mrs. B Nikhila</w:t>
      </w:r>
      <w:r>
        <w:rPr>
          <w:b/>
          <w:color w:val="FF0000"/>
          <w:spacing w:val="40"/>
        </w:rPr>
        <w:t xml:space="preserve"> </w:t>
      </w:r>
      <w:r>
        <w:t xml:space="preserve">and our Coordinator </w:t>
      </w:r>
      <w:r>
        <w:rPr>
          <w:b/>
          <w:color w:val="FF0000"/>
        </w:rPr>
        <w:t xml:space="preserve">Mr. P Ramu </w:t>
      </w:r>
      <w:r>
        <w:t>for Major Project for their technical guidance, constant guidelines, encouragement and support in carrying out Major project on time at college.</w:t>
      </w:r>
    </w:p>
    <w:p w14:paraId="7F379317" w14:textId="77777777" w:rsidR="00C62296" w:rsidRDefault="00C62296">
      <w:pPr>
        <w:pStyle w:val="BodyText"/>
      </w:pPr>
    </w:p>
    <w:p w14:paraId="7F379318" w14:textId="77777777" w:rsidR="00C62296" w:rsidRDefault="00C62296">
      <w:pPr>
        <w:pStyle w:val="BodyText"/>
        <w:spacing w:before="105"/>
      </w:pPr>
    </w:p>
    <w:p w14:paraId="7F379319" w14:textId="77777777" w:rsidR="00C62296" w:rsidRDefault="00E6041C">
      <w:pPr>
        <w:pStyle w:val="BodyText"/>
        <w:spacing w:line="400" w:lineRule="auto"/>
        <w:ind w:left="853" w:right="262"/>
        <w:jc w:val="both"/>
      </w:pPr>
      <w:r>
        <w:t xml:space="preserve">We profoundly thank </w:t>
      </w:r>
      <w:r>
        <w:rPr>
          <w:b/>
        </w:rPr>
        <w:t>Dr. K Shirisha</w:t>
      </w:r>
      <w:r>
        <w:t>, Head of the Department of Computer Science &amp;</w:t>
      </w:r>
      <w:r>
        <w:rPr>
          <w:spacing w:val="-1"/>
        </w:rPr>
        <w:t xml:space="preserve"> </w:t>
      </w:r>
      <w:r>
        <w:t>Engineering who has been an</w:t>
      </w:r>
      <w:r>
        <w:rPr>
          <w:spacing w:val="-1"/>
        </w:rPr>
        <w:t xml:space="preserve"> </w:t>
      </w:r>
      <w:r>
        <w:t>excellent guide and also a</w:t>
      </w:r>
      <w:r>
        <w:rPr>
          <w:spacing w:val="-2"/>
        </w:rPr>
        <w:t xml:space="preserve"> </w:t>
      </w:r>
      <w:r>
        <w:t>great source of inspiration to our work.</w:t>
      </w:r>
    </w:p>
    <w:p w14:paraId="7F37931A" w14:textId="77777777" w:rsidR="00C62296" w:rsidRDefault="00E6041C">
      <w:pPr>
        <w:pStyle w:val="BodyText"/>
        <w:spacing w:before="226" w:line="372" w:lineRule="auto"/>
        <w:ind w:left="853" w:right="262"/>
        <w:jc w:val="both"/>
      </w:pPr>
      <w:r>
        <w:t xml:space="preserve">We would like to express our heart-felt gratitude to our parents without whom we would not have been privileged to achieve and fulfill our dreams. We are grateful to our principal, </w:t>
      </w:r>
      <w:r>
        <w:rPr>
          <w:b/>
        </w:rPr>
        <w:t xml:space="preserve">DR. T. Ch. Siva Reddy, </w:t>
      </w:r>
      <w:r>
        <w:t>who most ably runs the institution and has had the major hand in enabling us to do our project.</w:t>
      </w:r>
    </w:p>
    <w:p w14:paraId="7F37931B" w14:textId="77777777" w:rsidR="00C62296" w:rsidRDefault="00E6041C">
      <w:pPr>
        <w:pStyle w:val="BodyText"/>
        <w:spacing w:before="233" w:line="369" w:lineRule="auto"/>
        <w:ind w:left="853" w:right="266"/>
        <w:jc w:val="both"/>
      </w:pPr>
      <w:r>
        <w:t>The satisfaction and euphoria that accompany the successful completion of the task would</w:t>
      </w:r>
      <w:r>
        <w:rPr>
          <w:spacing w:val="-10"/>
        </w:rPr>
        <w:t xml:space="preserve"> </w:t>
      </w:r>
      <w:r>
        <w:t>be</w:t>
      </w:r>
      <w:r>
        <w:rPr>
          <w:spacing w:val="-11"/>
        </w:rPr>
        <w:t xml:space="preserve"> </w:t>
      </w:r>
      <w:r>
        <w:t>great</w:t>
      </w:r>
      <w:r>
        <w:rPr>
          <w:spacing w:val="-8"/>
        </w:rPr>
        <w:t xml:space="preserve"> </w:t>
      </w:r>
      <w:r>
        <w:t>but</w:t>
      </w:r>
      <w:r>
        <w:rPr>
          <w:spacing w:val="-9"/>
        </w:rPr>
        <w:t xml:space="preserve"> </w:t>
      </w:r>
      <w:r>
        <w:t>incomplete</w:t>
      </w:r>
      <w:r>
        <w:rPr>
          <w:spacing w:val="-11"/>
        </w:rPr>
        <w:t xml:space="preserve"> </w:t>
      </w:r>
      <w:r>
        <w:t>without</w:t>
      </w:r>
      <w:r>
        <w:rPr>
          <w:spacing w:val="-8"/>
        </w:rPr>
        <w:t xml:space="preserve"> </w:t>
      </w:r>
      <w:r>
        <w:t>the</w:t>
      </w:r>
      <w:r>
        <w:rPr>
          <w:spacing w:val="-11"/>
        </w:rPr>
        <w:t xml:space="preserve"> </w:t>
      </w:r>
      <w:r>
        <w:t>mention</w:t>
      </w:r>
      <w:r>
        <w:rPr>
          <w:spacing w:val="-10"/>
        </w:rPr>
        <w:t xml:space="preserve"> </w:t>
      </w:r>
      <w:r>
        <w:t>of</w:t>
      </w:r>
      <w:r>
        <w:rPr>
          <w:spacing w:val="-8"/>
        </w:rPr>
        <w:t xml:space="preserve"> </w:t>
      </w:r>
      <w:r>
        <w:t>the</w:t>
      </w:r>
      <w:r>
        <w:rPr>
          <w:spacing w:val="-11"/>
        </w:rPr>
        <w:t xml:space="preserve"> </w:t>
      </w:r>
      <w:r>
        <w:t>people</w:t>
      </w:r>
      <w:r>
        <w:rPr>
          <w:spacing w:val="-11"/>
        </w:rPr>
        <w:t xml:space="preserve"> </w:t>
      </w:r>
      <w:r>
        <w:t>who</w:t>
      </w:r>
      <w:r>
        <w:rPr>
          <w:spacing w:val="-8"/>
        </w:rPr>
        <w:t xml:space="preserve"> </w:t>
      </w:r>
      <w:r>
        <w:t>made</w:t>
      </w:r>
      <w:r>
        <w:rPr>
          <w:spacing w:val="-7"/>
        </w:rPr>
        <w:t xml:space="preserve"> </w:t>
      </w:r>
      <w:r>
        <w:t>it</w:t>
      </w:r>
      <w:r>
        <w:rPr>
          <w:spacing w:val="-9"/>
        </w:rPr>
        <w:t xml:space="preserve"> </w:t>
      </w:r>
      <w:r>
        <w:t>possible with their constant guidance and encouragement crowns all the efforts with success. In this</w:t>
      </w:r>
      <w:r>
        <w:rPr>
          <w:spacing w:val="-1"/>
        </w:rPr>
        <w:t xml:space="preserve"> </w:t>
      </w:r>
      <w:r>
        <w:t>context,</w:t>
      </w:r>
      <w:r>
        <w:rPr>
          <w:spacing w:val="-3"/>
        </w:rPr>
        <w:t xml:space="preserve"> </w:t>
      </w:r>
      <w:r>
        <w:t>We</w:t>
      </w:r>
      <w:r>
        <w:rPr>
          <w:spacing w:val="-4"/>
        </w:rPr>
        <w:t xml:space="preserve"> </w:t>
      </w:r>
      <w:r>
        <w:t>would like</w:t>
      </w:r>
      <w:r>
        <w:rPr>
          <w:spacing w:val="-4"/>
        </w:rPr>
        <w:t xml:space="preserve"> </w:t>
      </w:r>
      <w:r>
        <w:t>to</w:t>
      </w:r>
      <w:r>
        <w:rPr>
          <w:spacing w:val="-3"/>
        </w:rPr>
        <w:t xml:space="preserve"> </w:t>
      </w:r>
      <w:r>
        <w:t>thank</w:t>
      </w:r>
      <w:r>
        <w:rPr>
          <w:spacing w:val="-1"/>
        </w:rPr>
        <w:t xml:space="preserve"> </w:t>
      </w:r>
      <w:r>
        <w:t>all</w:t>
      </w:r>
      <w:r>
        <w:rPr>
          <w:spacing w:val="-3"/>
        </w:rPr>
        <w:t xml:space="preserve"> </w:t>
      </w:r>
      <w:r>
        <w:t>the</w:t>
      </w:r>
      <w:r>
        <w:rPr>
          <w:spacing w:val="-4"/>
        </w:rPr>
        <w:t xml:space="preserve"> </w:t>
      </w:r>
      <w:r>
        <w:t>other staff</w:t>
      </w:r>
      <w:r>
        <w:rPr>
          <w:spacing w:val="-2"/>
        </w:rPr>
        <w:t xml:space="preserve"> </w:t>
      </w:r>
      <w:r>
        <w:t>members,</w:t>
      </w:r>
      <w:r>
        <w:rPr>
          <w:spacing w:val="-1"/>
        </w:rPr>
        <w:t xml:space="preserve"> </w:t>
      </w:r>
      <w:r>
        <w:t>both</w:t>
      </w:r>
      <w:r>
        <w:rPr>
          <w:spacing w:val="-1"/>
        </w:rPr>
        <w:t xml:space="preserve"> </w:t>
      </w:r>
      <w:r>
        <w:t>teaching</w:t>
      </w:r>
      <w:r>
        <w:rPr>
          <w:spacing w:val="-1"/>
        </w:rPr>
        <w:t xml:space="preserve"> </w:t>
      </w:r>
      <w:r>
        <w:t>and non-teaching, who have extended their timely help and eased our task.</w:t>
      </w:r>
    </w:p>
    <w:p w14:paraId="7F37931C" w14:textId="77777777" w:rsidR="00C62296" w:rsidRDefault="00C62296">
      <w:pPr>
        <w:pStyle w:val="BodyText"/>
      </w:pPr>
    </w:p>
    <w:p w14:paraId="7F37931D" w14:textId="77777777" w:rsidR="00C62296" w:rsidRDefault="00C62296">
      <w:pPr>
        <w:pStyle w:val="BodyText"/>
      </w:pPr>
    </w:p>
    <w:p w14:paraId="7F37931E" w14:textId="77777777" w:rsidR="00C62296" w:rsidRDefault="00C62296">
      <w:pPr>
        <w:pStyle w:val="BodyText"/>
      </w:pPr>
    </w:p>
    <w:p w14:paraId="7F37931F" w14:textId="77777777" w:rsidR="00C62296" w:rsidRDefault="00C62296">
      <w:pPr>
        <w:pStyle w:val="BodyText"/>
        <w:spacing w:before="98"/>
      </w:pPr>
    </w:p>
    <w:p w14:paraId="7F379320" w14:textId="77777777" w:rsidR="00C62296" w:rsidRDefault="00E6041C">
      <w:pPr>
        <w:tabs>
          <w:tab w:val="left" w:pos="5730"/>
        </w:tabs>
        <w:ind w:left="2663"/>
        <w:rPr>
          <w:sz w:val="28"/>
        </w:rPr>
      </w:pPr>
      <w:r>
        <w:rPr>
          <w:color w:val="FF0000"/>
          <w:sz w:val="28"/>
        </w:rPr>
        <w:t>S.</w:t>
      </w:r>
      <w:r>
        <w:rPr>
          <w:color w:val="FF0000"/>
          <w:spacing w:val="-7"/>
          <w:sz w:val="28"/>
        </w:rPr>
        <w:t xml:space="preserve"> </w:t>
      </w:r>
      <w:r>
        <w:rPr>
          <w:color w:val="FF0000"/>
          <w:spacing w:val="-2"/>
          <w:sz w:val="28"/>
        </w:rPr>
        <w:t>Nikhil</w:t>
      </w:r>
      <w:r>
        <w:rPr>
          <w:color w:val="FF0000"/>
          <w:sz w:val="28"/>
        </w:rPr>
        <w:tab/>
      </w:r>
      <w:r>
        <w:rPr>
          <w:color w:val="FF0000"/>
          <w:spacing w:val="-2"/>
          <w:sz w:val="28"/>
        </w:rPr>
        <w:t>22311A05K0</w:t>
      </w:r>
    </w:p>
    <w:p w14:paraId="7F379321" w14:textId="77777777" w:rsidR="00C62296" w:rsidRDefault="00C62296">
      <w:pPr>
        <w:rPr>
          <w:sz w:val="28"/>
        </w:rPr>
        <w:sectPr w:rsidR="00C62296">
          <w:pgSz w:w="11900" w:h="16850"/>
          <w:pgMar w:top="1340" w:right="850" w:bottom="280" w:left="1700" w:header="720" w:footer="720" w:gutter="0"/>
          <w:cols w:space="720"/>
        </w:sectPr>
      </w:pPr>
    </w:p>
    <w:p w14:paraId="7F379322" w14:textId="77777777" w:rsidR="00C62296" w:rsidRDefault="00E6041C">
      <w:pPr>
        <w:spacing w:before="69"/>
        <w:ind w:left="2663"/>
        <w:rPr>
          <w:sz w:val="28"/>
        </w:rPr>
      </w:pPr>
      <w:r>
        <w:rPr>
          <w:color w:val="FF0000"/>
          <w:sz w:val="28"/>
        </w:rPr>
        <w:t>A.</w:t>
      </w:r>
      <w:r>
        <w:rPr>
          <w:color w:val="FF0000"/>
          <w:spacing w:val="10"/>
          <w:sz w:val="28"/>
        </w:rPr>
        <w:t xml:space="preserve"> </w:t>
      </w:r>
      <w:r>
        <w:rPr>
          <w:color w:val="FF0000"/>
          <w:sz w:val="28"/>
        </w:rPr>
        <w:t>Venu</w:t>
      </w:r>
      <w:r>
        <w:rPr>
          <w:color w:val="FF0000"/>
          <w:spacing w:val="-11"/>
          <w:sz w:val="28"/>
        </w:rPr>
        <w:t xml:space="preserve"> </w:t>
      </w:r>
      <w:r>
        <w:rPr>
          <w:color w:val="FF0000"/>
          <w:sz w:val="28"/>
        </w:rPr>
        <w:t>Gopal</w:t>
      </w:r>
      <w:r>
        <w:rPr>
          <w:color w:val="FF0000"/>
          <w:spacing w:val="-3"/>
          <w:sz w:val="28"/>
        </w:rPr>
        <w:t xml:space="preserve"> </w:t>
      </w:r>
      <w:r>
        <w:rPr>
          <w:color w:val="FF0000"/>
          <w:spacing w:val="-4"/>
          <w:sz w:val="28"/>
        </w:rPr>
        <w:t>Reddy</w:t>
      </w:r>
    </w:p>
    <w:p w14:paraId="7F379323" w14:textId="77777777" w:rsidR="00C62296" w:rsidRDefault="00E6041C">
      <w:pPr>
        <w:spacing w:before="24"/>
        <w:ind w:left="2663"/>
        <w:rPr>
          <w:sz w:val="28"/>
        </w:rPr>
      </w:pPr>
      <w:r>
        <w:rPr>
          <w:color w:val="FF0000"/>
          <w:sz w:val="28"/>
        </w:rPr>
        <w:t>P.</w:t>
      </w:r>
      <w:r>
        <w:rPr>
          <w:color w:val="FF0000"/>
          <w:spacing w:val="-8"/>
          <w:sz w:val="28"/>
        </w:rPr>
        <w:t xml:space="preserve"> </w:t>
      </w:r>
      <w:r>
        <w:rPr>
          <w:color w:val="FF0000"/>
          <w:sz w:val="28"/>
        </w:rPr>
        <w:t>Manas</w:t>
      </w:r>
      <w:r>
        <w:rPr>
          <w:color w:val="FF0000"/>
          <w:spacing w:val="-4"/>
          <w:sz w:val="28"/>
        </w:rPr>
        <w:t xml:space="preserve"> Kumar</w:t>
      </w:r>
    </w:p>
    <w:p w14:paraId="7F379324" w14:textId="77777777" w:rsidR="00C62296" w:rsidRDefault="00E6041C">
      <w:pPr>
        <w:spacing w:before="69"/>
        <w:ind w:left="537"/>
        <w:rPr>
          <w:sz w:val="28"/>
        </w:rPr>
      </w:pPr>
      <w:r>
        <w:br w:type="column"/>
      </w:r>
      <w:r>
        <w:rPr>
          <w:color w:val="FF0000"/>
          <w:spacing w:val="-2"/>
          <w:sz w:val="28"/>
        </w:rPr>
        <w:t>22311A05K3</w:t>
      </w:r>
    </w:p>
    <w:p w14:paraId="7F379325" w14:textId="77777777" w:rsidR="00C62296" w:rsidRDefault="00E6041C">
      <w:pPr>
        <w:spacing w:before="24"/>
        <w:ind w:left="553"/>
        <w:rPr>
          <w:sz w:val="28"/>
        </w:rPr>
      </w:pPr>
      <w:r>
        <w:rPr>
          <w:color w:val="FF0000"/>
          <w:spacing w:val="-2"/>
          <w:sz w:val="28"/>
        </w:rPr>
        <w:t>22311A05K6</w:t>
      </w:r>
    </w:p>
    <w:p w14:paraId="7F379326" w14:textId="77777777" w:rsidR="00C62296" w:rsidRDefault="00C62296">
      <w:pPr>
        <w:rPr>
          <w:sz w:val="28"/>
        </w:rPr>
        <w:sectPr w:rsidR="00C62296">
          <w:type w:val="continuous"/>
          <w:pgSz w:w="11900" w:h="16850"/>
          <w:pgMar w:top="1580" w:right="850" w:bottom="280" w:left="1700" w:header="720" w:footer="720" w:gutter="0"/>
          <w:cols w:num="2" w:space="720" w:equalWidth="0">
            <w:col w:w="5168" w:space="40"/>
            <w:col w:w="4142"/>
          </w:cols>
        </w:sectPr>
      </w:pPr>
    </w:p>
    <w:p w14:paraId="7F379327" w14:textId="77777777" w:rsidR="00C62296" w:rsidRDefault="00E6041C">
      <w:pPr>
        <w:pStyle w:val="Heading3"/>
        <w:ind w:right="103"/>
        <w:jc w:val="center"/>
      </w:pPr>
      <w:r>
        <w:rPr>
          <w:spacing w:val="-2"/>
        </w:rPr>
        <w:lastRenderedPageBreak/>
        <w:t>ABSTRACT</w:t>
      </w:r>
    </w:p>
    <w:p w14:paraId="7F379328" w14:textId="77777777" w:rsidR="00C62296" w:rsidRDefault="00C62296">
      <w:pPr>
        <w:pStyle w:val="BodyText"/>
        <w:spacing w:before="83"/>
        <w:rPr>
          <w:b/>
          <w:sz w:val="32"/>
        </w:rPr>
      </w:pPr>
    </w:p>
    <w:p w14:paraId="7F379329" w14:textId="77777777" w:rsidR="00C62296" w:rsidRDefault="00E6041C">
      <w:pPr>
        <w:pStyle w:val="BodyText"/>
        <w:spacing w:line="360" w:lineRule="auto"/>
        <w:ind w:left="829" w:right="571"/>
        <w:jc w:val="both"/>
      </w:pPr>
      <w:r>
        <w:t>Emergencies</w:t>
      </w:r>
      <w:r>
        <w:rPr>
          <w:spacing w:val="-7"/>
        </w:rPr>
        <w:t xml:space="preserve"> </w:t>
      </w:r>
      <w:r>
        <w:t>demand</w:t>
      </w:r>
      <w:r>
        <w:rPr>
          <w:spacing w:val="-7"/>
        </w:rPr>
        <w:t xml:space="preserve"> </w:t>
      </w:r>
      <w:r>
        <w:t>speed,</w:t>
      </w:r>
      <w:r>
        <w:rPr>
          <w:spacing w:val="-7"/>
        </w:rPr>
        <w:t xml:space="preserve"> </w:t>
      </w:r>
      <w:r>
        <w:t>yet</w:t>
      </w:r>
      <w:r>
        <w:rPr>
          <w:spacing w:val="-6"/>
        </w:rPr>
        <w:t xml:space="preserve"> </w:t>
      </w:r>
      <w:r>
        <w:t>patients</w:t>
      </w:r>
      <w:r>
        <w:rPr>
          <w:spacing w:val="-7"/>
        </w:rPr>
        <w:t xml:space="preserve"> </w:t>
      </w:r>
      <w:r>
        <w:t>and</w:t>
      </w:r>
      <w:r>
        <w:rPr>
          <w:spacing w:val="-9"/>
        </w:rPr>
        <w:t xml:space="preserve"> </w:t>
      </w:r>
      <w:r>
        <w:t>their</w:t>
      </w:r>
      <w:r>
        <w:rPr>
          <w:spacing w:val="-5"/>
        </w:rPr>
        <w:t xml:space="preserve"> </w:t>
      </w:r>
      <w:r>
        <w:t>families</w:t>
      </w:r>
      <w:r>
        <w:rPr>
          <w:spacing w:val="-9"/>
        </w:rPr>
        <w:t xml:space="preserve"> </w:t>
      </w:r>
      <w:r>
        <w:t>often</w:t>
      </w:r>
      <w:r>
        <w:rPr>
          <w:spacing w:val="-7"/>
        </w:rPr>
        <w:t xml:space="preserve"> </w:t>
      </w:r>
      <w:r>
        <w:t>lose</w:t>
      </w:r>
      <w:r>
        <w:rPr>
          <w:spacing w:val="-5"/>
        </w:rPr>
        <w:t xml:space="preserve"> </w:t>
      </w:r>
      <w:r>
        <w:t>precious</w:t>
      </w:r>
      <w:r>
        <w:rPr>
          <w:spacing w:val="-7"/>
        </w:rPr>
        <w:t xml:space="preserve"> </w:t>
      </w:r>
      <w:r>
        <w:t>time searching for hospitals that have the required blood units or transplantable organs. This</w:t>
      </w:r>
      <w:r>
        <w:rPr>
          <w:spacing w:val="-15"/>
        </w:rPr>
        <w:t xml:space="preserve"> </w:t>
      </w:r>
      <w:r>
        <w:t>delay,</w:t>
      </w:r>
      <w:r>
        <w:rPr>
          <w:spacing w:val="-15"/>
        </w:rPr>
        <w:t xml:space="preserve"> </w:t>
      </w:r>
      <w:r>
        <w:t>caused</w:t>
      </w:r>
      <w:r>
        <w:rPr>
          <w:spacing w:val="-15"/>
        </w:rPr>
        <w:t xml:space="preserve"> </w:t>
      </w:r>
      <w:r>
        <w:t>by</w:t>
      </w:r>
      <w:r>
        <w:rPr>
          <w:spacing w:val="-15"/>
        </w:rPr>
        <w:t xml:space="preserve"> </w:t>
      </w:r>
      <w:r>
        <w:t>fragmented</w:t>
      </w:r>
      <w:r>
        <w:rPr>
          <w:spacing w:val="-15"/>
        </w:rPr>
        <w:t xml:space="preserve"> </w:t>
      </w:r>
      <w:r>
        <w:t>and</w:t>
      </w:r>
      <w:r>
        <w:rPr>
          <w:spacing w:val="-15"/>
        </w:rPr>
        <w:t xml:space="preserve"> </w:t>
      </w:r>
      <w:r>
        <w:t>unreliable</w:t>
      </w:r>
      <w:r>
        <w:rPr>
          <w:spacing w:val="-15"/>
        </w:rPr>
        <w:t xml:space="preserve"> </w:t>
      </w:r>
      <w:r>
        <w:t>systems,</w:t>
      </w:r>
      <w:r>
        <w:rPr>
          <w:spacing w:val="-15"/>
        </w:rPr>
        <w:t xml:space="preserve"> </w:t>
      </w:r>
      <w:r>
        <w:t>can</w:t>
      </w:r>
      <w:r>
        <w:rPr>
          <w:spacing w:val="-15"/>
        </w:rPr>
        <w:t xml:space="preserve"> </w:t>
      </w:r>
      <w:r>
        <w:t>turn</w:t>
      </w:r>
      <w:r>
        <w:rPr>
          <w:spacing w:val="-15"/>
        </w:rPr>
        <w:t xml:space="preserve"> </w:t>
      </w:r>
      <w:r>
        <w:t>critical</w:t>
      </w:r>
      <w:r>
        <w:rPr>
          <w:spacing w:val="-15"/>
        </w:rPr>
        <w:t xml:space="preserve"> </w:t>
      </w:r>
      <w:r>
        <w:t>situations into</w:t>
      </w:r>
      <w:r>
        <w:rPr>
          <w:spacing w:val="-15"/>
        </w:rPr>
        <w:t xml:space="preserve"> </w:t>
      </w:r>
      <w:r>
        <w:t>life-threatening</w:t>
      </w:r>
      <w:r>
        <w:rPr>
          <w:spacing w:val="-15"/>
        </w:rPr>
        <w:t xml:space="preserve"> </w:t>
      </w:r>
      <w:r>
        <w:t>ones.</w:t>
      </w:r>
      <w:r>
        <w:rPr>
          <w:spacing w:val="-15"/>
        </w:rPr>
        <w:t xml:space="preserve"> </w:t>
      </w:r>
      <w:r>
        <w:t>To</w:t>
      </w:r>
      <w:r>
        <w:rPr>
          <w:spacing w:val="-14"/>
        </w:rPr>
        <w:t xml:space="preserve"> </w:t>
      </w:r>
      <w:r>
        <w:t>overcome</w:t>
      </w:r>
      <w:r>
        <w:rPr>
          <w:spacing w:val="-15"/>
        </w:rPr>
        <w:t xml:space="preserve"> </w:t>
      </w:r>
      <w:r>
        <w:t>this</w:t>
      </w:r>
      <w:r>
        <w:rPr>
          <w:spacing w:val="-15"/>
        </w:rPr>
        <w:t xml:space="preserve"> </w:t>
      </w:r>
      <w:r>
        <w:t>challenge,</w:t>
      </w:r>
      <w:r>
        <w:rPr>
          <w:spacing w:val="-14"/>
        </w:rPr>
        <w:t xml:space="preserve"> </w:t>
      </w:r>
      <w:r>
        <w:t>we</w:t>
      </w:r>
      <w:r>
        <w:rPr>
          <w:spacing w:val="-15"/>
        </w:rPr>
        <w:t xml:space="preserve"> </w:t>
      </w:r>
      <w:r>
        <w:t>present</w:t>
      </w:r>
      <w:r>
        <w:rPr>
          <w:spacing w:val="-15"/>
        </w:rPr>
        <w:t xml:space="preserve"> </w:t>
      </w:r>
      <w:proofErr w:type="spellStart"/>
      <w:r>
        <w:t>LifeLink</w:t>
      </w:r>
      <w:proofErr w:type="spellEnd"/>
      <w:r>
        <w:t>,</w:t>
      </w:r>
      <w:r>
        <w:rPr>
          <w:spacing w:val="-9"/>
        </w:rPr>
        <w:t xml:space="preserve"> </w:t>
      </w:r>
      <w:r>
        <w:t>a</w:t>
      </w:r>
      <w:r>
        <w:rPr>
          <w:spacing w:val="-15"/>
        </w:rPr>
        <w:t xml:space="preserve"> </w:t>
      </w:r>
      <w:r>
        <w:t>Real- Time Organ &amp; Blood Availability System designed to bridge the gap between hospitals</w:t>
      </w:r>
      <w:r>
        <w:rPr>
          <w:spacing w:val="-6"/>
        </w:rPr>
        <w:t xml:space="preserve"> </w:t>
      </w:r>
      <w:r>
        <w:t>and</w:t>
      </w:r>
      <w:r>
        <w:rPr>
          <w:spacing w:val="-6"/>
        </w:rPr>
        <w:t xml:space="preserve"> </w:t>
      </w:r>
      <w:r>
        <w:t>patients</w:t>
      </w:r>
      <w:r>
        <w:rPr>
          <w:spacing w:val="-6"/>
        </w:rPr>
        <w:t xml:space="preserve"> </w:t>
      </w:r>
      <w:r>
        <w:t>by</w:t>
      </w:r>
      <w:r>
        <w:rPr>
          <w:spacing w:val="-2"/>
        </w:rPr>
        <w:t xml:space="preserve"> </w:t>
      </w:r>
      <w:r>
        <w:t>delivering</w:t>
      </w:r>
      <w:r>
        <w:rPr>
          <w:spacing w:val="-6"/>
        </w:rPr>
        <w:t xml:space="preserve"> </w:t>
      </w:r>
      <w:r>
        <w:t>instant,</w:t>
      </w:r>
      <w:r>
        <w:rPr>
          <w:spacing w:val="-4"/>
        </w:rPr>
        <w:t xml:space="preserve"> </w:t>
      </w:r>
      <w:r>
        <w:t>trusted</w:t>
      </w:r>
      <w:r>
        <w:rPr>
          <w:spacing w:val="-4"/>
        </w:rPr>
        <w:t xml:space="preserve"> </w:t>
      </w:r>
      <w:r>
        <w:t>information</w:t>
      </w:r>
      <w:r>
        <w:rPr>
          <w:spacing w:val="-6"/>
        </w:rPr>
        <w:t xml:space="preserve"> </w:t>
      </w:r>
      <w:r>
        <w:t>when</w:t>
      </w:r>
      <w:r>
        <w:rPr>
          <w:spacing w:val="-2"/>
        </w:rPr>
        <w:t xml:space="preserve"> </w:t>
      </w:r>
      <w:r>
        <w:t>it</w:t>
      </w:r>
      <w:r>
        <w:rPr>
          <w:spacing w:val="-5"/>
        </w:rPr>
        <w:t xml:space="preserve"> </w:t>
      </w:r>
      <w:r>
        <w:t>matters</w:t>
      </w:r>
      <w:r>
        <w:rPr>
          <w:spacing w:val="-6"/>
        </w:rPr>
        <w:t xml:space="preserve"> </w:t>
      </w:r>
      <w:r>
        <w:t>the most. In this system, hospitals can securely update their current stock of essential resources</w:t>
      </w:r>
      <w:r>
        <w:rPr>
          <w:spacing w:val="-9"/>
        </w:rPr>
        <w:t xml:space="preserve"> </w:t>
      </w:r>
      <w:r>
        <w:t>such</w:t>
      </w:r>
      <w:r>
        <w:rPr>
          <w:spacing w:val="-9"/>
        </w:rPr>
        <w:t xml:space="preserve"> </w:t>
      </w:r>
      <w:r>
        <w:t>as</w:t>
      </w:r>
      <w:r>
        <w:rPr>
          <w:spacing w:val="-9"/>
        </w:rPr>
        <w:t xml:space="preserve"> </w:t>
      </w:r>
      <w:r>
        <w:t>blood,</w:t>
      </w:r>
      <w:r>
        <w:rPr>
          <w:spacing w:val="-12"/>
        </w:rPr>
        <w:t xml:space="preserve"> </w:t>
      </w:r>
      <w:r>
        <w:t>kidney,</w:t>
      </w:r>
      <w:r>
        <w:rPr>
          <w:spacing w:val="-9"/>
        </w:rPr>
        <w:t xml:space="preserve"> </w:t>
      </w:r>
      <w:r>
        <w:t>liver,</w:t>
      </w:r>
      <w:r>
        <w:rPr>
          <w:spacing w:val="-12"/>
        </w:rPr>
        <w:t xml:space="preserve"> </w:t>
      </w:r>
      <w:r>
        <w:t>and</w:t>
      </w:r>
      <w:r>
        <w:rPr>
          <w:spacing w:val="-7"/>
        </w:rPr>
        <w:t xml:space="preserve"> </w:t>
      </w:r>
      <w:r>
        <w:t>cornea,</w:t>
      </w:r>
      <w:r>
        <w:rPr>
          <w:spacing w:val="-9"/>
        </w:rPr>
        <w:t xml:space="preserve"> </w:t>
      </w:r>
      <w:r>
        <w:t>while</w:t>
      </w:r>
      <w:r>
        <w:rPr>
          <w:spacing w:val="-13"/>
        </w:rPr>
        <w:t xml:space="preserve"> </w:t>
      </w:r>
      <w:r>
        <w:t>an</w:t>
      </w:r>
      <w:r>
        <w:rPr>
          <w:spacing w:val="-12"/>
        </w:rPr>
        <w:t xml:space="preserve"> </w:t>
      </w:r>
      <w:r>
        <w:t>authorizer</w:t>
      </w:r>
      <w:r>
        <w:rPr>
          <w:spacing w:val="-10"/>
        </w:rPr>
        <w:t xml:space="preserve"> </w:t>
      </w:r>
      <w:r>
        <w:t>verifies</w:t>
      </w:r>
      <w:r>
        <w:rPr>
          <w:spacing w:val="-11"/>
        </w:rPr>
        <w:t xml:space="preserve"> </w:t>
      </w:r>
      <w:r>
        <w:t>each hospital to ensure authenticity and reliability. The system also manages automatic expiry tracking, ensuring that outdated units are removed promptly to prevent medical</w:t>
      </w:r>
      <w:r>
        <w:rPr>
          <w:spacing w:val="-4"/>
        </w:rPr>
        <w:t xml:space="preserve"> </w:t>
      </w:r>
      <w:r>
        <w:t>risks</w:t>
      </w:r>
      <w:r>
        <w:rPr>
          <w:spacing w:val="-2"/>
        </w:rPr>
        <w:t xml:space="preserve"> </w:t>
      </w:r>
      <w:r>
        <w:t>and</w:t>
      </w:r>
      <w:r>
        <w:rPr>
          <w:spacing w:val="-6"/>
        </w:rPr>
        <w:t xml:space="preserve"> </w:t>
      </w:r>
      <w:r>
        <w:t>wastage.</w:t>
      </w:r>
      <w:r>
        <w:rPr>
          <w:spacing w:val="-4"/>
        </w:rPr>
        <w:t xml:space="preserve"> </w:t>
      </w:r>
      <w:r>
        <w:t>Practical</w:t>
      </w:r>
      <w:r>
        <w:rPr>
          <w:spacing w:val="-4"/>
        </w:rPr>
        <w:t xml:space="preserve"> </w:t>
      </w:r>
      <w:r>
        <w:t>applications</w:t>
      </w:r>
      <w:r>
        <w:rPr>
          <w:spacing w:val="-4"/>
        </w:rPr>
        <w:t xml:space="preserve"> </w:t>
      </w:r>
      <w:r>
        <w:t>of</w:t>
      </w:r>
      <w:r>
        <w:rPr>
          <w:spacing w:val="-7"/>
        </w:rPr>
        <w:t xml:space="preserve"> </w:t>
      </w:r>
      <w:r>
        <w:t>this</w:t>
      </w:r>
      <w:r>
        <w:rPr>
          <w:spacing w:val="-6"/>
        </w:rPr>
        <w:t xml:space="preserve"> </w:t>
      </w:r>
      <w:r>
        <w:t>solution</w:t>
      </w:r>
      <w:r>
        <w:rPr>
          <w:spacing w:val="-6"/>
        </w:rPr>
        <w:t xml:space="preserve"> </w:t>
      </w:r>
      <w:r>
        <w:t>include</w:t>
      </w:r>
      <w:r>
        <w:rPr>
          <w:spacing w:val="-7"/>
        </w:rPr>
        <w:t xml:space="preserve"> </w:t>
      </w:r>
      <w:r>
        <w:t>locating</w:t>
      </w:r>
      <w:r>
        <w:rPr>
          <w:spacing w:val="-4"/>
        </w:rPr>
        <w:t xml:space="preserve"> </w:t>
      </w:r>
      <w:r>
        <w:t>a compatible blood unit during surgery, coordinating organ transplants across hospitals, and enabling healthcare</w:t>
      </w:r>
      <w:r>
        <w:rPr>
          <w:spacing w:val="-1"/>
        </w:rPr>
        <w:t xml:space="preserve"> </w:t>
      </w:r>
      <w:r>
        <w:t>authorities to monitor</w:t>
      </w:r>
      <w:r>
        <w:rPr>
          <w:spacing w:val="-3"/>
        </w:rPr>
        <w:t xml:space="preserve"> </w:t>
      </w:r>
      <w:r>
        <w:t xml:space="preserve">availability transparently. By combining real-time updates, verification, and emergency notifications in a single platform, </w:t>
      </w:r>
      <w:proofErr w:type="spellStart"/>
      <w:r>
        <w:t>LifeLink</w:t>
      </w:r>
      <w:proofErr w:type="spellEnd"/>
      <w:r>
        <w:t xml:space="preserve"> – a Real-Time Organ &amp; Blood Availability System not only saves critical time but also builds trust and accountability, ultimately improving survival rates and strengthening healthcare delivery in emergencies.</w:t>
      </w:r>
    </w:p>
    <w:p w14:paraId="7F37932A" w14:textId="77777777" w:rsidR="00C62296" w:rsidRDefault="00C62296">
      <w:pPr>
        <w:pStyle w:val="BodyText"/>
        <w:spacing w:line="360" w:lineRule="auto"/>
        <w:jc w:val="both"/>
        <w:sectPr w:rsidR="00C62296">
          <w:footerReference w:type="default" r:id="rId9"/>
          <w:pgSz w:w="11900" w:h="16850"/>
          <w:pgMar w:top="1340" w:right="850" w:bottom="2240" w:left="1700" w:header="0" w:footer="2048" w:gutter="0"/>
          <w:cols w:space="720"/>
        </w:sectPr>
      </w:pPr>
    </w:p>
    <w:tbl>
      <w:tblPr>
        <w:tblW w:w="0" w:type="auto"/>
        <w:tblInd w:w="7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72"/>
        <w:gridCol w:w="1292"/>
        <w:gridCol w:w="2989"/>
        <w:gridCol w:w="1969"/>
      </w:tblGrid>
      <w:tr w:rsidR="00C62296" w14:paraId="7F37932C" w14:textId="77777777">
        <w:trPr>
          <w:trHeight w:val="550"/>
        </w:trPr>
        <w:tc>
          <w:tcPr>
            <w:tcW w:w="7222" w:type="dxa"/>
            <w:gridSpan w:val="4"/>
          </w:tcPr>
          <w:p w14:paraId="7F37932B" w14:textId="77777777" w:rsidR="00C62296" w:rsidRDefault="00E6041C">
            <w:pPr>
              <w:pStyle w:val="TableParagraph"/>
              <w:spacing w:before="253"/>
              <w:ind w:left="19"/>
              <w:jc w:val="center"/>
              <w:rPr>
                <w:b/>
                <w:sz w:val="24"/>
              </w:rPr>
            </w:pPr>
            <w:r>
              <w:rPr>
                <w:b/>
                <w:sz w:val="24"/>
              </w:rPr>
              <w:lastRenderedPageBreak/>
              <w:t>LIST</w:t>
            </w:r>
            <w:r>
              <w:rPr>
                <w:b/>
                <w:spacing w:val="-7"/>
                <w:sz w:val="24"/>
              </w:rPr>
              <w:t xml:space="preserve"> </w:t>
            </w:r>
            <w:r>
              <w:rPr>
                <w:b/>
                <w:sz w:val="24"/>
              </w:rPr>
              <w:t>OF</w:t>
            </w:r>
            <w:r>
              <w:rPr>
                <w:b/>
                <w:spacing w:val="-5"/>
                <w:sz w:val="24"/>
              </w:rPr>
              <w:t xml:space="preserve"> </w:t>
            </w:r>
            <w:r>
              <w:rPr>
                <w:b/>
                <w:spacing w:val="-2"/>
                <w:sz w:val="24"/>
              </w:rPr>
              <w:t>FIGURES</w:t>
            </w:r>
          </w:p>
        </w:tc>
      </w:tr>
      <w:tr w:rsidR="00C62296" w14:paraId="7F379331" w14:textId="77777777">
        <w:trPr>
          <w:trHeight w:val="791"/>
        </w:trPr>
        <w:tc>
          <w:tcPr>
            <w:tcW w:w="972" w:type="dxa"/>
          </w:tcPr>
          <w:p w14:paraId="7F37932D" w14:textId="77777777" w:rsidR="00C62296" w:rsidRDefault="00E6041C">
            <w:pPr>
              <w:pStyle w:val="TableParagraph"/>
              <w:spacing w:before="234"/>
              <w:ind w:left="78" w:right="51"/>
              <w:jc w:val="center"/>
              <w:rPr>
                <w:b/>
                <w:sz w:val="24"/>
              </w:rPr>
            </w:pPr>
            <w:r>
              <w:rPr>
                <w:b/>
                <w:spacing w:val="-4"/>
                <w:sz w:val="24"/>
              </w:rPr>
              <w:t>S.NO</w:t>
            </w:r>
          </w:p>
        </w:tc>
        <w:tc>
          <w:tcPr>
            <w:tcW w:w="1292" w:type="dxa"/>
          </w:tcPr>
          <w:p w14:paraId="7F37932E" w14:textId="77777777" w:rsidR="00C62296" w:rsidRDefault="00E6041C">
            <w:pPr>
              <w:pStyle w:val="TableParagraph"/>
              <w:spacing w:before="215"/>
              <w:ind w:left="474" w:right="291" w:hanging="159"/>
              <w:rPr>
                <w:b/>
                <w:sz w:val="24"/>
              </w:rPr>
            </w:pPr>
            <w:r>
              <w:rPr>
                <w:b/>
                <w:spacing w:val="-4"/>
                <w:sz w:val="24"/>
              </w:rPr>
              <w:t>Figure No.</w:t>
            </w:r>
          </w:p>
        </w:tc>
        <w:tc>
          <w:tcPr>
            <w:tcW w:w="2989" w:type="dxa"/>
          </w:tcPr>
          <w:p w14:paraId="7F37932F" w14:textId="77777777" w:rsidR="00C62296" w:rsidRDefault="00E6041C">
            <w:pPr>
              <w:pStyle w:val="TableParagraph"/>
              <w:spacing w:before="234"/>
              <w:ind w:left="761"/>
              <w:rPr>
                <w:b/>
                <w:sz w:val="24"/>
              </w:rPr>
            </w:pPr>
            <w:r>
              <w:rPr>
                <w:b/>
                <w:sz w:val="24"/>
              </w:rPr>
              <w:t>Title</w:t>
            </w:r>
            <w:r>
              <w:rPr>
                <w:b/>
                <w:spacing w:val="-5"/>
                <w:sz w:val="24"/>
              </w:rPr>
              <w:t xml:space="preserve"> </w:t>
            </w:r>
            <w:r>
              <w:rPr>
                <w:b/>
                <w:sz w:val="24"/>
              </w:rPr>
              <w:t>of</w:t>
            </w:r>
            <w:r>
              <w:rPr>
                <w:b/>
                <w:spacing w:val="-8"/>
                <w:sz w:val="24"/>
              </w:rPr>
              <w:t xml:space="preserve"> </w:t>
            </w:r>
            <w:r>
              <w:rPr>
                <w:b/>
                <w:spacing w:val="-2"/>
                <w:sz w:val="24"/>
              </w:rPr>
              <w:t>Figure</w:t>
            </w:r>
          </w:p>
        </w:tc>
        <w:tc>
          <w:tcPr>
            <w:tcW w:w="1969" w:type="dxa"/>
          </w:tcPr>
          <w:p w14:paraId="7F379330" w14:textId="77777777" w:rsidR="00C62296" w:rsidRDefault="00E6041C">
            <w:pPr>
              <w:pStyle w:val="TableParagraph"/>
              <w:spacing w:before="234"/>
              <w:ind w:left="28" w:right="7"/>
              <w:jc w:val="center"/>
              <w:rPr>
                <w:b/>
                <w:sz w:val="24"/>
              </w:rPr>
            </w:pPr>
            <w:r>
              <w:rPr>
                <w:b/>
                <w:sz w:val="24"/>
              </w:rPr>
              <w:t>Page</w:t>
            </w:r>
            <w:r>
              <w:rPr>
                <w:b/>
                <w:spacing w:val="-7"/>
                <w:sz w:val="24"/>
              </w:rPr>
              <w:t xml:space="preserve"> </w:t>
            </w:r>
            <w:r>
              <w:rPr>
                <w:b/>
                <w:spacing w:val="-5"/>
                <w:sz w:val="24"/>
              </w:rPr>
              <w:t>No</w:t>
            </w:r>
          </w:p>
        </w:tc>
      </w:tr>
      <w:tr w:rsidR="00C62296" w14:paraId="7F379336" w14:textId="77777777">
        <w:trPr>
          <w:trHeight w:val="512"/>
        </w:trPr>
        <w:tc>
          <w:tcPr>
            <w:tcW w:w="972" w:type="dxa"/>
          </w:tcPr>
          <w:p w14:paraId="7F379332" w14:textId="77777777" w:rsidR="00C62296" w:rsidRDefault="00E6041C">
            <w:pPr>
              <w:pStyle w:val="TableParagraph"/>
              <w:spacing w:before="211"/>
              <w:ind w:left="81" w:right="51"/>
              <w:jc w:val="center"/>
              <w:rPr>
                <w:b/>
                <w:sz w:val="24"/>
              </w:rPr>
            </w:pPr>
            <w:r>
              <w:rPr>
                <w:b/>
                <w:spacing w:val="-10"/>
                <w:sz w:val="24"/>
              </w:rPr>
              <w:t>1</w:t>
            </w:r>
          </w:p>
        </w:tc>
        <w:tc>
          <w:tcPr>
            <w:tcW w:w="1292" w:type="dxa"/>
          </w:tcPr>
          <w:p w14:paraId="7F379333" w14:textId="77777777" w:rsidR="00C62296" w:rsidRDefault="00E6041C">
            <w:pPr>
              <w:pStyle w:val="TableParagraph"/>
              <w:spacing w:before="213"/>
              <w:ind w:left="37"/>
              <w:jc w:val="center"/>
              <w:rPr>
                <w:sz w:val="24"/>
              </w:rPr>
            </w:pPr>
            <w:r>
              <w:rPr>
                <w:spacing w:val="-10"/>
                <w:sz w:val="24"/>
              </w:rPr>
              <w:t>1</w:t>
            </w:r>
          </w:p>
        </w:tc>
        <w:tc>
          <w:tcPr>
            <w:tcW w:w="2989" w:type="dxa"/>
          </w:tcPr>
          <w:p w14:paraId="7F379334" w14:textId="77777777" w:rsidR="00C62296" w:rsidRDefault="00E6041C">
            <w:pPr>
              <w:pStyle w:val="TableParagraph"/>
              <w:spacing w:before="213"/>
              <w:ind w:left="121"/>
              <w:rPr>
                <w:sz w:val="24"/>
              </w:rPr>
            </w:pPr>
            <w:r>
              <w:rPr>
                <w:sz w:val="24"/>
              </w:rPr>
              <w:t>System</w:t>
            </w:r>
            <w:r>
              <w:rPr>
                <w:spacing w:val="-11"/>
                <w:sz w:val="24"/>
              </w:rPr>
              <w:t xml:space="preserve"> </w:t>
            </w:r>
            <w:r>
              <w:rPr>
                <w:spacing w:val="-2"/>
                <w:sz w:val="24"/>
              </w:rPr>
              <w:t>Architecture</w:t>
            </w:r>
          </w:p>
        </w:tc>
        <w:tc>
          <w:tcPr>
            <w:tcW w:w="1969" w:type="dxa"/>
          </w:tcPr>
          <w:p w14:paraId="7F379335" w14:textId="77777777" w:rsidR="00C62296" w:rsidRDefault="00E6041C">
            <w:pPr>
              <w:pStyle w:val="TableParagraph"/>
              <w:spacing w:before="213"/>
              <w:ind w:left="28" w:right="7"/>
              <w:jc w:val="center"/>
              <w:rPr>
                <w:sz w:val="24"/>
              </w:rPr>
            </w:pPr>
            <w:r>
              <w:rPr>
                <w:spacing w:val="-5"/>
                <w:sz w:val="24"/>
              </w:rPr>
              <w:t>41</w:t>
            </w:r>
          </w:p>
        </w:tc>
      </w:tr>
      <w:tr w:rsidR="00C62296" w14:paraId="7F37933B" w14:textId="77777777">
        <w:trPr>
          <w:trHeight w:val="517"/>
        </w:trPr>
        <w:tc>
          <w:tcPr>
            <w:tcW w:w="972" w:type="dxa"/>
          </w:tcPr>
          <w:p w14:paraId="7F379337" w14:textId="77777777" w:rsidR="00C62296" w:rsidRDefault="00E6041C">
            <w:pPr>
              <w:pStyle w:val="TableParagraph"/>
              <w:spacing w:before="216"/>
              <w:ind w:left="81" w:right="51"/>
              <w:jc w:val="center"/>
              <w:rPr>
                <w:b/>
                <w:sz w:val="24"/>
              </w:rPr>
            </w:pPr>
            <w:r>
              <w:rPr>
                <w:b/>
                <w:spacing w:val="-10"/>
                <w:sz w:val="24"/>
              </w:rPr>
              <w:t>2</w:t>
            </w:r>
          </w:p>
        </w:tc>
        <w:tc>
          <w:tcPr>
            <w:tcW w:w="1292" w:type="dxa"/>
          </w:tcPr>
          <w:p w14:paraId="7F379338" w14:textId="77777777" w:rsidR="00C62296" w:rsidRDefault="00E6041C">
            <w:pPr>
              <w:pStyle w:val="TableParagraph"/>
              <w:spacing w:before="220"/>
              <w:ind w:left="37"/>
              <w:jc w:val="center"/>
              <w:rPr>
                <w:sz w:val="24"/>
              </w:rPr>
            </w:pPr>
            <w:r>
              <w:rPr>
                <w:spacing w:val="-10"/>
                <w:sz w:val="24"/>
              </w:rPr>
              <w:t>2</w:t>
            </w:r>
          </w:p>
        </w:tc>
        <w:tc>
          <w:tcPr>
            <w:tcW w:w="2989" w:type="dxa"/>
          </w:tcPr>
          <w:p w14:paraId="7F379339" w14:textId="77777777" w:rsidR="00C62296" w:rsidRDefault="00E6041C">
            <w:pPr>
              <w:pStyle w:val="TableParagraph"/>
              <w:spacing w:before="220"/>
              <w:ind w:left="121"/>
              <w:rPr>
                <w:sz w:val="24"/>
              </w:rPr>
            </w:pPr>
            <w:r>
              <w:rPr>
                <w:sz w:val="24"/>
              </w:rPr>
              <w:t>Data</w:t>
            </w:r>
            <w:r>
              <w:rPr>
                <w:spacing w:val="-8"/>
                <w:sz w:val="24"/>
              </w:rPr>
              <w:t xml:space="preserve"> </w:t>
            </w:r>
            <w:r>
              <w:rPr>
                <w:sz w:val="24"/>
              </w:rPr>
              <w:t>Flow</w:t>
            </w:r>
            <w:r>
              <w:rPr>
                <w:spacing w:val="-5"/>
                <w:sz w:val="24"/>
              </w:rPr>
              <w:t xml:space="preserve"> </w:t>
            </w:r>
            <w:r>
              <w:rPr>
                <w:spacing w:val="-2"/>
                <w:sz w:val="24"/>
              </w:rPr>
              <w:t>Diagram</w:t>
            </w:r>
          </w:p>
        </w:tc>
        <w:tc>
          <w:tcPr>
            <w:tcW w:w="1969" w:type="dxa"/>
          </w:tcPr>
          <w:p w14:paraId="7F37933A" w14:textId="77777777" w:rsidR="00C62296" w:rsidRDefault="00E6041C">
            <w:pPr>
              <w:pStyle w:val="TableParagraph"/>
              <w:spacing w:before="220"/>
              <w:ind w:left="28" w:right="7"/>
              <w:jc w:val="center"/>
              <w:rPr>
                <w:sz w:val="24"/>
              </w:rPr>
            </w:pPr>
            <w:r>
              <w:rPr>
                <w:spacing w:val="-5"/>
                <w:sz w:val="24"/>
              </w:rPr>
              <w:t>42</w:t>
            </w:r>
          </w:p>
        </w:tc>
      </w:tr>
      <w:tr w:rsidR="00C62296" w14:paraId="7F379340" w14:textId="77777777">
        <w:trPr>
          <w:trHeight w:val="517"/>
        </w:trPr>
        <w:tc>
          <w:tcPr>
            <w:tcW w:w="972" w:type="dxa"/>
          </w:tcPr>
          <w:p w14:paraId="7F37933C" w14:textId="77777777" w:rsidR="00C62296" w:rsidRDefault="00E6041C">
            <w:pPr>
              <w:pStyle w:val="TableParagraph"/>
              <w:spacing w:before="217"/>
              <w:ind w:left="81" w:right="51"/>
              <w:jc w:val="center"/>
              <w:rPr>
                <w:b/>
                <w:sz w:val="24"/>
              </w:rPr>
            </w:pPr>
            <w:r>
              <w:rPr>
                <w:b/>
                <w:spacing w:val="-10"/>
                <w:sz w:val="24"/>
              </w:rPr>
              <w:t>3</w:t>
            </w:r>
          </w:p>
        </w:tc>
        <w:tc>
          <w:tcPr>
            <w:tcW w:w="1292" w:type="dxa"/>
          </w:tcPr>
          <w:p w14:paraId="7F37933D" w14:textId="77777777" w:rsidR="00C62296" w:rsidRDefault="00E6041C">
            <w:pPr>
              <w:pStyle w:val="TableParagraph"/>
              <w:spacing w:before="217"/>
              <w:ind w:left="37"/>
              <w:jc w:val="center"/>
              <w:rPr>
                <w:sz w:val="24"/>
              </w:rPr>
            </w:pPr>
            <w:r>
              <w:rPr>
                <w:spacing w:val="-10"/>
                <w:sz w:val="24"/>
              </w:rPr>
              <w:t>3</w:t>
            </w:r>
          </w:p>
        </w:tc>
        <w:tc>
          <w:tcPr>
            <w:tcW w:w="2989" w:type="dxa"/>
          </w:tcPr>
          <w:p w14:paraId="7F37933E" w14:textId="77777777" w:rsidR="00C62296" w:rsidRDefault="00E6041C">
            <w:pPr>
              <w:pStyle w:val="TableParagraph"/>
              <w:spacing w:before="217"/>
              <w:ind w:left="121"/>
              <w:rPr>
                <w:sz w:val="24"/>
              </w:rPr>
            </w:pPr>
            <w:r>
              <w:rPr>
                <w:sz w:val="24"/>
              </w:rPr>
              <w:t>Class</w:t>
            </w:r>
            <w:r>
              <w:rPr>
                <w:spacing w:val="56"/>
                <w:sz w:val="24"/>
              </w:rPr>
              <w:t xml:space="preserve"> </w:t>
            </w:r>
            <w:r>
              <w:rPr>
                <w:spacing w:val="-2"/>
                <w:sz w:val="24"/>
              </w:rPr>
              <w:t>Diagram</w:t>
            </w:r>
          </w:p>
        </w:tc>
        <w:tc>
          <w:tcPr>
            <w:tcW w:w="1969" w:type="dxa"/>
          </w:tcPr>
          <w:p w14:paraId="7F37933F" w14:textId="77777777" w:rsidR="00C62296" w:rsidRDefault="00E6041C">
            <w:pPr>
              <w:pStyle w:val="TableParagraph"/>
              <w:spacing w:before="217"/>
              <w:ind w:left="28" w:right="7"/>
              <w:jc w:val="center"/>
              <w:rPr>
                <w:sz w:val="24"/>
              </w:rPr>
            </w:pPr>
            <w:r>
              <w:rPr>
                <w:spacing w:val="-5"/>
                <w:sz w:val="24"/>
              </w:rPr>
              <w:t>43</w:t>
            </w:r>
          </w:p>
        </w:tc>
      </w:tr>
      <w:tr w:rsidR="00C62296" w14:paraId="7F379345" w14:textId="77777777">
        <w:trPr>
          <w:trHeight w:val="512"/>
        </w:trPr>
        <w:tc>
          <w:tcPr>
            <w:tcW w:w="972" w:type="dxa"/>
          </w:tcPr>
          <w:p w14:paraId="7F379341" w14:textId="77777777" w:rsidR="00C62296" w:rsidRDefault="00E6041C">
            <w:pPr>
              <w:pStyle w:val="TableParagraph"/>
              <w:spacing w:before="217"/>
              <w:ind w:left="81" w:right="51"/>
              <w:jc w:val="center"/>
              <w:rPr>
                <w:b/>
                <w:sz w:val="24"/>
              </w:rPr>
            </w:pPr>
            <w:r>
              <w:rPr>
                <w:b/>
                <w:spacing w:val="-10"/>
                <w:sz w:val="24"/>
              </w:rPr>
              <w:t>4</w:t>
            </w:r>
          </w:p>
        </w:tc>
        <w:tc>
          <w:tcPr>
            <w:tcW w:w="1292" w:type="dxa"/>
          </w:tcPr>
          <w:p w14:paraId="7F379342" w14:textId="77777777" w:rsidR="00C62296" w:rsidRDefault="00E6041C">
            <w:pPr>
              <w:pStyle w:val="TableParagraph"/>
              <w:spacing w:before="214"/>
              <w:ind w:left="37"/>
              <w:jc w:val="center"/>
              <w:rPr>
                <w:sz w:val="24"/>
              </w:rPr>
            </w:pPr>
            <w:r>
              <w:rPr>
                <w:spacing w:val="-10"/>
                <w:sz w:val="24"/>
              </w:rPr>
              <w:t>4</w:t>
            </w:r>
          </w:p>
        </w:tc>
        <w:tc>
          <w:tcPr>
            <w:tcW w:w="2989" w:type="dxa"/>
          </w:tcPr>
          <w:p w14:paraId="7F379343" w14:textId="77777777" w:rsidR="00C62296" w:rsidRDefault="00E6041C">
            <w:pPr>
              <w:pStyle w:val="TableParagraph"/>
              <w:spacing w:before="214"/>
              <w:ind w:left="121"/>
              <w:rPr>
                <w:sz w:val="24"/>
              </w:rPr>
            </w:pPr>
            <w:r>
              <w:rPr>
                <w:sz w:val="24"/>
              </w:rPr>
              <w:t>Use</w:t>
            </w:r>
            <w:r>
              <w:rPr>
                <w:spacing w:val="-7"/>
                <w:sz w:val="24"/>
              </w:rPr>
              <w:t xml:space="preserve"> </w:t>
            </w:r>
            <w:r>
              <w:rPr>
                <w:sz w:val="24"/>
              </w:rPr>
              <w:t>Case</w:t>
            </w:r>
            <w:r>
              <w:rPr>
                <w:spacing w:val="-5"/>
                <w:sz w:val="24"/>
              </w:rPr>
              <w:t xml:space="preserve"> </w:t>
            </w:r>
            <w:r>
              <w:rPr>
                <w:spacing w:val="-2"/>
                <w:sz w:val="24"/>
              </w:rPr>
              <w:t>Diagram</w:t>
            </w:r>
          </w:p>
        </w:tc>
        <w:tc>
          <w:tcPr>
            <w:tcW w:w="1969" w:type="dxa"/>
          </w:tcPr>
          <w:p w14:paraId="7F379344" w14:textId="77777777" w:rsidR="00C62296" w:rsidRDefault="00E6041C">
            <w:pPr>
              <w:pStyle w:val="TableParagraph"/>
              <w:spacing w:before="214"/>
              <w:ind w:left="28" w:right="7"/>
              <w:jc w:val="center"/>
              <w:rPr>
                <w:sz w:val="24"/>
              </w:rPr>
            </w:pPr>
            <w:r>
              <w:rPr>
                <w:spacing w:val="-5"/>
                <w:sz w:val="24"/>
              </w:rPr>
              <w:t>44</w:t>
            </w:r>
          </w:p>
        </w:tc>
      </w:tr>
      <w:tr w:rsidR="00C62296" w14:paraId="7F37934A" w14:textId="77777777">
        <w:trPr>
          <w:trHeight w:val="517"/>
        </w:trPr>
        <w:tc>
          <w:tcPr>
            <w:tcW w:w="972" w:type="dxa"/>
          </w:tcPr>
          <w:p w14:paraId="7F379346" w14:textId="77777777" w:rsidR="00C62296" w:rsidRDefault="00E6041C">
            <w:pPr>
              <w:pStyle w:val="TableParagraph"/>
              <w:spacing w:before="217"/>
              <w:ind w:left="81" w:right="51"/>
              <w:jc w:val="center"/>
              <w:rPr>
                <w:b/>
                <w:sz w:val="24"/>
              </w:rPr>
            </w:pPr>
            <w:r>
              <w:rPr>
                <w:b/>
                <w:spacing w:val="-10"/>
                <w:sz w:val="24"/>
              </w:rPr>
              <w:t>5</w:t>
            </w:r>
          </w:p>
        </w:tc>
        <w:tc>
          <w:tcPr>
            <w:tcW w:w="1292" w:type="dxa"/>
          </w:tcPr>
          <w:p w14:paraId="7F379347" w14:textId="77777777" w:rsidR="00C62296" w:rsidRDefault="00E6041C">
            <w:pPr>
              <w:pStyle w:val="TableParagraph"/>
              <w:spacing w:before="217"/>
              <w:ind w:left="37"/>
              <w:jc w:val="center"/>
              <w:rPr>
                <w:sz w:val="24"/>
              </w:rPr>
            </w:pPr>
            <w:r>
              <w:rPr>
                <w:spacing w:val="-10"/>
                <w:sz w:val="24"/>
              </w:rPr>
              <w:t>5</w:t>
            </w:r>
          </w:p>
        </w:tc>
        <w:tc>
          <w:tcPr>
            <w:tcW w:w="2989" w:type="dxa"/>
          </w:tcPr>
          <w:p w14:paraId="7F379348" w14:textId="77777777" w:rsidR="00C62296" w:rsidRDefault="00E6041C">
            <w:pPr>
              <w:pStyle w:val="TableParagraph"/>
              <w:spacing w:before="217"/>
              <w:ind w:left="121"/>
              <w:rPr>
                <w:sz w:val="24"/>
              </w:rPr>
            </w:pPr>
            <w:r>
              <w:rPr>
                <w:sz w:val="24"/>
              </w:rPr>
              <w:t>Sequence</w:t>
            </w:r>
            <w:r>
              <w:rPr>
                <w:spacing w:val="-7"/>
                <w:sz w:val="24"/>
              </w:rPr>
              <w:t xml:space="preserve"> </w:t>
            </w:r>
            <w:r>
              <w:rPr>
                <w:spacing w:val="-2"/>
                <w:sz w:val="24"/>
              </w:rPr>
              <w:t>Diagram</w:t>
            </w:r>
          </w:p>
        </w:tc>
        <w:tc>
          <w:tcPr>
            <w:tcW w:w="1969" w:type="dxa"/>
          </w:tcPr>
          <w:p w14:paraId="7F379349" w14:textId="77777777" w:rsidR="00C62296" w:rsidRDefault="00E6041C">
            <w:pPr>
              <w:pStyle w:val="TableParagraph"/>
              <w:spacing w:before="217"/>
              <w:ind w:left="28" w:right="7"/>
              <w:jc w:val="center"/>
              <w:rPr>
                <w:sz w:val="24"/>
              </w:rPr>
            </w:pPr>
            <w:r>
              <w:rPr>
                <w:spacing w:val="-5"/>
                <w:sz w:val="24"/>
              </w:rPr>
              <w:t>45</w:t>
            </w:r>
          </w:p>
        </w:tc>
      </w:tr>
      <w:tr w:rsidR="00C62296" w14:paraId="7F37934F" w14:textId="77777777">
        <w:trPr>
          <w:trHeight w:val="510"/>
        </w:trPr>
        <w:tc>
          <w:tcPr>
            <w:tcW w:w="972" w:type="dxa"/>
          </w:tcPr>
          <w:p w14:paraId="7F37934B" w14:textId="77777777" w:rsidR="00C62296" w:rsidRDefault="00E6041C">
            <w:pPr>
              <w:pStyle w:val="TableParagraph"/>
              <w:spacing w:before="210"/>
              <w:ind w:left="81" w:right="51"/>
              <w:jc w:val="center"/>
              <w:rPr>
                <w:b/>
                <w:sz w:val="24"/>
              </w:rPr>
            </w:pPr>
            <w:r>
              <w:rPr>
                <w:b/>
                <w:spacing w:val="-10"/>
                <w:sz w:val="24"/>
              </w:rPr>
              <w:t>6</w:t>
            </w:r>
          </w:p>
        </w:tc>
        <w:tc>
          <w:tcPr>
            <w:tcW w:w="1292" w:type="dxa"/>
          </w:tcPr>
          <w:p w14:paraId="7F37934C" w14:textId="77777777" w:rsidR="00C62296" w:rsidRDefault="00E6041C">
            <w:pPr>
              <w:pStyle w:val="TableParagraph"/>
              <w:spacing w:before="214" w:line="275" w:lineRule="exact"/>
              <w:ind w:left="37"/>
              <w:jc w:val="center"/>
              <w:rPr>
                <w:sz w:val="24"/>
              </w:rPr>
            </w:pPr>
            <w:r>
              <w:rPr>
                <w:spacing w:val="-10"/>
                <w:sz w:val="24"/>
              </w:rPr>
              <w:t>6</w:t>
            </w:r>
          </w:p>
        </w:tc>
        <w:tc>
          <w:tcPr>
            <w:tcW w:w="2989" w:type="dxa"/>
          </w:tcPr>
          <w:p w14:paraId="7F37934D" w14:textId="77777777" w:rsidR="00C62296" w:rsidRDefault="00E6041C">
            <w:pPr>
              <w:pStyle w:val="TableParagraph"/>
              <w:spacing w:before="214" w:line="275" w:lineRule="exact"/>
              <w:ind w:left="121"/>
              <w:rPr>
                <w:sz w:val="24"/>
              </w:rPr>
            </w:pPr>
            <w:r>
              <w:rPr>
                <w:sz w:val="24"/>
              </w:rPr>
              <w:t>Activity</w:t>
            </w:r>
            <w:r>
              <w:rPr>
                <w:spacing w:val="-14"/>
                <w:sz w:val="24"/>
              </w:rPr>
              <w:t xml:space="preserve"> </w:t>
            </w:r>
            <w:r>
              <w:rPr>
                <w:spacing w:val="-2"/>
                <w:sz w:val="24"/>
              </w:rPr>
              <w:t>Diagram</w:t>
            </w:r>
          </w:p>
        </w:tc>
        <w:tc>
          <w:tcPr>
            <w:tcW w:w="1969" w:type="dxa"/>
          </w:tcPr>
          <w:p w14:paraId="7F37934E" w14:textId="77777777" w:rsidR="00C62296" w:rsidRDefault="00E6041C">
            <w:pPr>
              <w:pStyle w:val="TableParagraph"/>
              <w:spacing w:before="214" w:line="275" w:lineRule="exact"/>
              <w:ind w:left="28" w:right="7"/>
              <w:jc w:val="center"/>
              <w:rPr>
                <w:sz w:val="24"/>
              </w:rPr>
            </w:pPr>
            <w:r>
              <w:rPr>
                <w:spacing w:val="-5"/>
                <w:sz w:val="24"/>
              </w:rPr>
              <w:t>46</w:t>
            </w:r>
          </w:p>
        </w:tc>
      </w:tr>
      <w:tr w:rsidR="00C62296" w14:paraId="7F379354" w14:textId="77777777">
        <w:trPr>
          <w:trHeight w:val="517"/>
        </w:trPr>
        <w:tc>
          <w:tcPr>
            <w:tcW w:w="972" w:type="dxa"/>
          </w:tcPr>
          <w:p w14:paraId="7F379350" w14:textId="77777777" w:rsidR="00C62296" w:rsidRDefault="00E6041C">
            <w:pPr>
              <w:pStyle w:val="TableParagraph"/>
              <w:spacing w:before="220"/>
              <w:ind w:left="81" w:right="51"/>
              <w:jc w:val="center"/>
              <w:rPr>
                <w:b/>
                <w:sz w:val="24"/>
              </w:rPr>
            </w:pPr>
            <w:r>
              <w:rPr>
                <w:b/>
                <w:spacing w:val="-10"/>
                <w:sz w:val="24"/>
              </w:rPr>
              <w:t>7</w:t>
            </w:r>
          </w:p>
        </w:tc>
        <w:tc>
          <w:tcPr>
            <w:tcW w:w="1292" w:type="dxa"/>
          </w:tcPr>
          <w:p w14:paraId="7F379351" w14:textId="77777777" w:rsidR="00C62296" w:rsidRDefault="00E6041C">
            <w:pPr>
              <w:pStyle w:val="TableParagraph"/>
              <w:spacing w:before="220"/>
              <w:ind w:left="37"/>
              <w:jc w:val="center"/>
              <w:rPr>
                <w:sz w:val="24"/>
              </w:rPr>
            </w:pPr>
            <w:r>
              <w:rPr>
                <w:spacing w:val="-10"/>
                <w:sz w:val="24"/>
              </w:rPr>
              <w:t>7</w:t>
            </w:r>
          </w:p>
        </w:tc>
        <w:tc>
          <w:tcPr>
            <w:tcW w:w="2989" w:type="dxa"/>
          </w:tcPr>
          <w:p w14:paraId="7F379352" w14:textId="77777777" w:rsidR="00C62296" w:rsidRDefault="00E6041C">
            <w:pPr>
              <w:pStyle w:val="TableParagraph"/>
              <w:spacing w:before="220"/>
              <w:ind w:left="121"/>
              <w:rPr>
                <w:sz w:val="24"/>
              </w:rPr>
            </w:pPr>
            <w:r>
              <w:rPr>
                <w:spacing w:val="-2"/>
                <w:sz w:val="24"/>
              </w:rPr>
              <w:t>Dashboard</w:t>
            </w:r>
          </w:p>
        </w:tc>
        <w:tc>
          <w:tcPr>
            <w:tcW w:w="1969" w:type="dxa"/>
          </w:tcPr>
          <w:p w14:paraId="7F379353" w14:textId="77777777" w:rsidR="00C62296" w:rsidRDefault="00E6041C">
            <w:pPr>
              <w:pStyle w:val="TableParagraph"/>
              <w:spacing w:before="198"/>
              <w:ind w:left="28"/>
              <w:jc w:val="center"/>
              <w:rPr>
                <w:sz w:val="24"/>
              </w:rPr>
            </w:pPr>
            <w:r>
              <w:rPr>
                <w:spacing w:val="-5"/>
                <w:sz w:val="24"/>
              </w:rPr>
              <w:t>64</w:t>
            </w:r>
          </w:p>
        </w:tc>
      </w:tr>
      <w:tr w:rsidR="00C62296" w14:paraId="7F379359" w14:textId="77777777">
        <w:trPr>
          <w:trHeight w:val="517"/>
        </w:trPr>
        <w:tc>
          <w:tcPr>
            <w:tcW w:w="972" w:type="dxa"/>
          </w:tcPr>
          <w:p w14:paraId="7F379355" w14:textId="77777777" w:rsidR="00C62296" w:rsidRDefault="00E6041C">
            <w:pPr>
              <w:pStyle w:val="TableParagraph"/>
              <w:spacing w:before="221"/>
              <w:ind w:left="81" w:right="51"/>
              <w:jc w:val="center"/>
              <w:rPr>
                <w:b/>
                <w:sz w:val="24"/>
              </w:rPr>
            </w:pPr>
            <w:r>
              <w:rPr>
                <w:b/>
                <w:spacing w:val="-10"/>
                <w:sz w:val="24"/>
              </w:rPr>
              <w:t>8</w:t>
            </w:r>
          </w:p>
        </w:tc>
        <w:tc>
          <w:tcPr>
            <w:tcW w:w="1292" w:type="dxa"/>
          </w:tcPr>
          <w:p w14:paraId="7F379356" w14:textId="77777777" w:rsidR="00C62296" w:rsidRDefault="00E6041C">
            <w:pPr>
              <w:pStyle w:val="TableParagraph"/>
              <w:spacing w:before="221"/>
              <w:ind w:left="37"/>
              <w:jc w:val="center"/>
              <w:rPr>
                <w:sz w:val="24"/>
              </w:rPr>
            </w:pPr>
            <w:r>
              <w:rPr>
                <w:spacing w:val="-10"/>
                <w:sz w:val="24"/>
              </w:rPr>
              <w:t>8</w:t>
            </w:r>
          </w:p>
        </w:tc>
        <w:tc>
          <w:tcPr>
            <w:tcW w:w="2989" w:type="dxa"/>
          </w:tcPr>
          <w:p w14:paraId="7F379357" w14:textId="77777777" w:rsidR="00C62296" w:rsidRDefault="00E6041C">
            <w:pPr>
              <w:pStyle w:val="TableParagraph"/>
              <w:spacing w:before="221"/>
              <w:ind w:left="121"/>
              <w:rPr>
                <w:sz w:val="24"/>
              </w:rPr>
            </w:pPr>
            <w:r>
              <w:rPr>
                <w:sz w:val="24"/>
              </w:rPr>
              <w:t>Registration</w:t>
            </w:r>
            <w:r>
              <w:rPr>
                <w:spacing w:val="-13"/>
                <w:sz w:val="24"/>
              </w:rPr>
              <w:t xml:space="preserve"> </w:t>
            </w:r>
            <w:r>
              <w:rPr>
                <w:spacing w:val="-4"/>
                <w:sz w:val="24"/>
              </w:rPr>
              <w:t>Form</w:t>
            </w:r>
          </w:p>
        </w:tc>
        <w:tc>
          <w:tcPr>
            <w:tcW w:w="1969" w:type="dxa"/>
          </w:tcPr>
          <w:p w14:paraId="7F379358" w14:textId="77777777" w:rsidR="00C62296" w:rsidRDefault="00E6041C">
            <w:pPr>
              <w:pStyle w:val="TableParagraph"/>
              <w:spacing w:before="191"/>
              <w:ind w:left="28"/>
              <w:jc w:val="center"/>
              <w:rPr>
                <w:sz w:val="24"/>
              </w:rPr>
            </w:pPr>
            <w:r>
              <w:rPr>
                <w:spacing w:val="-5"/>
                <w:sz w:val="24"/>
              </w:rPr>
              <w:t>64</w:t>
            </w:r>
          </w:p>
        </w:tc>
      </w:tr>
      <w:tr w:rsidR="00C62296" w14:paraId="7F37935E" w14:textId="77777777">
        <w:trPr>
          <w:trHeight w:val="513"/>
        </w:trPr>
        <w:tc>
          <w:tcPr>
            <w:tcW w:w="972" w:type="dxa"/>
          </w:tcPr>
          <w:p w14:paraId="7F37935A" w14:textId="77777777" w:rsidR="00C62296" w:rsidRDefault="00E6041C">
            <w:pPr>
              <w:pStyle w:val="TableParagraph"/>
              <w:spacing w:before="211"/>
              <w:ind w:left="81" w:right="51"/>
              <w:jc w:val="center"/>
              <w:rPr>
                <w:b/>
                <w:sz w:val="24"/>
              </w:rPr>
            </w:pPr>
            <w:r>
              <w:rPr>
                <w:b/>
                <w:spacing w:val="-10"/>
                <w:sz w:val="24"/>
              </w:rPr>
              <w:t>9</w:t>
            </w:r>
          </w:p>
        </w:tc>
        <w:tc>
          <w:tcPr>
            <w:tcW w:w="1292" w:type="dxa"/>
          </w:tcPr>
          <w:p w14:paraId="7F37935B" w14:textId="77777777" w:rsidR="00C62296" w:rsidRDefault="00E6041C">
            <w:pPr>
              <w:pStyle w:val="TableParagraph"/>
              <w:spacing w:before="216"/>
              <w:ind w:left="37"/>
              <w:jc w:val="center"/>
              <w:rPr>
                <w:sz w:val="24"/>
              </w:rPr>
            </w:pPr>
            <w:r>
              <w:rPr>
                <w:spacing w:val="-10"/>
                <w:sz w:val="24"/>
              </w:rPr>
              <w:t>9</w:t>
            </w:r>
          </w:p>
        </w:tc>
        <w:tc>
          <w:tcPr>
            <w:tcW w:w="2989" w:type="dxa"/>
          </w:tcPr>
          <w:p w14:paraId="7F37935C" w14:textId="77777777" w:rsidR="00C62296" w:rsidRDefault="00E6041C">
            <w:pPr>
              <w:pStyle w:val="TableParagraph"/>
              <w:spacing w:before="216"/>
              <w:ind w:left="121"/>
              <w:rPr>
                <w:sz w:val="24"/>
              </w:rPr>
            </w:pPr>
            <w:r>
              <w:rPr>
                <w:sz w:val="24"/>
              </w:rPr>
              <w:t>Login</w:t>
            </w:r>
            <w:r>
              <w:rPr>
                <w:spacing w:val="-3"/>
                <w:sz w:val="24"/>
              </w:rPr>
              <w:t xml:space="preserve"> </w:t>
            </w:r>
            <w:r>
              <w:rPr>
                <w:spacing w:val="-4"/>
                <w:sz w:val="24"/>
              </w:rPr>
              <w:t>Form</w:t>
            </w:r>
          </w:p>
        </w:tc>
        <w:tc>
          <w:tcPr>
            <w:tcW w:w="1969" w:type="dxa"/>
          </w:tcPr>
          <w:p w14:paraId="7F37935D" w14:textId="77777777" w:rsidR="00C62296" w:rsidRDefault="00E6041C">
            <w:pPr>
              <w:pStyle w:val="TableParagraph"/>
              <w:spacing w:before="203"/>
              <w:ind w:left="28"/>
              <w:jc w:val="center"/>
              <w:rPr>
                <w:sz w:val="24"/>
              </w:rPr>
            </w:pPr>
            <w:r>
              <w:rPr>
                <w:spacing w:val="-5"/>
                <w:sz w:val="24"/>
              </w:rPr>
              <w:t>65</w:t>
            </w:r>
          </w:p>
        </w:tc>
      </w:tr>
      <w:tr w:rsidR="00C62296" w14:paraId="7F379363" w14:textId="77777777">
        <w:trPr>
          <w:trHeight w:val="517"/>
        </w:trPr>
        <w:tc>
          <w:tcPr>
            <w:tcW w:w="972" w:type="dxa"/>
          </w:tcPr>
          <w:p w14:paraId="7F37935F" w14:textId="77777777" w:rsidR="00C62296" w:rsidRDefault="00E6041C">
            <w:pPr>
              <w:pStyle w:val="TableParagraph"/>
              <w:spacing w:before="221"/>
              <w:ind w:left="84" w:right="51"/>
              <w:jc w:val="center"/>
              <w:rPr>
                <w:b/>
                <w:sz w:val="24"/>
              </w:rPr>
            </w:pPr>
            <w:r>
              <w:rPr>
                <w:b/>
                <w:spacing w:val="-5"/>
                <w:sz w:val="24"/>
              </w:rPr>
              <w:t>10</w:t>
            </w:r>
          </w:p>
        </w:tc>
        <w:tc>
          <w:tcPr>
            <w:tcW w:w="1292" w:type="dxa"/>
          </w:tcPr>
          <w:p w14:paraId="7F379360" w14:textId="77777777" w:rsidR="00C62296" w:rsidRDefault="00E6041C">
            <w:pPr>
              <w:pStyle w:val="TableParagraph"/>
              <w:spacing w:before="221"/>
              <w:ind w:left="37" w:right="8"/>
              <w:jc w:val="center"/>
              <w:rPr>
                <w:sz w:val="24"/>
              </w:rPr>
            </w:pPr>
            <w:r>
              <w:rPr>
                <w:spacing w:val="-5"/>
                <w:sz w:val="24"/>
              </w:rPr>
              <w:t>10</w:t>
            </w:r>
          </w:p>
        </w:tc>
        <w:tc>
          <w:tcPr>
            <w:tcW w:w="2989" w:type="dxa"/>
          </w:tcPr>
          <w:p w14:paraId="7F379361" w14:textId="77777777" w:rsidR="00C62296" w:rsidRDefault="00E6041C">
            <w:pPr>
              <w:pStyle w:val="TableParagraph"/>
              <w:spacing w:before="221"/>
              <w:ind w:left="121"/>
              <w:rPr>
                <w:sz w:val="24"/>
              </w:rPr>
            </w:pPr>
            <w:r>
              <w:rPr>
                <w:sz w:val="24"/>
              </w:rPr>
              <w:t>Hospital</w:t>
            </w:r>
            <w:r>
              <w:rPr>
                <w:spacing w:val="-2"/>
                <w:sz w:val="24"/>
              </w:rPr>
              <w:t xml:space="preserve"> Dashboard</w:t>
            </w:r>
          </w:p>
        </w:tc>
        <w:tc>
          <w:tcPr>
            <w:tcW w:w="1969" w:type="dxa"/>
          </w:tcPr>
          <w:p w14:paraId="7F379362" w14:textId="77777777" w:rsidR="00C62296" w:rsidRDefault="00E6041C">
            <w:pPr>
              <w:pStyle w:val="TableParagraph"/>
              <w:spacing w:before="200"/>
              <w:ind w:left="28"/>
              <w:jc w:val="center"/>
              <w:rPr>
                <w:sz w:val="24"/>
              </w:rPr>
            </w:pPr>
            <w:r>
              <w:rPr>
                <w:spacing w:val="-5"/>
                <w:sz w:val="24"/>
              </w:rPr>
              <w:t>65</w:t>
            </w:r>
          </w:p>
        </w:tc>
      </w:tr>
      <w:tr w:rsidR="00C62296" w14:paraId="7F379368" w14:textId="77777777">
        <w:trPr>
          <w:trHeight w:val="585"/>
        </w:trPr>
        <w:tc>
          <w:tcPr>
            <w:tcW w:w="972" w:type="dxa"/>
          </w:tcPr>
          <w:p w14:paraId="7F379364" w14:textId="77777777" w:rsidR="00C62296" w:rsidRDefault="00E6041C">
            <w:pPr>
              <w:pStyle w:val="TableParagraph"/>
              <w:spacing w:before="236"/>
              <w:ind w:left="84" w:right="51"/>
              <w:jc w:val="center"/>
              <w:rPr>
                <w:b/>
                <w:sz w:val="24"/>
              </w:rPr>
            </w:pPr>
            <w:r>
              <w:rPr>
                <w:b/>
                <w:spacing w:val="-5"/>
                <w:sz w:val="24"/>
              </w:rPr>
              <w:t>11</w:t>
            </w:r>
          </w:p>
        </w:tc>
        <w:tc>
          <w:tcPr>
            <w:tcW w:w="1292" w:type="dxa"/>
          </w:tcPr>
          <w:p w14:paraId="7F379365" w14:textId="77777777" w:rsidR="00C62296" w:rsidRDefault="00E6041C">
            <w:pPr>
              <w:pStyle w:val="TableParagraph"/>
              <w:spacing w:before="231"/>
              <w:ind w:left="37" w:right="8"/>
              <w:jc w:val="center"/>
              <w:rPr>
                <w:sz w:val="24"/>
              </w:rPr>
            </w:pPr>
            <w:r>
              <w:rPr>
                <w:spacing w:val="-5"/>
                <w:sz w:val="24"/>
              </w:rPr>
              <w:t>11</w:t>
            </w:r>
          </w:p>
        </w:tc>
        <w:tc>
          <w:tcPr>
            <w:tcW w:w="2989" w:type="dxa"/>
          </w:tcPr>
          <w:p w14:paraId="7F379366" w14:textId="77777777" w:rsidR="00C62296" w:rsidRDefault="00E6041C">
            <w:pPr>
              <w:pStyle w:val="TableParagraph"/>
              <w:spacing w:before="231"/>
              <w:ind w:left="121"/>
              <w:rPr>
                <w:sz w:val="24"/>
              </w:rPr>
            </w:pPr>
            <w:r>
              <w:rPr>
                <w:sz w:val="24"/>
              </w:rPr>
              <w:t>Form</w:t>
            </w:r>
            <w:r>
              <w:rPr>
                <w:spacing w:val="-14"/>
                <w:sz w:val="24"/>
              </w:rPr>
              <w:t xml:space="preserve"> </w:t>
            </w:r>
            <w:r>
              <w:rPr>
                <w:sz w:val="24"/>
              </w:rPr>
              <w:t>Filling-</w:t>
            </w:r>
            <w:r>
              <w:rPr>
                <w:spacing w:val="-10"/>
                <w:sz w:val="24"/>
              </w:rPr>
              <w:t>I</w:t>
            </w:r>
          </w:p>
        </w:tc>
        <w:tc>
          <w:tcPr>
            <w:tcW w:w="1969" w:type="dxa"/>
          </w:tcPr>
          <w:p w14:paraId="7F379367" w14:textId="77777777" w:rsidR="00C62296" w:rsidRDefault="00E6041C">
            <w:pPr>
              <w:pStyle w:val="TableParagraph"/>
              <w:spacing w:before="212"/>
              <w:ind w:left="28"/>
              <w:jc w:val="center"/>
              <w:rPr>
                <w:sz w:val="24"/>
              </w:rPr>
            </w:pPr>
            <w:r>
              <w:rPr>
                <w:spacing w:val="-5"/>
                <w:sz w:val="24"/>
              </w:rPr>
              <w:t>66</w:t>
            </w:r>
          </w:p>
        </w:tc>
      </w:tr>
      <w:tr w:rsidR="00C62296" w14:paraId="7F37936D" w14:textId="77777777">
        <w:trPr>
          <w:trHeight w:val="546"/>
        </w:trPr>
        <w:tc>
          <w:tcPr>
            <w:tcW w:w="972" w:type="dxa"/>
          </w:tcPr>
          <w:p w14:paraId="7F379369" w14:textId="77777777" w:rsidR="00C62296" w:rsidRDefault="00E6041C">
            <w:pPr>
              <w:pStyle w:val="TableParagraph"/>
              <w:spacing w:before="236"/>
              <w:ind w:left="84" w:right="51"/>
              <w:jc w:val="center"/>
              <w:rPr>
                <w:b/>
                <w:sz w:val="24"/>
              </w:rPr>
            </w:pPr>
            <w:r>
              <w:rPr>
                <w:b/>
                <w:spacing w:val="-5"/>
                <w:sz w:val="24"/>
              </w:rPr>
              <w:t>12</w:t>
            </w:r>
          </w:p>
        </w:tc>
        <w:tc>
          <w:tcPr>
            <w:tcW w:w="1292" w:type="dxa"/>
          </w:tcPr>
          <w:p w14:paraId="7F37936A" w14:textId="77777777" w:rsidR="00C62296" w:rsidRDefault="00E6041C">
            <w:pPr>
              <w:pStyle w:val="TableParagraph"/>
              <w:spacing w:before="229"/>
              <w:ind w:left="37" w:right="8"/>
              <w:jc w:val="center"/>
              <w:rPr>
                <w:sz w:val="24"/>
              </w:rPr>
            </w:pPr>
            <w:r>
              <w:rPr>
                <w:spacing w:val="-5"/>
                <w:sz w:val="24"/>
              </w:rPr>
              <w:t>12</w:t>
            </w:r>
          </w:p>
        </w:tc>
        <w:tc>
          <w:tcPr>
            <w:tcW w:w="2989" w:type="dxa"/>
          </w:tcPr>
          <w:p w14:paraId="7F37936B" w14:textId="77777777" w:rsidR="00C62296" w:rsidRDefault="00E6041C">
            <w:pPr>
              <w:pStyle w:val="TableParagraph"/>
              <w:spacing w:before="229"/>
              <w:ind w:left="121"/>
              <w:rPr>
                <w:sz w:val="24"/>
              </w:rPr>
            </w:pPr>
            <w:r>
              <w:rPr>
                <w:sz w:val="24"/>
              </w:rPr>
              <w:t>Form</w:t>
            </w:r>
            <w:r>
              <w:rPr>
                <w:spacing w:val="-14"/>
                <w:sz w:val="24"/>
              </w:rPr>
              <w:t xml:space="preserve"> </w:t>
            </w:r>
            <w:r>
              <w:rPr>
                <w:sz w:val="24"/>
              </w:rPr>
              <w:t>Filling-</w:t>
            </w:r>
            <w:r>
              <w:rPr>
                <w:spacing w:val="-5"/>
                <w:sz w:val="24"/>
              </w:rPr>
              <w:t>II</w:t>
            </w:r>
          </w:p>
        </w:tc>
        <w:tc>
          <w:tcPr>
            <w:tcW w:w="1969" w:type="dxa"/>
          </w:tcPr>
          <w:p w14:paraId="7F37936C" w14:textId="77777777" w:rsidR="00C62296" w:rsidRDefault="00E6041C">
            <w:pPr>
              <w:pStyle w:val="TableParagraph"/>
              <w:spacing w:before="217"/>
              <w:ind w:left="28"/>
              <w:jc w:val="center"/>
              <w:rPr>
                <w:sz w:val="24"/>
              </w:rPr>
            </w:pPr>
            <w:r>
              <w:rPr>
                <w:spacing w:val="-5"/>
                <w:sz w:val="24"/>
              </w:rPr>
              <w:t>66</w:t>
            </w:r>
          </w:p>
        </w:tc>
      </w:tr>
      <w:tr w:rsidR="00C62296" w14:paraId="7F379372" w14:textId="77777777">
        <w:trPr>
          <w:trHeight w:val="581"/>
        </w:trPr>
        <w:tc>
          <w:tcPr>
            <w:tcW w:w="972" w:type="dxa"/>
          </w:tcPr>
          <w:p w14:paraId="7F37936E" w14:textId="77777777" w:rsidR="00C62296" w:rsidRDefault="00E6041C">
            <w:pPr>
              <w:pStyle w:val="TableParagraph"/>
              <w:spacing w:before="220"/>
              <w:ind w:left="33" w:right="84"/>
              <w:jc w:val="center"/>
              <w:rPr>
                <w:b/>
                <w:sz w:val="24"/>
              </w:rPr>
            </w:pPr>
            <w:r>
              <w:rPr>
                <w:b/>
                <w:spacing w:val="-5"/>
                <w:sz w:val="24"/>
              </w:rPr>
              <w:t>13</w:t>
            </w:r>
          </w:p>
        </w:tc>
        <w:tc>
          <w:tcPr>
            <w:tcW w:w="1292" w:type="dxa"/>
          </w:tcPr>
          <w:p w14:paraId="7F37936F" w14:textId="77777777" w:rsidR="00C62296" w:rsidRDefault="00E6041C">
            <w:pPr>
              <w:pStyle w:val="TableParagraph"/>
              <w:spacing w:before="220"/>
              <w:ind w:left="37" w:right="8"/>
              <w:jc w:val="center"/>
              <w:rPr>
                <w:sz w:val="24"/>
              </w:rPr>
            </w:pPr>
            <w:r>
              <w:rPr>
                <w:spacing w:val="-5"/>
                <w:sz w:val="24"/>
              </w:rPr>
              <w:t>13</w:t>
            </w:r>
          </w:p>
        </w:tc>
        <w:tc>
          <w:tcPr>
            <w:tcW w:w="2989" w:type="dxa"/>
          </w:tcPr>
          <w:p w14:paraId="7F379370" w14:textId="77777777" w:rsidR="00C62296" w:rsidRDefault="00E6041C">
            <w:pPr>
              <w:pStyle w:val="TableParagraph"/>
              <w:spacing w:before="220"/>
              <w:ind w:left="123"/>
              <w:rPr>
                <w:sz w:val="24"/>
              </w:rPr>
            </w:pPr>
            <w:r>
              <w:rPr>
                <w:sz w:val="24"/>
              </w:rPr>
              <w:t>Result</w:t>
            </w:r>
            <w:r>
              <w:rPr>
                <w:spacing w:val="-5"/>
                <w:sz w:val="24"/>
              </w:rPr>
              <w:t xml:space="preserve"> </w:t>
            </w:r>
            <w:r>
              <w:rPr>
                <w:spacing w:val="-4"/>
                <w:sz w:val="24"/>
              </w:rPr>
              <w:t>Page</w:t>
            </w:r>
          </w:p>
        </w:tc>
        <w:tc>
          <w:tcPr>
            <w:tcW w:w="1969" w:type="dxa"/>
          </w:tcPr>
          <w:p w14:paraId="7F379371" w14:textId="77777777" w:rsidR="00C62296" w:rsidRDefault="00E6041C">
            <w:pPr>
              <w:pStyle w:val="TableParagraph"/>
              <w:spacing w:before="201"/>
              <w:ind w:left="28"/>
              <w:jc w:val="center"/>
              <w:rPr>
                <w:sz w:val="24"/>
              </w:rPr>
            </w:pPr>
            <w:r>
              <w:rPr>
                <w:spacing w:val="-5"/>
                <w:sz w:val="24"/>
              </w:rPr>
              <w:t>67</w:t>
            </w:r>
          </w:p>
        </w:tc>
      </w:tr>
      <w:tr w:rsidR="00C62296" w14:paraId="7F379377" w14:textId="77777777">
        <w:trPr>
          <w:trHeight w:val="582"/>
        </w:trPr>
        <w:tc>
          <w:tcPr>
            <w:tcW w:w="972" w:type="dxa"/>
          </w:tcPr>
          <w:p w14:paraId="7F379373" w14:textId="77777777" w:rsidR="00C62296" w:rsidRDefault="00E6041C">
            <w:pPr>
              <w:pStyle w:val="TableParagraph"/>
              <w:spacing w:before="221"/>
              <w:ind w:left="33" w:right="84"/>
              <w:jc w:val="center"/>
              <w:rPr>
                <w:b/>
                <w:sz w:val="24"/>
              </w:rPr>
            </w:pPr>
            <w:r>
              <w:rPr>
                <w:b/>
                <w:spacing w:val="-5"/>
                <w:sz w:val="24"/>
              </w:rPr>
              <w:t>14</w:t>
            </w:r>
          </w:p>
        </w:tc>
        <w:tc>
          <w:tcPr>
            <w:tcW w:w="1292" w:type="dxa"/>
          </w:tcPr>
          <w:p w14:paraId="7F379374" w14:textId="77777777" w:rsidR="00C62296" w:rsidRDefault="00E6041C">
            <w:pPr>
              <w:pStyle w:val="TableParagraph"/>
              <w:spacing w:before="221"/>
              <w:ind w:left="37" w:right="8"/>
              <w:jc w:val="center"/>
              <w:rPr>
                <w:sz w:val="24"/>
              </w:rPr>
            </w:pPr>
            <w:r>
              <w:rPr>
                <w:spacing w:val="-5"/>
                <w:sz w:val="24"/>
              </w:rPr>
              <w:t>14</w:t>
            </w:r>
          </w:p>
        </w:tc>
        <w:tc>
          <w:tcPr>
            <w:tcW w:w="2989" w:type="dxa"/>
          </w:tcPr>
          <w:p w14:paraId="7F379375" w14:textId="77777777" w:rsidR="00C62296" w:rsidRDefault="00E6041C">
            <w:pPr>
              <w:pStyle w:val="TableParagraph"/>
              <w:spacing w:before="221"/>
              <w:ind w:left="63"/>
              <w:rPr>
                <w:sz w:val="24"/>
              </w:rPr>
            </w:pPr>
            <w:r>
              <w:rPr>
                <w:sz w:val="24"/>
              </w:rPr>
              <w:t>Admin</w:t>
            </w:r>
            <w:r>
              <w:rPr>
                <w:spacing w:val="59"/>
                <w:sz w:val="24"/>
              </w:rPr>
              <w:t xml:space="preserve"> </w:t>
            </w:r>
            <w:r>
              <w:rPr>
                <w:spacing w:val="-2"/>
                <w:sz w:val="24"/>
              </w:rPr>
              <w:t>Dashboard</w:t>
            </w:r>
          </w:p>
        </w:tc>
        <w:tc>
          <w:tcPr>
            <w:tcW w:w="1969" w:type="dxa"/>
          </w:tcPr>
          <w:p w14:paraId="7F379376" w14:textId="77777777" w:rsidR="00C62296" w:rsidRDefault="00E6041C">
            <w:pPr>
              <w:pStyle w:val="TableParagraph"/>
              <w:spacing w:before="209"/>
              <w:ind w:left="28"/>
              <w:jc w:val="center"/>
              <w:rPr>
                <w:sz w:val="24"/>
              </w:rPr>
            </w:pPr>
            <w:r>
              <w:rPr>
                <w:spacing w:val="-5"/>
                <w:sz w:val="24"/>
              </w:rPr>
              <w:t>67</w:t>
            </w:r>
          </w:p>
        </w:tc>
      </w:tr>
    </w:tbl>
    <w:p w14:paraId="7F379378" w14:textId="77777777" w:rsidR="00C62296" w:rsidRDefault="00C62296">
      <w:pPr>
        <w:pStyle w:val="TableParagraph"/>
        <w:jc w:val="center"/>
        <w:rPr>
          <w:sz w:val="24"/>
        </w:rPr>
        <w:sectPr w:rsidR="00C62296">
          <w:footerReference w:type="default" r:id="rId10"/>
          <w:pgSz w:w="11900" w:h="16850"/>
          <w:pgMar w:top="1820" w:right="850" w:bottom="2040" w:left="1700" w:header="0" w:footer="1856" w:gutter="0"/>
          <w:cols w:space="720"/>
        </w:sectPr>
      </w:pPr>
    </w:p>
    <w:p w14:paraId="7F379379" w14:textId="77777777" w:rsidR="00C62296" w:rsidRDefault="00C62296">
      <w:pPr>
        <w:pStyle w:val="BodyText"/>
        <w:spacing w:before="171"/>
        <w:rPr>
          <w:sz w:val="20"/>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54"/>
        <w:gridCol w:w="1471"/>
        <w:gridCol w:w="4171"/>
        <w:gridCol w:w="1026"/>
      </w:tblGrid>
      <w:tr w:rsidR="00C62296" w14:paraId="7F37937B" w14:textId="77777777">
        <w:trPr>
          <w:trHeight w:val="412"/>
        </w:trPr>
        <w:tc>
          <w:tcPr>
            <w:tcW w:w="7522" w:type="dxa"/>
            <w:gridSpan w:val="4"/>
          </w:tcPr>
          <w:p w14:paraId="7F37937A" w14:textId="77777777" w:rsidR="00C62296" w:rsidRDefault="00E6041C">
            <w:pPr>
              <w:pStyle w:val="TableParagraph"/>
              <w:spacing w:before="97"/>
              <w:ind w:left="1899"/>
              <w:rPr>
                <w:b/>
                <w:sz w:val="24"/>
              </w:rPr>
            </w:pPr>
            <w:r>
              <w:rPr>
                <w:b/>
                <w:sz w:val="24"/>
              </w:rPr>
              <w:t>LIST</w:t>
            </w:r>
            <w:r>
              <w:rPr>
                <w:b/>
                <w:spacing w:val="-10"/>
                <w:sz w:val="24"/>
              </w:rPr>
              <w:t xml:space="preserve"> </w:t>
            </w:r>
            <w:r>
              <w:rPr>
                <w:b/>
                <w:sz w:val="24"/>
              </w:rPr>
              <w:t>OF</w:t>
            </w:r>
            <w:r>
              <w:rPr>
                <w:b/>
                <w:spacing w:val="-10"/>
                <w:sz w:val="24"/>
              </w:rPr>
              <w:t xml:space="preserve"> </w:t>
            </w:r>
            <w:r>
              <w:rPr>
                <w:b/>
                <w:spacing w:val="-2"/>
                <w:sz w:val="24"/>
              </w:rPr>
              <w:t>TABLES</w:t>
            </w:r>
          </w:p>
        </w:tc>
      </w:tr>
      <w:tr w:rsidR="00C62296" w14:paraId="7F379380" w14:textId="77777777">
        <w:trPr>
          <w:trHeight w:val="460"/>
        </w:trPr>
        <w:tc>
          <w:tcPr>
            <w:tcW w:w="854" w:type="dxa"/>
          </w:tcPr>
          <w:p w14:paraId="7F37937C" w14:textId="77777777" w:rsidR="00C62296" w:rsidRDefault="00E6041C">
            <w:pPr>
              <w:pStyle w:val="TableParagraph"/>
              <w:spacing w:before="143"/>
              <w:ind w:left="56"/>
              <w:rPr>
                <w:b/>
                <w:sz w:val="24"/>
              </w:rPr>
            </w:pPr>
            <w:r>
              <w:rPr>
                <w:b/>
                <w:spacing w:val="-4"/>
                <w:sz w:val="24"/>
              </w:rPr>
              <w:t>S.NO</w:t>
            </w:r>
          </w:p>
        </w:tc>
        <w:tc>
          <w:tcPr>
            <w:tcW w:w="1471" w:type="dxa"/>
          </w:tcPr>
          <w:p w14:paraId="7F37937D" w14:textId="77777777" w:rsidR="00C62296" w:rsidRDefault="00E6041C">
            <w:pPr>
              <w:pStyle w:val="TableParagraph"/>
              <w:spacing w:before="143"/>
              <w:ind w:left="45"/>
              <w:rPr>
                <w:b/>
                <w:sz w:val="24"/>
              </w:rPr>
            </w:pPr>
            <w:r>
              <w:rPr>
                <w:b/>
                <w:sz w:val="24"/>
              </w:rPr>
              <w:t>Table</w:t>
            </w:r>
            <w:r>
              <w:rPr>
                <w:b/>
                <w:spacing w:val="-6"/>
                <w:sz w:val="24"/>
              </w:rPr>
              <w:t xml:space="preserve"> </w:t>
            </w:r>
            <w:r>
              <w:rPr>
                <w:b/>
                <w:spacing w:val="-5"/>
                <w:sz w:val="24"/>
              </w:rPr>
              <w:t>No.</w:t>
            </w:r>
          </w:p>
        </w:tc>
        <w:tc>
          <w:tcPr>
            <w:tcW w:w="4171" w:type="dxa"/>
          </w:tcPr>
          <w:p w14:paraId="7F37937E" w14:textId="77777777" w:rsidR="00C62296" w:rsidRDefault="00E6041C">
            <w:pPr>
              <w:pStyle w:val="TableParagraph"/>
              <w:spacing w:before="143"/>
              <w:ind w:left="14" w:right="9"/>
              <w:jc w:val="center"/>
              <w:rPr>
                <w:b/>
                <w:sz w:val="24"/>
              </w:rPr>
            </w:pPr>
            <w:r>
              <w:rPr>
                <w:b/>
                <w:sz w:val="24"/>
              </w:rPr>
              <w:t>Title</w:t>
            </w:r>
            <w:r>
              <w:rPr>
                <w:b/>
                <w:spacing w:val="-5"/>
                <w:sz w:val="24"/>
              </w:rPr>
              <w:t xml:space="preserve"> </w:t>
            </w:r>
            <w:r>
              <w:rPr>
                <w:b/>
                <w:sz w:val="24"/>
              </w:rPr>
              <w:t>of</w:t>
            </w:r>
            <w:r>
              <w:rPr>
                <w:b/>
                <w:spacing w:val="-6"/>
                <w:sz w:val="24"/>
              </w:rPr>
              <w:t xml:space="preserve"> </w:t>
            </w:r>
            <w:r>
              <w:rPr>
                <w:b/>
                <w:spacing w:val="-2"/>
                <w:sz w:val="24"/>
              </w:rPr>
              <w:t>Table</w:t>
            </w:r>
          </w:p>
        </w:tc>
        <w:tc>
          <w:tcPr>
            <w:tcW w:w="1026" w:type="dxa"/>
          </w:tcPr>
          <w:p w14:paraId="7F37937F" w14:textId="77777777" w:rsidR="00C62296" w:rsidRDefault="00E6041C">
            <w:pPr>
              <w:pStyle w:val="TableParagraph"/>
              <w:spacing w:before="143"/>
              <w:ind w:left="31"/>
              <w:rPr>
                <w:b/>
                <w:sz w:val="24"/>
              </w:rPr>
            </w:pPr>
            <w:proofErr w:type="spellStart"/>
            <w:r>
              <w:rPr>
                <w:b/>
                <w:spacing w:val="-2"/>
                <w:sz w:val="24"/>
              </w:rPr>
              <w:t>PageNo</w:t>
            </w:r>
            <w:proofErr w:type="spellEnd"/>
          </w:p>
        </w:tc>
      </w:tr>
      <w:tr w:rsidR="00C62296" w14:paraId="7F379385" w14:textId="77777777">
        <w:trPr>
          <w:trHeight w:val="455"/>
        </w:trPr>
        <w:tc>
          <w:tcPr>
            <w:tcW w:w="854" w:type="dxa"/>
          </w:tcPr>
          <w:p w14:paraId="7F379381" w14:textId="77777777" w:rsidR="00C62296" w:rsidRDefault="00E6041C">
            <w:pPr>
              <w:pStyle w:val="TableParagraph"/>
              <w:spacing w:before="136"/>
              <w:ind w:left="32"/>
              <w:jc w:val="center"/>
              <w:rPr>
                <w:b/>
                <w:sz w:val="24"/>
              </w:rPr>
            </w:pPr>
            <w:r>
              <w:rPr>
                <w:b/>
                <w:spacing w:val="-10"/>
                <w:sz w:val="24"/>
              </w:rPr>
              <w:t>1</w:t>
            </w:r>
          </w:p>
        </w:tc>
        <w:tc>
          <w:tcPr>
            <w:tcW w:w="1471" w:type="dxa"/>
          </w:tcPr>
          <w:p w14:paraId="7F379382" w14:textId="77777777" w:rsidR="00C62296" w:rsidRDefault="00E6041C">
            <w:pPr>
              <w:pStyle w:val="TableParagraph"/>
              <w:spacing w:before="136"/>
              <w:ind w:left="40"/>
              <w:jc w:val="center"/>
              <w:rPr>
                <w:b/>
                <w:sz w:val="24"/>
              </w:rPr>
            </w:pPr>
            <w:r>
              <w:rPr>
                <w:b/>
                <w:spacing w:val="-10"/>
                <w:sz w:val="24"/>
              </w:rPr>
              <w:t>1</w:t>
            </w:r>
          </w:p>
        </w:tc>
        <w:tc>
          <w:tcPr>
            <w:tcW w:w="4171" w:type="dxa"/>
          </w:tcPr>
          <w:p w14:paraId="7F379383" w14:textId="77777777" w:rsidR="00C62296" w:rsidRDefault="00E6041C">
            <w:pPr>
              <w:pStyle w:val="TableParagraph"/>
              <w:spacing w:before="136"/>
              <w:ind w:left="14"/>
              <w:jc w:val="center"/>
              <w:rPr>
                <w:b/>
                <w:sz w:val="24"/>
              </w:rPr>
            </w:pPr>
            <w:r>
              <w:rPr>
                <w:b/>
                <w:sz w:val="24"/>
              </w:rPr>
              <w:t>Test</w:t>
            </w:r>
            <w:r>
              <w:rPr>
                <w:b/>
                <w:spacing w:val="-7"/>
                <w:sz w:val="24"/>
              </w:rPr>
              <w:t xml:space="preserve"> </w:t>
            </w:r>
            <w:r>
              <w:rPr>
                <w:b/>
                <w:spacing w:val="-2"/>
                <w:sz w:val="24"/>
              </w:rPr>
              <w:t>Cases</w:t>
            </w:r>
          </w:p>
        </w:tc>
        <w:tc>
          <w:tcPr>
            <w:tcW w:w="1026" w:type="dxa"/>
          </w:tcPr>
          <w:p w14:paraId="7F379384" w14:textId="77777777" w:rsidR="00C62296" w:rsidRDefault="00E6041C">
            <w:pPr>
              <w:pStyle w:val="TableParagraph"/>
              <w:spacing w:before="113"/>
              <w:ind w:left="57"/>
              <w:jc w:val="center"/>
              <w:rPr>
                <w:b/>
                <w:sz w:val="24"/>
              </w:rPr>
            </w:pPr>
            <w:r>
              <w:rPr>
                <w:b/>
                <w:spacing w:val="-5"/>
                <w:sz w:val="24"/>
              </w:rPr>
              <w:t>74</w:t>
            </w:r>
          </w:p>
        </w:tc>
      </w:tr>
    </w:tbl>
    <w:p w14:paraId="7F379386" w14:textId="77777777" w:rsidR="00C62296" w:rsidRDefault="00C62296">
      <w:pPr>
        <w:pStyle w:val="TableParagraph"/>
        <w:jc w:val="center"/>
        <w:rPr>
          <w:b/>
          <w:sz w:val="24"/>
        </w:rPr>
        <w:sectPr w:rsidR="00C62296">
          <w:footerReference w:type="default" r:id="rId11"/>
          <w:pgSz w:w="11900" w:h="16850"/>
          <w:pgMar w:top="1940" w:right="850" w:bottom="1540" w:left="1700" w:header="0" w:footer="1350" w:gutter="0"/>
          <w:cols w:space="720"/>
        </w:sectPr>
      </w:pPr>
    </w:p>
    <w:p w14:paraId="7F379387" w14:textId="77777777" w:rsidR="00C62296" w:rsidRDefault="00E6041C">
      <w:pPr>
        <w:spacing w:before="72"/>
        <w:ind w:left="286"/>
        <w:jc w:val="center"/>
        <w:rPr>
          <w:sz w:val="32"/>
        </w:rPr>
      </w:pPr>
      <w:r>
        <w:rPr>
          <w:spacing w:val="-2"/>
          <w:sz w:val="32"/>
        </w:rPr>
        <w:lastRenderedPageBreak/>
        <w:t>INDEX</w:t>
      </w:r>
    </w:p>
    <w:p w14:paraId="7F379388" w14:textId="77777777" w:rsidR="00C62296" w:rsidRDefault="00C62296">
      <w:pPr>
        <w:pStyle w:val="BodyText"/>
        <w:spacing w:before="143"/>
        <w:rPr>
          <w:sz w:val="20"/>
        </w:rPr>
      </w:pP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160"/>
        <w:gridCol w:w="1935"/>
      </w:tblGrid>
      <w:tr w:rsidR="00C62296" w14:paraId="7F37938B" w14:textId="77777777">
        <w:trPr>
          <w:trHeight w:val="290"/>
        </w:trPr>
        <w:tc>
          <w:tcPr>
            <w:tcW w:w="6160" w:type="dxa"/>
          </w:tcPr>
          <w:p w14:paraId="7F379389" w14:textId="77777777" w:rsidR="00C62296" w:rsidRDefault="00C62296">
            <w:pPr>
              <w:pStyle w:val="TableParagraph"/>
              <w:rPr>
                <w:sz w:val="20"/>
              </w:rPr>
            </w:pPr>
          </w:p>
        </w:tc>
        <w:tc>
          <w:tcPr>
            <w:tcW w:w="1935" w:type="dxa"/>
          </w:tcPr>
          <w:p w14:paraId="7F37938A" w14:textId="77777777" w:rsidR="00C62296" w:rsidRDefault="00E6041C">
            <w:pPr>
              <w:pStyle w:val="TableParagraph"/>
              <w:spacing w:line="267" w:lineRule="exact"/>
              <w:ind w:left="56" w:right="24"/>
              <w:jc w:val="center"/>
              <w:rPr>
                <w:b/>
                <w:sz w:val="24"/>
              </w:rPr>
            </w:pPr>
            <w:r>
              <w:rPr>
                <w:b/>
                <w:sz w:val="24"/>
              </w:rPr>
              <w:t>Page</w:t>
            </w:r>
            <w:r>
              <w:rPr>
                <w:b/>
                <w:spacing w:val="-2"/>
                <w:sz w:val="24"/>
              </w:rPr>
              <w:t xml:space="preserve"> </w:t>
            </w:r>
            <w:r>
              <w:rPr>
                <w:b/>
                <w:spacing w:val="-5"/>
                <w:sz w:val="24"/>
              </w:rPr>
              <w:t>No</w:t>
            </w:r>
          </w:p>
        </w:tc>
      </w:tr>
      <w:tr w:rsidR="00C62296" w14:paraId="7F37938E" w14:textId="77777777">
        <w:trPr>
          <w:trHeight w:val="292"/>
        </w:trPr>
        <w:tc>
          <w:tcPr>
            <w:tcW w:w="6160" w:type="dxa"/>
          </w:tcPr>
          <w:p w14:paraId="7F37938C" w14:textId="77777777" w:rsidR="00C62296" w:rsidRDefault="00E6041C">
            <w:pPr>
              <w:pStyle w:val="TableParagraph"/>
              <w:spacing w:line="267" w:lineRule="exact"/>
              <w:ind w:left="249"/>
              <w:rPr>
                <w:b/>
                <w:sz w:val="24"/>
              </w:rPr>
            </w:pPr>
            <w:r>
              <w:rPr>
                <w:b/>
                <w:sz w:val="24"/>
              </w:rPr>
              <w:t>List</w:t>
            </w:r>
            <w:r>
              <w:rPr>
                <w:b/>
                <w:spacing w:val="-6"/>
                <w:sz w:val="24"/>
              </w:rPr>
              <w:t xml:space="preserve"> </w:t>
            </w:r>
            <w:r>
              <w:rPr>
                <w:b/>
                <w:sz w:val="24"/>
              </w:rPr>
              <w:t>of</w:t>
            </w:r>
            <w:r>
              <w:rPr>
                <w:b/>
                <w:spacing w:val="-6"/>
                <w:sz w:val="24"/>
              </w:rPr>
              <w:t xml:space="preserve"> </w:t>
            </w:r>
            <w:r>
              <w:rPr>
                <w:b/>
                <w:spacing w:val="-2"/>
                <w:sz w:val="24"/>
              </w:rPr>
              <w:t>Figures</w:t>
            </w:r>
          </w:p>
        </w:tc>
        <w:tc>
          <w:tcPr>
            <w:tcW w:w="1935" w:type="dxa"/>
          </w:tcPr>
          <w:p w14:paraId="7F37938D" w14:textId="77777777" w:rsidR="00C62296" w:rsidRDefault="00E6041C">
            <w:pPr>
              <w:pStyle w:val="TableParagraph"/>
              <w:spacing w:line="267" w:lineRule="exact"/>
              <w:ind w:left="56" w:right="22"/>
              <w:jc w:val="center"/>
              <w:rPr>
                <w:b/>
                <w:sz w:val="24"/>
              </w:rPr>
            </w:pPr>
            <w:proofErr w:type="spellStart"/>
            <w:r>
              <w:rPr>
                <w:b/>
                <w:spacing w:val="-10"/>
                <w:sz w:val="24"/>
              </w:rPr>
              <w:t>i</w:t>
            </w:r>
            <w:proofErr w:type="spellEnd"/>
          </w:p>
        </w:tc>
      </w:tr>
      <w:tr w:rsidR="00C62296" w14:paraId="7F379391" w14:textId="77777777">
        <w:trPr>
          <w:trHeight w:val="277"/>
        </w:trPr>
        <w:tc>
          <w:tcPr>
            <w:tcW w:w="6160" w:type="dxa"/>
          </w:tcPr>
          <w:p w14:paraId="7F37938F" w14:textId="77777777" w:rsidR="00C62296" w:rsidRDefault="00E6041C">
            <w:pPr>
              <w:pStyle w:val="TableParagraph"/>
              <w:spacing w:line="258" w:lineRule="exact"/>
              <w:ind w:left="249"/>
              <w:rPr>
                <w:b/>
                <w:sz w:val="24"/>
              </w:rPr>
            </w:pPr>
            <w:r>
              <w:rPr>
                <w:b/>
                <w:sz w:val="24"/>
              </w:rPr>
              <w:t>List</w:t>
            </w:r>
            <w:r>
              <w:rPr>
                <w:b/>
                <w:spacing w:val="-6"/>
                <w:sz w:val="24"/>
              </w:rPr>
              <w:t xml:space="preserve"> </w:t>
            </w:r>
            <w:r>
              <w:rPr>
                <w:b/>
                <w:sz w:val="24"/>
              </w:rPr>
              <w:t>of</w:t>
            </w:r>
            <w:r>
              <w:rPr>
                <w:b/>
                <w:spacing w:val="-8"/>
                <w:sz w:val="24"/>
              </w:rPr>
              <w:t xml:space="preserve"> </w:t>
            </w:r>
            <w:r>
              <w:rPr>
                <w:b/>
                <w:spacing w:val="-2"/>
                <w:sz w:val="24"/>
              </w:rPr>
              <w:t>Tables</w:t>
            </w:r>
          </w:p>
        </w:tc>
        <w:tc>
          <w:tcPr>
            <w:tcW w:w="1935" w:type="dxa"/>
          </w:tcPr>
          <w:p w14:paraId="7F379390" w14:textId="77777777" w:rsidR="00C62296" w:rsidRDefault="00E6041C">
            <w:pPr>
              <w:pStyle w:val="TableParagraph"/>
              <w:spacing w:line="258" w:lineRule="exact"/>
              <w:ind w:left="56" w:right="25"/>
              <w:jc w:val="center"/>
              <w:rPr>
                <w:b/>
                <w:sz w:val="24"/>
              </w:rPr>
            </w:pPr>
            <w:r>
              <w:rPr>
                <w:b/>
                <w:spacing w:val="-5"/>
                <w:sz w:val="24"/>
              </w:rPr>
              <w:t>ii</w:t>
            </w:r>
          </w:p>
        </w:tc>
      </w:tr>
      <w:tr w:rsidR="00C62296" w14:paraId="7F379394" w14:textId="77777777">
        <w:trPr>
          <w:trHeight w:val="292"/>
        </w:trPr>
        <w:tc>
          <w:tcPr>
            <w:tcW w:w="6160" w:type="dxa"/>
          </w:tcPr>
          <w:p w14:paraId="7F379392" w14:textId="77777777" w:rsidR="00C62296" w:rsidRDefault="00E6041C">
            <w:pPr>
              <w:pStyle w:val="TableParagraph"/>
              <w:spacing w:line="268" w:lineRule="exact"/>
              <w:ind w:left="244"/>
              <w:rPr>
                <w:b/>
                <w:sz w:val="24"/>
              </w:rPr>
            </w:pPr>
            <w:r>
              <w:rPr>
                <w:sz w:val="24"/>
              </w:rPr>
              <w:t>1.</w:t>
            </w:r>
            <w:r>
              <w:rPr>
                <w:spacing w:val="55"/>
                <w:sz w:val="24"/>
              </w:rPr>
              <w:t xml:space="preserve"> </w:t>
            </w:r>
            <w:r>
              <w:rPr>
                <w:b/>
                <w:spacing w:val="-2"/>
                <w:sz w:val="24"/>
              </w:rPr>
              <w:t>INTRODUCTION</w:t>
            </w:r>
          </w:p>
        </w:tc>
        <w:tc>
          <w:tcPr>
            <w:tcW w:w="1935" w:type="dxa"/>
          </w:tcPr>
          <w:p w14:paraId="7F379393" w14:textId="77777777" w:rsidR="00C62296" w:rsidRDefault="00C62296">
            <w:pPr>
              <w:pStyle w:val="TableParagraph"/>
              <w:rPr>
                <w:sz w:val="20"/>
              </w:rPr>
            </w:pPr>
          </w:p>
        </w:tc>
      </w:tr>
      <w:tr w:rsidR="00C62296" w14:paraId="7F379397" w14:textId="77777777">
        <w:trPr>
          <w:trHeight w:val="272"/>
        </w:trPr>
        <w:tc>
          <w:tcPr>
            <w:tcW w:w="6160" w:type="dxa"/>
          </w:tcPr>
          <w:p w14:paraId="7F379395" w14:textId="77777777" w:rsidR="00C62296" w:rsidRDefault="00E6041C">
            <w:pPr>
              <w:pStyle w:val="TableParagraph"/>
              <w:spacing w:line="253" w:lineRule="exact"/>
              <w:ind w:left="609"/>
              <w:rPr>
                <w:sz w:val="24"/>
              </w:rPr>
            </w:pPr>
            <w:r>
              <w:rPr>
                <w:sz w:val="24"/>
              </w:rPr>
              <w:t>1.1</w:t>
            </w:r>
            <w:r>
              <w:rPr>
                <w:spacing w:val="-12"/>
                <w:sz w:val="24"/>
              </w:rPr>
              <w:t xml:space="preserve"> </w:t>
            </w:r>
            <w:r>
              <w:rPr>
                <w:sz w:val="24"/>
              </w:rPr>
              <w:t>Project</w:t>
            </w:r>
            <w:r>
              <w:rPr>
                <w:spacing w:val="-1"/>
                <w:sz w:val="24"/>
              </w:rPr>
              <w:t xml:space="preserve"> </w:t>
            </w:r>
            <w:r>
              <w:rPr>
                <w:spacing w:val="-2"/>
                <w:sz w:val="24"/>
              </w:rPr>
              <w:t>Introduction</w:t>
            </w:r>
          </w:p>
        </w:tc>
        <w:tc>
          <w:tcPr>
            <w:tcW w:w="1935" w:type="dxa"/>
          </w:tcPr>
          <w:p w14:paraId="7F379396" w14:textId="77777777" w:rsidR="00C62296" w:rsidRDefault="00E6041C">
            <w:pPr>
              <w:pStyle w:val="TableParagraph"/>
              <w:spacing w:line="253" w:lineRule="exact"/>
              <w:ind w:left="56" w:right="27"/>
              <w:jc w:val="center"/>
              <w:rPr>
                <w:sz w:val="24"/>
              </w:rPr>
            </w:pPr>
            <w:r>
              <w:rPr>
                <w:spacing w:val="-10"/>
                <w:sz w:val="24"/>
              </w:rPr>
              <w:t>2</w:t>
            </w:r>
          </w:p>
        </w:tc>
      </w:tr>
      <w:tr w:rsidR="00C62296" w14:paraId="7F37939A" w14:textId="77777777">
        <w:trPr>
          <w:trHeight w:val="290"/>
        </w:trPr>
        <w:tc>
          <w:tcPr>
            <w:tcW w:w="6160" w:type="dxa"/>
          </w:tcPr>
          <w:p w14:paraId="7F379398" w14:textId="77777777" w:rsidR="00C62296" w:rsidRDefault="00E6041C">
            <w:pPr>
              <w:pStyle w:val="TableParagraph"/>
              <w:spacing w:line="264" w:lineRule="exact"/>
              <w:ind w:left="609"/>
              <w:rPr>
                <w:sz w:val="24"/>
              </w:rPr>
            </w:pPr>
            <w:r>
              <w:rPr>
                <w:sz w:val="24"/>
              </w:rPr>
              <w:t>1.2</w:t>
            </w:r>
            <w:r>
              <w:rPr>
                <w:spacing w:val="-2"/>
                <w:sz w:val="24"/>
              </w:rPr>
              <w:t xml:space="preserve"> Scope</w:t>
            </w:r>
          </w:p>
        </w:tc>
        <w:tc>
          <w:tcPr>
            <w:tcW w:w="1935" w:type="dxa"/>
          </w:tcPr>
          <w:p w14:paraId="7F379399" w14:textId="77777777" w:rsidR="00C62296" w:rsidRDefault="00E6041C">
            <w:pPr>
              <w:pStyle w:val="TableParagraph"/>
              <w:spacing w:line="264" w:lineRule="exact"/>
              <w:ind w:left="56" w:right="27"/>
              <w:jc w:val="center"/>
              <w:rPr>
                <w:sz w:val="24"/>
              </w:rPr>
            </w:pPr>
            <w:r>
              <w:rPr>
                <w:spacing w:val="-10"/>
                <w:sz w:val="24"/>
              </w:rPr>
              <w:t>3</w:t>
            </w:r>
          </w:p>
        </w:tc>
      </w:tr>
      <w:tr w:rsidR="00C62296" w14:paraId="7F37939D" w14:textId="77777777">
        <w:trPr>
          <w:trHeight w:val="292"/>
        </w:trPr>
        <w:tc>
          <w:tcPr>
            <w:tcW w:w="6160" w:type="dxa"/>
          </w:tcPr>
          <w:p w14:paraId="7F37939B" w14:textId="77777777" w:rsidR="00C62296" w:rsidRDefault="00E6041C">
            <w:pPr>
              <w:pStyle w:val="TableParagraph"/>
              <w:spacing w:line="266" w:lineRule="exact"/>
              <w:ind w:left="609"/>
              <w:rPr>
                <w:sz w:val="24"/>
              </w:rPr>
            </w:pPr>
            <w:r>
              <w:rPr>
                <w:sz w:val="24"/>
              </w:rPr>
              <w:t>1.3</w:t>
            </w:r>
            <w:r>
              <w:rPr>
                <w:spacing w:val="-12"/>
                <w:sz w:val="24"/>
              </w:rPr>
              <w:t xml:space="preserve"> </w:t>
            </w:r>
            <w:r>
              <w:rPr>
                <w:sz w:val="24"/>
              </w:rPr>
              <w:t>Project</w:t>
            </w:r>
            <w:r>
              <w:rPr>
                <w:spacing w:val="-3"/>
                <w:sz w:val="24"/>
              </w:rPr>
              <w:t xml:space="preserve"> </w:t>
            </w:r>
            <w:r>
              <w:rPr>
                <w:spacing w:val="-2"/>
                <w:sz w:val="24"/>
              </w:rPr>
              <w:t>Overview</w:t>
            </w:r>
          </w:p>
        </w:tc>
        <w:tc>
          <w:tcPr>
            <w:tcW w:w="1935" w:type="dxa"/>
          </w:tcPr>
          <w:p w14:paraId="7F37939C" w14:textId="77777777" w:rsidR="00C62296" w:rsidRDefault="00E6041C">
            <w:pPr>
              <w:pStyle w:val="TableParagraph"/>
              <w:spacing w:line="266" w:lineRule="exact"/>
              <w:ind w:left="56" w:right="27"/>
              <w:jc w:val="center"/>
              <w:rPr>
                <w:sz w:val="24"/>
              </w:rPr>
            </w:pPr>
            <w:r>
              <w:rPr>
                <w:spacing w:val="-10"/>
                <w:sz w:val="24"/>
              </w:rPr>
              <w:t>5</w:t>
            </w:r>
          </w:p>
        </w:tc>
      </w:tr>
      <w:tr w:rsidR="00C62296" w14:paraId="7F3793A0" w14:textId="77777777">
        <w:trPr>
          <w:trHeight w:val="287"/>
        </w:trPr>
        <w:tc>
          <w:tcPr>
            <w:tcW w:w="6160" w:type="dxa"/>
          </w:tcPr>
          <w:p w14:paraId="7F37939E" w14:textId="77777777" w:rsidR="00C62296" w:rsidRDefault="00E6041C">
            <w:pPr>
              <w:pStyle w:val="TableParagraph"/>
              <w:spacing w:line="264" w:lineRule="exact"/>
              <w:ind w:left="609"/>
              <w:rPr>
                <w:sz w:val="24"/>
              </w:rPr>
            </w:pPr>
            <w:r>
              <w:rPr>
                <w:sz w:val="24"/>
              </w:rPr>
              <w:t>1.4</w:t>
            </w:r>
            <w:r>
              <w:rPr>
                <w:spacing w:val="-7"/>
                <w:sz w:val="24"/>
              </w:rPr>
              <w:t xml:space="preserve"> </w:t>
            </w:r>
            <w:r>
              <w:rPr>
                <w:spacing w:val="-2"/>
                <w:sz w:val="24"/>
              </w:rPr>
              <w:t>Objectives</w:t>
            </w:r>
          </w:p>
        </w:tc>
        <w:tc>
          <w:tcPr>
            <w:tcW w:w="1935" w:type="dxa"/>
          </w:tcPr>
          <w:p w14:paraId="7F37939F" w14:textId="77777777" w:rsidR="00C62296" w:rsidRDefault="00E6041C">
            <w:pPr>
              <w:pStyle w:val="TableParagraph"/>
              <w:spacing w:line="264" w:lineRule="exact"/>
              <w:ind w:left="56" w:right="27"/>
              <w:jc w:val="center"/>
              <w:rPr>
                <w:sz w:val="24"/>
              </w:rPr>
            </w:pPr>
            <w:r>
              <w:rPr>
                <w:spacing w:val="-10"/>
                <w:sz w:val="24"/>
              </w:rPr>
              <w:t>6</w:t>
            </w:r>
          </w:p>
        </w:tc>
      </w:tr>
      <w:tr w:rsidR="00C62296" w14:paraId="7F3793A3" w14:textId="77777777">
        <w:trPr>
          <w:trHeight w:val="325"/>
        </w:trPr>
        <w:tc>
          <w:tcPr>
            <w:tcW w:w="6160" w:type="dxa"/>
          </w:tcPr>
          <w:p w14:paraId="7F3793A1" w14:textId="77777777" w:rsidR="00C62296" w:rsidRDefault="00E6041C">
            <w:pPr>
              <w:pStyle w:val="TableParagraph"/>
              <w:spacing w:line="266" w:lineRule="exact"/>
              <w:ind w:left="244"/>
              <w:rPr>
                <w:b/>
                <w:sz w:val="24"/>
              </w:rPr>
            </w:pPr>
            <w:r>
              <w:rPr>
                <w:sz w:val="24"/>
              </w:rPr>
              <w:t>2.</w:t>
            </w:r>
            <w:r>
              <w:rPr>
                <w:spacing w:val="47"/>
                <w:sz w:val="24"/>
              </w:rPr>
              <w:t xml:space="preserve"> </w:t>
            </w:r>
            <w:r>
              <w:rPr>
                <w:b/>
                <w:sz w:val="24"/>
              </w:rPr>
              <w:t>LITERATURE</w:t>
            </w:r>
            <w:r>
              <w:rPr>
                <w:b/>
                <w:spacing w:val="-3"/>
                <w:sz w:val="24"/>
              </w:rPr>
              <w:t xml:space="preserve"> </w:t>
            </w:r>
            <w:r>
              <w:rPr>
                <w:b/>
                <w:spacing w:val="-2"/>
                <w:sz w:val="24"/>
              </w:rPr>
              <w:t>SURVEY</w:t>
            </w:r>
          </w:p>
        </w:tc>
        <w:tc>
          <w:tcPr>
            <w:tcW w:w="1935" w:type="dxa"/>
          </w:tcPr>
          <w:p w14:paraId="7F3793A2" w14:textId="77777777" w:rsidR="00C62296" w:rsidRDefault="00C62296">
            <w:pPr>
              <w:pStyle w:val="TableParagraph"/>
              <w:rPr>
                <w:sz w:val="24"/>
              </w:rPr>
            </w:pPr>
          </w:p>
        </w:tc>
      </w:tr>
      <w:tr w:rsidR="00C62296" w14:paraId="7F3793A6" w14:textId="77777777">
        <w:trPr>
          <w:trHeight w:val="277"/>
        </w:trPr>
        <w:tc>
          <w:tcPr>
            <w:tcW w:w="6160" w:type="dxa"/>
          </w:tcPr>
          <w:p w14:paraId="7F3793A4" w14:textId="77777777" w:rsidR="00C62296" w:rsidRDefault="00E6041C">
            <w:pPr>
              <w:pStyle w:val="TableParagraph"/>
              <w:spacing w:line="257" w:lineRule="exact"/>
              <w:ind w:left="609"/>
              <w:rPr>
                <w:sz w:val="24"/>
              </w:rPr>
            </w:pPr>
            <w:r>
              <w:rPr>
                <w:sz w:val="24"/>
              </w:rPr>
              <w:t>2.1</w:t>
            </w:r>
            <w:r>
              <w:rPr>
                <w:spacing w:val="-6"/>
                <w:sz w:val="24"/>
              </w:rPr>
              <w:t xml:space="preserve"> </w:t>
            </w:r>
            <w:r>
              <w:rPr>
                <w:sz w:val="24"/>
              </w:rPr>
              <w:t>Existing</w:t>
            </w:r>
            <w:r>
              <w:rPr>
                <w:spacing w:val="-3"/>
                <w:sz w:val="24"/>
              </w:rPr>
              <w:t xml:space="preserve"> </w:t>
            </w:r>
            <w:r>
              <w:rPr>
                <w:spacing w:val="-2"/>
                <w:sz w:val="24"/>
              </w:rPr>
              <w:t>System</w:t>
            </w:r>
          </w:p>
        </w:tc>
        <w:tc>
          <w:tcPr>
            <w:tcW w:w="1935" w:type="dxa"/>
          </w:tcPr>
          <w:p w14:paraId="7F3793A5" w14:textId="77777777" w:rsidR="00C62296" w:rsidRDefault="00E6041C">
            <w:pPr>
              <w:pStyle w:val="TableParagraph"/>
              <w:spacing w:line="257" w:lineRule="exact"/>
              <w:ind w:left="56" w:right="27"/>
              <w:jc w:val="center"/>
              <w:rPr>
                <w:sz w:val="24"/>
              </w:rPr>
            </w:pPr>
            <w:r>
              <w:rPr>
                <w:spacing w:val="-10"/>
                <w:sz w:val="24"/>
              </w:rPr>
              <w:t>9</w:t>
            </w:r>
          </w:p>
        </w:tc>
      </w:tr>
      <w:tr w:rsidR="00C62296" w14:paraId="7F3793A9" w14:textId="77777777">
        <w:trPr>
          <w:trHeight w:val="270"/>
        </w:trPr>
        <w:tc>
          <w:tcPr>
            <w:tcW w:w="6160" w:type="dxa"/>
          </w:tcPr>
          <w:p w14:paraId="7F3793A7" w14:textId="77777777" w:rsidR="00C62296" w:rsidRDefault="00E6041C">
            <w:pPr>
              <w:pStyle w:val="TableParagraph"/>
              <w:spacing w:line="229" w:lineRule="exact"/>
              <w:ind w:left="959"/>
              <w:rPr>
                <w:sz w:val="23"/>
              </w:rPr>
            </w:pPr>
            <w:r>
              <w:rPr>
                <w:sz w:val="23"/>
              </w:rPr>
              <w:t>2.1.1</w:t>
            </w:r>
            <w:r>
              <w:rPr>
                <w:spacing w:val="-4"/>
                <w:sz w:val="23"/>
              </w:rPr>
              <w:t xml:space="preserve"> </w:t>
            </w:r>
            <w:r>
              <w:rPr>
                <w:sz w:val="23"/>
              </w:rPr>
              <w:t>Disadvantages</w:t>
            </w:r>
            <w:r>
              <w:rPr>
                <w:spacing w:val="-19"/>
                <w:sz w:val="23"/>
              </w:rPr>
              <w:t xml:space="preserve"> </w:t>
            </w:r>
            <w:r>
              <w:rPr>
                <w:sz w:val="23"/>
              </w:rPr>
              <w:t>of</w:t>
            </w:r>
            <w:r>
              <w:rPr>
                <w:spacing w:val="-13"/>
                <w:sz w:val="23"/>
              </w:rPr>
              <w:t xml:space="preserve">  </w:t>
            </w:r>
            <w:r>
              <w:rPr>
                <w:sz w:val="23"/>
              </w:rPr>
              <w:t>Existing</w:t>
            </w:r>
            <w:r>
              <w:rPr>
                <w:spacing w:val="-8"/>
                <w:sz w:val="23"/>
              </w:rPr>
              <w:t xml:space="preserve"> </w:t>
            </w:r>
            <w:r>
              <w:rPr>
                <w:spacing w:val="-2"/>
                <w:sz w:val="23"/>
              </w:rPr>
              <w:t>System</w:t>
            </w:r>
          </w:p>
        </w:tc>
        <w:tc>
          <w:tcPr>
            <w:tcW w:w="1935" w:type="dxa"/>
          </w:tcPr>
          <w:p w14:paraId="7F3793A8" w14:textId="77777777" w:rsidR="00C62296" w:rsidRDefault="00E6041C">
            <w:pPr>
              <w:pStyle w:val="TableParagraph"/>
              <w:spacing w:line="250" w:lineRule="exact"/>
              <w:ind w:left="56" w:right="24"/>
              <w:jc w:val="center"/>
              <w:rPr>
                <w:sz w:val="24"/>
              </w:rPr>
            </w:pPr>
            <w:r>
              <w:rPr>
                <w:spacing w:val="-5"/>
                <w:sz w:val="24"/>
              </w:rPr>
              <w:t>10</w:t>
            </w:r>
          </w:p>
        </w:tc>
      </w:tr>
      <w:tr w:rsidR="00C62296" w14:paraId="7F3793AC" w14:textId="77777777">
        <w:trPr>
          <w:trHeight w:val="277"/>
        </w:trPr>
        <w:tc>
          <w:tcPr>
            <w:tcW w:w="6160" w:type="dxa"/>
          </w:tcPr>
          <w:p w14:paraId="7F3793AA" w14:textId="77777777" w:rsidR="00C62296" w:rsidRDefault="00E6041C">
            <w:pPr>
              <w:pStyle w:val="TableParagraph"/>
              <w:spacing w:line="257" w:lineRule="exact"/>
              <w:ind w:left="609"/>
              <w:rPr>
                <w:sz w:val="24"/>
              </w:rPr>
            </w:pPr>
            <w:r>
              <w:rPr>
                <w:sz w:val="24"/>
              </w:rPr>
              <w:t>2.2</w:t>
            </w:r>
            <w:r>
              <w:rPr>
                <w:spacing w:val="-6"/>
                <w:sz w:val="24"/>
              </w:rPr>
              <w:t xml:space="preserve"> </w:t>
            </w:r>
            <w:r>
              <w:rPr>
                <w:sz w:val="24"/>
              </w:rPr>
              <w:t>Proposed</w:t>
            </w:r>
            <w:r>
              <w:rPr>
                <w:spacing w:val="-4"/>
                <w:sz w:val="24"/>
              </w:rPr>
              <w:t xml:space="preserve"> </w:t>
            </w:r>
            <w:r>
              <w:rPr>
                <w:spacing w:val="-2"/>
                <w:sz w:val="24"/>
              </w:rPr>
              <w:t>System</w:t>
            </w:r>
          </w:p>
        </w:tc>
        <w:tc>
          <w:tcPr>
            <w:tcW w:w="1935" w:type="dxa"/>
          </w:tcPr>
          <w:p w14:paraId="7F3793AB" w14:textId="77777777" w:rsidR="00C62296" w:rsidRDefault="00E6041C">
            <w:pPr>
              <w:pStyle w:val="TableParagraph"/>
              <w:spacing w:line="257" w:lineRule="exact"/>
              <w:ind w:left="56" w:right="24"/>
              <w:jc w:val="center"/>
              <w:rPr>
                <w:sz w:val="24"/>
              </w:rPr>
            </w:pPr>
            <w:r>
              <w:rPr>
                <w:spacing w:val="-5"/>
                <w:sz w:val="24"/>
              </w:rPr>
              <w:t>12</w:t>
            </w:r>
          </w:p>
        </w:tc>
      </w:tr>
      <w:tr w:rsidR="00C62296" w14:paraId="7F3793AF" w14:textId="77777777">
        <w:trPr>
          <w:trHeight w:val="277"/>
        </w:trPr>
        <w:tc>
          <w:tcPr>
            <w:tcW w:w="6160" w:type="dxa"/>
          </w:tcPr>
          <w:p w14:paraId="7F3793AD" w14:textId="77777777" w:rsidR="00C62296" w:rsidRDefault="00E6041C">
            <w:pPr>
              <w:pStyle w:val="TableParagraph"/>
              <w:tabs>
                <w:tab w:val="left" w:pos="1679"/>
              </w:tabs>
              <w:spacing w:line="257" w:lineRule="exact"/>
              <w:ind w:left="950"/>
              <w:rPr>
                <w:position w:val="1"/>
                <w:sz w:val="24"/>
              </w:rPr>
            </w:pPr>
            <w:r>
              <w:rPr>
                <w:spacing w:val="-2"/>
                <w:sz w:val="24"/>
              </w:rPr>
              <w:t>2.2.1</w:t>
            </w:r>
            <w:r>
              <w:rPr>
                <w:sz w:val="24"/>
              </w:rPr>
              <w:tab/>
            </w:r>
            <w:r>
              <w:rPr>
                <w:spacing w:val="-2"/>
                <w:position w:val="1"/>
                <w:sz w:val="24"/>
              </w:rPr>
              <w:t>Advantages</w:t>
            </w:r>
            <w:r>
              <w:rPr>
                <w:spacing w:val="-3"/>
                <w:position w:val="1"/>
                <w:sz w:val="24"/>
              </w:rPr>
              <w:t xml:space="preserve"> </w:t>
            </w:r>
            <w:r>
              <w:rPr>
                <w:spacing w:val="-2"/>
                <w:position w:val="1"/>
                <w:sz w:val="24"/>
              </w:rPr>
              <w:t>of</w:t>
            </w:r>
            <w:r>
              <w:rPr>
                <w:spacing w:val="-10"/>
                <w:position w:val="1"/>
                <w:sz w:val="24"/>
              </w:rPr>
              <w:t xml:space="preserve">  </w:t>
            </w:r>
            <w:r>
              <w:rPr>
                <w:spacing w:val="-2"/>
                <w:position w:val="1"/>
                <w:sz w:val="24"/>
              </w:rPr>
              <w:t>Proposed</w:t>
            </w:r>
            <w:r>
              <w:rPr>
                <w:spacing w:val="-3"/>
                <w:position w:val="1"/>
                <w:sz w:val="24"/>
              </w:rPr>
              <w:t xml:space="preserve"> </w:t>
            </w:r>
            <w:r>
              <w:rPr>
                <w:spacing w:val="-2"/>
                <w:position w:val="1"/>
                <w:sz w:val="24"/>
              </w:rPr>
              <w:t>System</w:t>
            </w:r>
          </w:p>
        </w:tc>
        <w:tc>
          <w:tcPr>
            <w:tcW w:w="1935" w:type="dxa"/>
          </w:tcPr>
          <w:p w14:paraId="7F3793AE" w14:textId="77777777" w:rsidR="00C62296" w:rsidRDefault="00E6041C">
            <w:pPr>
              <w:pStyle w:val="TableParagraph"/>
              <w:spacing w:line="257" w:lineRule="exact"/>
              <w:ind w:left="56"/>
              <w:jc w:val="center"/>
              <w:rPr>
                <w:sz w:val="24"/>
              </w:rPr>
            </w:pPr>
            <w:r>
              <w:rPr>
                <w:spacing w:val="-5"/>
                <w:sz w:val="24"/>
              </w:rPr>
              <w:t>13</w:t>
            </w:r>
          </w:p>
        </w:tc>
      </w:tr>
      <w:tr w:rsidR="00C62296" w14:paraId="7F3793B2" w14:textId="77777777">
        <w:trPr>
          <w:trHeight w:val="273"/>
        </w:trPr>
        <w:tc>
          <w:tcPr>
            <w:tcW w:w="6160" w:type="dxa"/>
          </w:tcPr>
          <w:p w14:paraId="7F3793B0" w14:textId="77777777" w:rsidR="00C62296" w:rsidRDefault="00E6041C">
            <w:pPr>
              <w:pStyle w:val="TableParagraph"/>
              <w:spacing w:line="252" w:lineRule="exact"/>
              <w:ind w:left="306"/>
              <w:rPr>
                <w:b/>
                <w:sz w:val="24"/>
              </w:rPr>
            </w:pPr>
            <w:r>
              <w:rPr>
                <w:sz w:val="24"/>
              </w:rPr>
              <w:t>3.</w:t>
            </w:r>
            <w:r>
              <w:rPr>
                <w:spacing w:val="50"/>
                <w:sz w:val="24"/>
              </w:rPr>
              <w:t xml:space="preserve"> </w:t>
            </w:r>
            <w:r>
              <w:rPr>
                <w:b/>
                <w:sz w:val="24"/>
              </w:rPr>
              <w:t xml:space="preserve">SYSTEM </w:t>
            </w:r>
            <w:r>
              <w:rPr>
                <w:b/>
                <w:spacing w:val="-2"/>
                <w:sz w:val="24"/>
              </w:rPr>
              <w:t>ANALYSIS</w:t>
            </w:r>
          </w:p>
        </w:tc>
        <w:tc>
          <w:tcPr>
            <w:tcW w:w="1935" w:type="dxa"/>
          </w:tcPr>
          <w:p w14:paraId="7F3793B1" w14:textId="77777777" w:rsidR="00C62296" w:rsidRDefault="00C62296">
            <w:pPr>
              <w:pStyle w:val="TableParagraph"/>
              <w:rPr>
                <w:sz w:val="20"/>
              </w:rPr>
            </w:pPr>
          </w:p>
        </w:tc>
      </w:tr>
      <w:tr w:rsidR="00C62296" w14:paraId="7F3793B5" w14:textId="77777777">
        <w:trPr>
          <w:trHeight w:val="277"/>
        </w:trPr>
        <w:tc>
          <w:tcPr>
            <w:tcW w:w="6160" w:type="dxa"/>
          </w:tcPr>
          <w:p w14:paraId="7F3793B3" w14:textId="77777777" w:rsidR="00C62296" w:rsidRDefault="00E6041C">
            <w:pPr>
              <w:pStyle w:val="TableParagraph"/>
              <w:spacing w:line="257" w:lineRule="exact"/>
              <w:ind w:left="609"/>
              <w:rPr>
                <w:sz w:val="24"/>
              </w:rPr>
            </w:pPr>
            <w:r>
              <w:rPr>
                <w:sz w:val="24"/>
              </w:rPr>
              <w:t>3.1</w:t>
            </w:r>
            <w:r>
              <w:rPr>
                <w:spacing w:val="-10"/>
                <w:sz w:val="24"/>
              </w:rPr>
              <w:t xml:space="preserve"> </w:t>
            </w:r>
            <w:r>
              <w:rPr>
                <w:sz w:val="24"/>
              </w:rPr>
              <w:t>Functional</w:t>
            </w:r>
            <w:r>
              <w:rPr>
                <w:spacing w:val="-7"/>
                <w:sz w:val="24"/>
              </w:rPr>
              <w:t xml:space="preserve"> </w:t>
            </w:r>
            <w:r>
              <w:rPr>
                <w:spacing w:val="-2"/>
                <w:sz w:val="24"/>
              </w:rPr>
              <w:t>Requirements</w:t>
            </w:r>
          </w:p>
        </w:tc>
        <w:tc>
          <w:tcPr>
            <w:tcW w:w="1935" w:type="dxa"/>
          </w:tcPr>
          <w:p w14:paraId="7F3793B4" w14:textId="77777777" w:rsidR="00C62296" w:rsidRDefault="00E6041C">
            <w:pPr>
              <w:pStyle w:val="TableParagraph"/>
              <w:spacing w:line="257" w:lineRule="exact"/>
              <w:ind w:left="56" w:right="24"/>
              <w:jc w:val="center"/>
              <w:rPr>
                <w:sz w:val="24"/>
              </w:rPr>
            </w:pPr>
            <w:r>
              <w:rPr>
                <w:spacing w:val="-5"/>
                <w:sz w:val="24"/>
              </w:rPr>
              <w:t>16</w:t>
            </w:r>
          </w:p>
        </w:tc>
      </w:tr>
      <w:tr w:rsidR="00C62296" w14:paraId="7F3793B8" w14:textId="77777777">
        <w:trPr>
          <w:trHeight w:val="296"/>
        </w:trPr>
        <w:tc>
          <w:tcPr>
            <w:tcW w:w="6160" w:type="dxa"/>
          </w:tcPr>
          <w:p w14:paraId="7F3793B6" w14:textId="77777777" w:rsidR="00C62296" w:rsidRDefault="00E6041C">
            <w:pPr>
              <w:pStyle w:val="TableParagraph"/>
              <w:spacing w:line="265" w:lineRule="exact"/>
              <w:ind w:left="969"/>
              <w:rPr>
                <w:sz w:val="24"/>
              </w:rPr>
            </w:pPr>
            <w:r>
              <w:rPr>
                <w:sz w:val="24"/>
              </w:rPr>
              <w:t>3.1.1</w:t>
            </w:r>
            <w:r>
              <w:rPr>
                <w:spacing w:val="-9"/>
                <w:sz w:val="24"/>
              </w:rPr>
              <w:t xml:space="preserve"> </w:t>
            </w:r>
            <w:r>
              <w:rPr>
                <w:sz w:val="24"/>
              </w:rPr>
              <w:t>Data</w:t>
            </w:r>
            <w:r>
              <w:rPr>
                <w:spacing w:val="-7"/>
                <w:sz w:val="24"/>
              </w:rPr>
              <w:t xml:space="preserve"> </w:t>
            </w:r>
            <w:r>
              <w:rPr>
                <w:spacing w:val="-2"/>
                <w:sz w:val="24"/>
              </w:rPr>
              <w:t>Collection</w:t>
            </w:r>
          </w:p>
        </w:tc>
        <w:tc>
          <w:tcPr>
            <w:tcW w:w="1935" w:type="dxa"/>
          </w:tcPr>
          <w:p w14:paraId="7F3793B7" w14:textId="77777777" w:rsidR="00C62296" w:rsidRDefault="00E6041C">
            <w:pPr>
              <w:pStyle w:val="TableParagraph"/>
              <w:spacing w:line="265" w:lineRule="exact"/>
              <w:ind w:left="56" w:right="24"/>
              <w:jc w:val="center"/>
              <w:rPr>
                <w:sz w:val="24"/>
              </w:rPr>
            </w:pPr>
            <w:r>
              <w:rPr>
                <w:spacing w:val="-5"/>
                <w:sz w:val="24"/>
              </w:rPr>
              <w:t>17</w:t>
            </w:r>
          </w:p>
        </w:tc>
      </w:tr>
      <w:tr w:rsidR="00C62296" w14:paraId="7F3793BB" w14:textId="77777777">
        <w:trPr>
          <w:trHeight w:val="292"/>
        </w:trPr>
        <w:tc>
          <w:tcPr>
            <w:tcW w:w="6160" w:type="dxa"/>
          </w:tcPr>
          <w:p w14:paraId="7F3793B9" w14:textId="77777777" w:rsidR="00C62296" w:rsidRDefault="00E6041C">
            <w:pPr>
              <w:pStyle w:val="TableParagraph"/>
              <w:spacing w:line="265" w:lineRule="exact"/>
              <w:ind w:left="969"/>
              <w:rPr>
                <w:sz w:val="24"/>
              </w:rPr>
            </w:pPr>
            <w:r>
              <w:rPr>
                <w:sz w:val="24"/>
              </w:rPr>
              <w:t>3.1.2</w:t>
            </w:r>
            <w:r>
              <w:rPr>
                <w:spacing w:val="-11"/>
                <w:sz w:val="24"/>
              </w:rPr>
              <w:t xml:space="preserve"> </w:t>
            </w:r>
            <w:r>
              <w:rPr>
                <w:sz w:val="24"/>
              </w:rPr>
              <w:t>Data</w:t>
            </w:r>
            <w:r>
              <w:rPr>
                <w:spacing w:val="-10"/>
                <w:sz w:val="24"/>
              </w:rPr>
              <w:t xml:space="preserve"> </w:t>
            </w:r>
            <w:r>
              <w:rPr>
                <w:spacing w:val="-2"/>
                <w:sz w:val="24"/>
              </w:rPr>
              <w:t>Preprocessing</w:t>
            </w:r>
          </w:p>
        </w:tc>
        <w:tc>
          <w:tcPr>
            <w:tcW w:w="1935" w:type="dxa"/>
          </w:tcPr>
          <w:p w14:paraId="7F3793BA" w14:textId="77777777" w:rsidR="00C62296" w:rsidRDefault="00E6041C">
            <w:pPr>
              <w:pStyle w:val="TableParagraph"/>
              <w:spacing w:line="265" w:lineRule="exact"/>
              <w:ind w:left="56" w:right="24"/>
              <w:jc w:val="center"/>
              <w:rPr>
                <w:sz w:val="24"/>
              </w:rPr>
            </w:pPr>
            <w:r>
              <w:rPr>
                <w:spacing w:val="-5"/>
                <w:sz w:val="24"/>
              </w:rPr>
              <w:t>18</w:t>
            </w:r>
          </w:p>
        </w:tc>
      </w:tr>
      <w:tr w:rsidR="00C62296" w14:paraId="7F3793BE" w14:textId="77777777">
        <w:trPr>
          <w:trHeight w:val="272"/>
        </w:trPr>
        <w:tc>
          <w:tcPr>
            <w:tcW w:w="6160" w:type="dxa"/>
          </w:tcPr>
          <w:p w14:paraId="7F3793BC" w14:textId="77777777" w:rsidR="00C62296" w:rsidRDefault="00E6041C">
            <w:pPr>
              <w:pStyle w:val="TableParagraph"/>
              <w:spacing w:line="253" w:lineRule="exact"/>
              <w:ind w:left="969"/>
              <w:rPr>
                <w:sz w:val="24"/>
              </w:rPr>
            </w:pPr>
            <w:r>
              <w:rPr>
                <w:sz w:val="24"/>
              </w:rPr>
              <w:t>3.1.3</w:t>
            </w:r>
            <w:r>
              <w:rPr>
                <w:spacing w:val="-12"/>
                <w:sz w:val="24"/>
              </w:rPr>
              <w:t xml:space="preserve"> </w:t>
            </w:r>
            <w:r>
              <w:rPr>
                <w:sz w:val="24"/>
              </w:rPr>
              <w:t>Training</w:t>
            </w:r>
            <w:r>
              <w:rPr>
                <w:spacing w:val="-4"/>
                <w:sz w:val="24"/>
              </w:rPr>
              <w:t xml:space="preserve"> </w:t>
            </w:r>
            <w:r>
              <w:rPr>
                <w:sz w:val="24"/>
              </w:rPr>
              <w:t>and</w:t>
            </w:r>
            <w:r>
              <w:rPr>
                <w:spacing w:val="-6"/>
                <w:sz w:val="24"/>
              </w:rPr>
              <w:t xml:space="preserve"> </w:t>
            </w:r>
            <w:r>
              <w:rPr>
                <w:spacing w:val="-2"/>
                <w:sz w:val="24"/>
              </w:rPr>
              <w:t>Testing</w:t>
            </w:r>
          </w:p>
        </w:tc>
        <w:tc>
          <w:tcPr>
            <w:tcW w:w="1935" w:type="dxa"/>
          </w:tcPr>
          <w:p w14:paraId="7F3793BD" w14:textId="77777777" w:rsidR="00C62296" w:rsidRDefault="00E6041C">
            <w:pPr>
              <w:pStyle w:val="TableParagraph"/>
              <w:spacing w:line="253" w:lineRule="exact"/>
              <w:ind w:left="56" w:right="24"/>
              <w:jc w:val="center"/>
              <w:rPr>
                <w:sz w:val="24"/>
              </w:rPr>
            </w:pPr>
            <w:r>
              <w:rPr>
                <w:spacing w:val="-5"/>
                <w:sz w:val="24"/>
              </w:rPr>
              <w:t>20</w:t>
            </w:r>
          </w:p>
        </w:tc>
      </w:tr>
      <w:tr w:rsidR="00C62296" w14:paraId="7F3793C1" w14:textId="77777777">
        <w:trPr>
          <w:trHeight w:val="297"/>
        </w:trPr>
        <w:tc>
          <w:tcPr>
            <w:tcW w:w="6160" w:type="dxa"/>
          </w:tcPr>
          <w:p w14:paraId="7F3793BF" w14:textId="77777777" w:rsidR="00C62296" w:rsidRDefault="00E6041C">
            <w:pPr>
              <w:pStyle w:val="TableParagraph"/>
              <w:spacing w:line="263" w:lineRule="exact"/>
              <w:ind w:left="969"/>
              <w:rPr>
                <w:sz w:val="24"/>
              </w:rPr>
            </w:pPr>
            <w:r>
              <w:rPr>
                <w:sz w:val="24"/>
              </w:rPr>
              <w:t>3.1.4</w:t>
            </w:r>
            <w:r>
              <w:rPr>
                <w:spacing w:val="-8"/>
                <w:sz w:val="24"/>
              </w:rPr>
              <w:t xml:space="preserve"> </w:t>
            </w:r>
            <w:r>
              <w:rPr>
                <w:spacing w:val="-2"/>
                <w:sz w:val="24"/>
              </w:rPr>
              <w:t>Modeling</w:t>
            </w:r>
          </w:p>
        </w:tc>
        <w:tc>
          <w:tcPr>
            <w:tcW w:w="1935" w:type="dxa"/>
          </w:tcPr>
          <w:p w14:paraId="7F3793C0" w14:textId="77777777" w:rsidR="00C62296" w:rsidRDefault="00E6041C">
            <w:pPr>
              <w:pStyle w:val="TableParagraph"/>
              <w:spacing w:line="263" w:lineRule="exact"/>
              <w:ind w:left="56" w:right="24"/>
              <w:jc w:val="center"/>
              <w:rPr>
                <w:sz w:val="24"/>
              </w:rPr>
            </w:pPr>
            <w:r>
              <w:rPr>
                <w:spacing w:val="-5"/>
                <w:sz w:val="24"/>
              </w:rPr>
              <w:t>22</w:t>
            </w:r>
          </w:p>
        </w:tc>
      </w:tr>
      <w:tr w:rsidR="00C62296" w14:paraId="7F3793C4" w14:textId="77777777">
        <w:trPr>
          <w:trHeight w:val="271"/>
        </w:trPr>
        <w:tc>
          <w:tcPr>
            <w:tcW w:w="6160" w:type="dxa"/>
          </w:tcPr>
          <w:p w14:paraId="7F3793C2" w14:textId="77777777" w:rsidR="00C62296" w:rsidRDefault="00E6041C">
            <w:pPr>
              <w:pStyle w:val="TableParagraph"/>
              <w:spacing w:line="251" w:lineRule="exact"/>
              <w:ind w:left="969"/>
              <w:rPr>
                <w:sz w:val="24"/>
              </w:rPr>
            </w:pPr>
            <w:r>
              <w:rPr>
                <w:sz w:val="24"/>
              </w:rPr>
              <w:t>3.1.5</w:t>
            </w:r>
            <w:r>
              <w:rPr>
                <w:spacing w:val="-10"/>
                <w:sz w:val="24"/>
              </w:rPr>
              <w:t xml:space="preserve"> </w:t>
            </w:r>
            <w:r>
              <w:rPr>
                <w:spacing w:val="-2"/>
                <w:sz w:val="24"/>
              </w:rPr>
              <w:t>Predicting</w:t>
            </w:r>
          </w:p>
        </w:tc>
        <w:tc>
          <w:tcPr>
            <w:tcW w:w="1935" w:type="dxa"/>
          </w:tcPr>
          <w:p w14:paraId="7F3793C3" w14:textId="77777777" w:rsidR="00C62296" w:rsidRDefault="00E6041C">
            <w:pPr>
              <w:pStyle w:val="TableParagraph"/>
              <w:spacing w:line="251" w:lineRule="exact"/>
              <w:ind w:left="56" w:right="24"/>
              <w:jc w:val="center"/>
              <w:rPr>
                <w:sz w:val="24"/>
              </w:rPr>
            </w:pPr>
            <w:r>
              <w:rPr>
                <w:spacing w:val="-5"/>
                <w:sz w:val="24"/>
              </w:rPr>
              <w:t>25</w:t>
            </w:r>
          </w:p>
        </w:tc>
      </w:tr>
      <w:tr w:rsidR="00C62296" w14:paraId="7F3793C7" w14:textId="77777777">
        <w:trPr>
          <w:trHeight w:val="291"/>
        </w:trPr>
        <w:tc>
          <w:tcPr>
            <w:tcW w:w="6160" w:type="dxa"/>
          </w:tcPr>
          <w:p w14:paraId="7F3793C5" w14:textId="77777777" w:rsidR="00C62296" w:rsidRDefault="00E6041C">
            <w:pPr>
              <w:pStyle w:val="TableParagraph"/>
              <w:spacing w:line="266" w:lineRule="exact"/>
              <w:ind w:left="609"/>
              <w:rPr>
                <w:sz w:val="24"/>
              </w:rPr>
            </w:pPr>
            <w:r>
              <w:rPr>
                <w:sz w:val="24"/>
              </w:rPr>
              <w:t>3.2</w:t>
            </w:r>
            <w:r>
              <w:rPr>
                <w:spacing w:val="-10"/>
                <w:sz w:val="24"/>
              </w:rPr>
              <w:t xml:space="preserve"> </w:t>
            </w:r>
            <w:r>
              <w:rPr>
                <w:sz w:val="24"/>
              </w:rPr>
              <w:t>Performance</w:t>
            </w:r>
            <w:r>
              <w:rPr>
                <w:spacing w:val="-8"/>
                <w:sz w:val="24"/>
              </w:rPr>
              <w:t xml:space="preserve"> </w:t>
            </w:r>
            <w:r>
              <w:rPr>
                <w:spacing w:val="-2"/>
                <w:sz w:val="24"/>
              </w:rPr>
              <w:t>Requirements</w:t>
            </w:r>
          </w:p>
        </w:tc>
        <w:tc>
          <w:tcPr>
            <w:tcW w:w="1935" w:type="dxa"/>
          </w:tcPr>
          <w:p w14:paraId="7F3793C6" w14:textId="77777777" w:rsidR="00C62296" w:rsidRDefault="00E6041C">
            <w:pPr>
              <w:pStyle w:val="TableParagraph"/>
              <w:spacing w:line="266" w:lineRule="exact"/>
              <w:ind w:left="56" w:right="24"/>
              <w:jc w:val="center"/>
              <w:rPr>
                <w:sz w:val="24"/>
              </w:rPr>
            </w:pPr>
            <w:r>
              <w:rPr>
                <w:spacing w:val="-5"/>
                <w:sz w:val="24"/>
              </w:rPr>
              <w:t>26</w:t>
            </w:r>
          </w:p>
        </w:tc>
      </w:tr>
      <w:tr w:rsidR="00C62296" w14:paraId="7F3793CA" w14:textId="77777777">
        <w:trPr>
          <w:trHeight w:val="273"/>
        </w:trPr>
        <w:tc>
          <w:tcPr>
            <w:tcW w:w="6160" w:type="dxa"/>
          </w:tcPr>
          <w:p w14:paraId="7F3793C8" w14:textId="77777777" w:rsidR="00C62296" w:rsidRDefault="00E6041C">
            <w:pPr>
              <w:pStyle w:val="TableParagraph"/>
              <w:spacing w:line="252" w:lineRule="exact"/>
              <w:ind w:left="609"/>
              <w:rPr>
                <w:sz w:val="24"/>
              </w:rPr>
            </w:pPr>
            <w:r>
              <w:rPr>
                <w:sz w:val="24"/>
              </w:rPr>
              <w:t>3.3</w:t>
            </w:r>
            <w:r>
              <w:rPr>
                <w:spacing w:val="-12"/>
                <w:sz w:val="24"/>
              </w:rPr>
              <w:t xml:space="preserve"> </w:t>
            </w:r>
            <w:r>
              <w:rPr>
                <w:sz w:val="24"/>
              </w:rPr>
              <w:t>Software</w:t>
            </w:r>
            <w:r>
              <w:rPr>
                <w:spacing w:val="-6"/>
                <w:sz w:val="24"/>
              </w:rPr>
              <w:t xml:space="preserve"> </w:t>
            </w:r>
            <w:r>
              <w:rPr>
                <w:spacing w:val="-2"/>
                <w:sz w:val="24"/>
              </w:rPr>
              <w:t>Requirements</w:t>
            </w:r>
          </w:p>
        </w:tc>
        <w:tc>
          <w:tcPr>
            <w:tcW w:w="1935" w:type="dxa"/>
          </w:tcPr>
          <w:p w14:paraId="7F3793C9" w14:textId="77777777" w:rsidR="00C62296" w:rsidRDefault="00E6041C">
            <w:pPr>
              <w:pStyle w:val="TableParagraph"/>
              <w:spacing w:line="252" w:lineRule="exact"/>
              <w:ind w:left="56" w:right="24"/>
              <w:jc w:val="center"/>
              <w:rPr>
                <w:sz w:val="24"/>
              </w:rPr>
            </w:pPr>
            <w:r>
              <w:rPr>
                <w:spacing w:val="-5"/>
                <w:sz w:val="24"/>
              </w:rPr>
              <w:t>26</w:t>
            </w:r>
          </w:p>
        </w:tc>
      </w:tr>
      <w:tr w:rsidR="00C62296" w14:paraId="7F3793CD" w14:textId="77777777">
        <w:trPr>
          <w:trHeight w:val="276"/>
        </w:trPr>
        <w:tc>
          <w:tcPr>
            <w:tcW w:w="6160" w:type="dxa"/>
          </w:tcPr>
          <w:p w14:paraId="7F3793CB" w14:textId="77777777" w:rsidR="00C62296" w:rsidRDefault="00E6041C">
            <w:pPr>
              <w:pStyle w:val="TableParagraph"/>
              <w:spacing w:line="257" w:lineRule="exact"/>
              <w:ind w:left="969"/>
              <w:rPr>
                <w:sz w:val="24"/>
              </w:rPr>
            </w:pPr>
            <w:r>
              <w:rPr>
                <w:sz w:val="24"/>
              </w:rPr>
              <w:t>3.3.1</w:t>
            </w:r>
            <w:r>
              <w:rPr>
                <w:spacing w:val="-10"/>
                <w:sz w:val="24"/>
              </w:rPr>
              <w:t xml:space="preserve"> </w:t>
            </w:r>
            <w:r>
              <w:rPr>
                <w:spacing w:val="-2"/>
                <w:sz w:val="24"/>
              </w:rPr>
              <w:t>React.js</w:t>
            </w:r>
          </w:p>
        </w:tc>
        <w:tc>
          <w:tcPr>
            <w:tcW w:w="1935" w:type="dxa"/>
          </w:tcPr>
          <w:p w14:paraId="7F3793CC" w14:textId="77777777" w:rsidR="00C62296" w:rsidRDefault="00E6041C">
            <w:pPr>
              <w:pStyle w:val="TableParagraph"/>
              <w:spacing w:line="257" w:lineRule="exact"/>
              <w:ind w:left="56" w:right="24"/>
              <w:jc w:val="center"/>
              <w:rPr>
                <w:sz w:val="24"/>
              </w:rPr>
            </w:pPr>
            <w:r>
              <w:rPr>
                <w:spacing w:val="-5"/>
                <w:sz w:val="24"/>
              </w:rPr>
              <w:t>27</w:t>
            </w:r>
          </w:p>
        </w:tc>
      </w:tr>
      <w:tr w:rsidR="00C62296" w14:paraId="7F3793D0" w14:textId="77777777">
        <w:trPr>
          <w:trHeight w:val="278"/>
        </w:trPr>
        <w:tc>
          <w:tcPr>
            <w:tcW w:w="6160" w:type="dxa"/>
          </w:tcPr>
          <w:p w14:paraId="7F3793CE" w14:textId="77777777" w:rsidR="00C62296" w:rsidRDefault="00E6041C">
            <w:pPr>
              <w:pStyle w:val="TableParagraph"/>
              <w:spacing w:line="258" w:lineRule="exact"/>
              <w:ind w:left="969"/>
              <w:rPr>
                <w:sz w:val="24"/>
              </w:rPr>
            </w:pPr>
            <w:r>
              <w:rPr>
                <w:sz w:val="24"/>
              </w:rPr>
              <w:t>3.3.2</w:t>
            </w:r>
            <w:r>
              <w:rPr>
                <w:spacing w:val="-10"/>
                <w:sz w:val="24"/>
              </w:rPr>
              <w:t xml:space="preserve"> </w:t>
            </w:r>
            <w:r>
              <w:rPr>
                <w:spacing w:val="-2"/>
                <w:sz w:val="24"/>
              </w:rPr>
              <w:t>node.js</w:t>
            </w:r>
          </w:p>
        </w:tc>
        <w:tc>
          <w:tcPr>
            <w:tcW w:w="1935" w:type="dxa"/>
          </w:tcPr>
          <w:p w14:paraId="7F3793CF" w14:textId="77777777" w:rsidR="00C62296" w:rsidRDefault="00E6041C">
            <w:pPr>
              <w:pStyle w:val="TableParagraph"/>
              <w:spacing w:line="258" w:lineRule="exact"/>
              <w:ind w:left="56" w:right="24"/>
              <w:jc w:val="center"/>
              <w:rPr>
                <w:sz w:val="24"/>
              </w:rPr>
            </w:pPr>
            <w:r>
              <w:rPr>
                <w:spacing w:val="-5"/>
                <w:sz w:val="24"/>
              </w:rPr>
              <w:t>28</w:t>
            </w:r>
          </w:p>
        </w:tc>
      </w:tr>
      <w:tr w:rsidR="00C62296" w14:paraId="7F3793D3" w14:textId="77777777">
        <w:trPr>
          <w:trHeight w:val="272"/>
        </w:trPr>
        <w:tc>
          <w:tcPr>
            <w:tcW w:w="6160" w:type="dxa"/>
          </w:tcPr>
          <w:p w14:paraId="7F3793D1" w14:textId="77777777" w:rsidR="00C62296" w:rsidRDefault="00E6041C">
            <w:pPr>
              <w:pStyle w:val="TableParagraph"/>
              <w:spacing w:line="253" w:lineRule="exact"/>
              <w:ind w:left="969"/>
              <w:rPr>
                <w:sz w:val="24"/>
              </w:rPr>
            </w:pPr>
            <w:r>
              <w:rPr>
                <w:sz w:val="24"/>
              </w:rPr>
              <w:t>3.3.3</w:t>
            </w:r>
            <w:r>
              <w:rPr>
                <w:spacing w:val="-14"/>
                <w:sz w:val="24"/>
              </w:rPr>
              <w:t xml:space="preserve"> </w:t>
            </w:r>
            <w:r>
              <w:rPr>
                <w:spacing w:val="-2"/>
                <w:sz w:val="24"/>
              </w:rPr>
              <w:t>Express.js</w:t>
            </w:r>
          </w:p>
        </w:tc>
        <w:tc>
          <w:tcPr>
            <w:tcW w:w="1935" w:type="dxa"/>
          </w:tcPr>
          <w:p w14:paraId="7F3793D2" w14:textId="77777777" w:rsidR="00C62296" w:rsidRDefault="00E6041C">
            <w:pPr>
              <w:pStyle w:val="TableParagraph"/>
              <w:spacing w:line="253" w:lineRule="exact"/>
              <w:ind w:left="56" w:right="24"/>
              <w:jc w:val="center"/>
              <w:rPr>
                <w:sz w:val="24"/>
              </w:rPr>
            </w:pPr>
            <w:r>
              <w:rPr>
                <w:spacing w:val="-5"/>
                <w:sz w:val="24"/>
              </w:rPr>
              <w:t>29</w:t>
            </w:r>
          </w:p>
        </w:tc>
      </w:tr>
      <w:tr w:rsidR="00C62296" w14:paraId="7F3793D6" w14:textId="77777777">
        <w:trPr>
          <w:trHeight w:val="285"/>
        </w:trPr>
        <w:tc>
          <w:tcPr>
            <w:tcW w:w="6160" w:type="dxa"/>
          </w:tcPr>
          <w:p w14:paraId="7F3793D4" w14:textId="77777777" w:rsidR="00C62296" w:rsidRDefault="00E6041C">
            <w:pPr>
              <w:pStyle w:val="TableParagraph"/>
              <w:spacing w:line="263" w:lineRule="exact"/>
              <w:ind w:left="969"/>
              <w:rPr>
                <w:sz w:val="24"/>
              </w:rPr>
            </w:pPr>
            <w:r>
              <w:rPr>
                <w:sz w:val="24"/>
              </w:rPr>
              <w:t>3.3.4</w:t>
            </w:r>
            <w:r>
              <w:rPr>
                <w:spacing w:val="-5"/>
                <w:sz w:val="24"/>
              </w:rPr>
              <w:t xml:space="preserve"> </w:t>
            </w:r>
            <w:r>
              <w:rPr>
                <w:spacing w:val="-2"/>
                <w:sz w:val="24"/>
              </w:rPr>
              <w:t>MySQL</w:t>
            </w:r>
          </w:p>
        </w:tc>
        <w:tc>
          <w:tcPr>
            <w:tcW w:w="1935" w:type="dxa"/>
          </w:tcPr>
          <w:p w14:paraId="7F3793D5" w14:textId="77777777" w:rsidR="00C62296" w:rsidRDefault="00E6041C">
            <w:pPr>
              <w:pStyle w:val="TableParagraph"/>
              <w:spacing w:line="263" w:lineRule="exact"/>
              <w:ind w:left="56" w:right="24"/>
              <w:jc w:val="center"/>
              <w:rPr>
                <w:sz w:val="24"/>
              </w:rPr>
            </w:pPr>
            <w:r>
              <w:rPr>
                <w:spacing w:val="-5"/>
                <w:sz w:val="24"/>
              </w:rPr>
              <w:t>30</w:t>
            </w:r>
          </w:p>
        </w:tc>
      </w:tr>
      <w:tr w:rsidR="00C62296" w14:paraId="7F3793D9" w14:textId="77777777">
        <w:trPr>
          <w:trHeight w:val="285"/>
        </w:trPr>
        <w:tc>
          <w:tcPr>
            <w:tcW w:w="6160" w:type="dxa"/>
          </w:tcPr>
          <w:p w14:paraId="7F3793D7" w14:textId="77777777" w:rsidR="00C62296" w:rsidRDefault="00E6041C">
            <w:pPr>
              <w:pStyle w:val="TableParagraph"/>
              <w:spacing w:line="263" w:lineRule="exact"/>
              <w:ind w:left="969"/>
              <w:rPr>
                <w:sz w:val="24"/>
              </w:rPr>
            </w:pPr>
            <w:r>
              <w:rPr>
                <w:sz w:val="24"/>
              </w:rPr>
              <w:t>3.3.5</w:t>
            </w:r>
            <w:r>
              <w:rPr>
                <w:spacing w:val="-2"/>
                <w:sz w:val="24"/>
              </w:rPr>
              <w:t xml:space="preserve"> </w:t>
            </w:r>
            <w:proofErr w:type="spellStart"/>
            <w:r>
              <w:rPr>
                <w:spacing w:val="-2"/>
                <w:sz w:val="24"/>
              </w:rPr>
              <w:t>FireBase</w:t>
            </w:r>
            <w:proofErr w:type="spellEnd"/>
          </w:p>
        </w:tc>
        <w:tc>
          <w:tcPr>
            <w:tcW w:w="1935" w:type="dxa"/>
          </w:tcPr>
          <w:p w14:paraId="7F3793D8" w14:textId="77777777" w:rsidR="00C62296" w:rsidRDefault="00E6041C">
            <w:pPr>
              <w:pStyle w:val="TableParagraph"/>
              <w:spacing w:line="263" w:lineRule="exact"/>
              <w:ind w:left="56" w:right="24"/>
              <w:jc w:val="center"/>
              <w:rPr>
                <w:sz w:val="24"/>
              </w:rPr>
            </w:pPr>
            <w:r>
              <w:rPr>
                <w:spacing w:val="-5"/>
                <w:sz w:val="24"/>
              </w:rPr>
              <w:t>31</w:t>
            </w:r>
          </w:p>
        </w:tc>
      </w:tr>
      <w:tr w:rsidR="00C62296" w14:paraId="7F3793DC" w14:textId="77777777">
        <w:trPr>
          <w:trHeight w:val="285"/>
        </w:trPr>
        <w:tc>
          <w:tcPr>
            <w:tcW w:w="6160" w:type="dxa"/>
          </w:tcPr>
          <w:p w14:paraId="7F3793DA" w14:textId="77777777" w:rsidR="00C62296" w:rsidRDefault="00E6041C">
            <w:pPr>
              <w:pStyle w:val="TableParagraph"/>
              <w:spacing w:line="263" w:lineRule="exact"/>
              <w:ind w:left="969"/>
              <w:rPr>
                <w:sz w:val="24"/>
              </w:rPr>
            </w:pPr>
            <w:r>
              <w:rPr>
                <w:sz w:val="24"/>
              </w:rPr>
              <w:t>3.3.6</w:t>
            </w:r>
            <w:r>
              <w:rPr>
                <w:spacing w:val="-2"/>
                <w:sz w:val="24"/>
              </w:rPr>
              <w:t xml:space="preserve"> </w:t>
            </w:r>
            <w:r>
              <w:rPr>
                <w:sz w:val="24"/>
              </w:rPr>
              <w:t>Visual</w:t>
            </w:r>
            <w:r>
              <w:rPr>
                <w:spacing w:val="-1"/>
                <w:sz w:val="24"/>
              </w:rPr>
              <w:t xml:space="preserve"> </w:t>
            </w:r>
            <w:r>
              <w:rPr>
                <w:sz w:val="24"/>
              </w:rPr>
              <w:t>Studio</w:t>
            </w:r>
            <w:r>
              <w:rPr>
                <w:spacing w:val="-1"/>
                <w:sz w:val="24"/>
              </w:rPr>
              <w:t xml:space="preserve"> </w:t>
            </w:r>
            <w:r>
              <w:rPr>
                <w:sz w:val="24"/>
              </w:rPr>
              <w:t>Code</w:t>
            </w:r>
            <w:r>
              <w:rPr>
                <w:spacing w:val="-2"/>
                <w:sz w:val="24"/>
              </w:rPr>
              <w:t xml:space="preserve"> </w:t>
            </w:r>
            <w:r>
              <w:rPr>
                <w:sz w:val="24"/>
              </w:rPr>
              <w:t>(VS</w:t>
            </w:r>
            <w:r>
              <w:rPr>
                <w:spacing w:val="-1"/>
                <w:sz w:val="24"/>
              </w:rPr>
              <w:t xml:space="preserve"> </w:t>
            </w:r>
            <w:r>
              <w:rPr>
                <w:spacing w:val="-2"/>
                <w:sz w:val="24"/>
              </w:rPr>
              <w:t>Code)</w:t>
            </w:r>
          </w:p>
        </w:tc>
        <w:tc>
          <w:tcPr>
            <w:tcW w:w="1935" w:type="dxa"/>
          </w:tcPr>
          <w:p w14:paraId="7F3793DB" w14:textId="77777777" w:rsidR="00C62296" w:rsidRDefault="00E6041C">
            <w:pPr>
              <w:pStyle w:val="TableParagraph"/>
              <w:spacing w:line="263" w:lineRule="exact"/>
              <w:ind w:left="56" w:right="24"/>
              <w:jc w:val="center"/>
              <w:rPr>
                <w:sz w:val="24"/>
              </w:rPr>
            </w:pPr>
            <w:r>
              <w:rPr>
                <w:spacing w:val="-5"/>
                <w:sz w:val="24"/>
              </w:rPr>
              <w:t>33</w:t>
            </w:r>
          </w:p>
        </w:tc>
      </w:tr>
      <w:tr w:rsidR="00C62296" w14:paraId="7F3793DF" w14:textId="77777777">
        <w:trPr>
          <w:trHeight w:val="286"/>
        </w:trPr>
        <w:tc>
          <w:tcPr>
            <w:tcW w:w="6160" w:type="dxa"/>
          </w:tcPr>
          <w:p w14:paraId="7F3793DD" w14:textId="77777777" w:rsidR="00C62296" w:rsidRDefault="00E6041C">
            <w:pPr>
              <w:pStyle w:val="TableParagraph"/>
              <w:spacing w:line="266" w:lineRule="exact"/>
              <w:ind w:left="609"/>
              <w:rPr>
                <w:sz w:val="24"/>
              </w:rPr>
            </w:pPr>
            <w:r>
              <w:rPr>
                <w:sz w:val="24"/>
              </w:rPr>
              <w:t>3.4</w:t>
            </w:r>
            <w:r>
              <w:rPr>
                <w:spacing w:val="-10"/>
                <w:sz w:val="24"/>
              </w:rPr>
              <w:t xml:space="preserve"> </w:t>
            </w:r>
            <w:r>
              <w:rPr>
                <w:sz w:val="24"/>
              </w:rPr>
              <w:t>Hardware</w:t>
            </w:r>
            <w:r>
              <w:rPr>
                <w:spacing w:val="-8"/>
                <w:sz w:val="24"/>
              </w:rPr>
              <w:t xml:space="preserve"> </w:t>
            </w:r>
            <w:r>
              <w:rPr>
                <w:spacing w:val="-2"/>
                <w:sz w:val="24"/>
              </w:rPr>
              <w:t>Requirements</w:t>
            </w:r>
          </w:p>
        </w:tc>
        <w:tc>
          <w:tcPr>
            <w:tcW w:w="1935" w:type="dxa"/>
          </w:tcPr>
          <w:p w14:paraId="7F3793DE" w14:textId="77777777" w:rsidR="00C62296" w:rsidRDefault="00C62296">
            <w:pPr>
              <w:pStyle w:val="TableParagraph"/>
              <w:rPr>
                <w:sz w:val="20"/>
              </w:rPr>
            </w:pPr>
          </w:p>
        </w:tc>
      </w:tr>
      <w:tr w:rsidR="00C62296" w14:paraId="7F3793E2" w14:textId="77777777">
        <w:trPr>
          <w:trHeight w:val="278"/>
        </w:trPr>
        <w:tc>
          <w:tcPr>
            <w:tcW w:w="6160" w:type="dxa"/>
          </w:tcPr>
          <w:p w14:paraId="7F3793E0" w14:textId="77777777" w:rsidR="00C62296" w:rsidRDefault="00E6041C">
            <w:pPr>
              <w:pStyle w:val="TableParagraph"/>
              <w:spacing w:line="257" w:lineRule="exact"/>
              <w:ind w:left="950"/>
              <w:rPr>
                <w:sz w:val="24"/>
              </w:rPr>
            </w:pPr>
            <w:r>
              <w:rPr>
                <w:sz w:val="24"/>
              </w:rPr>
              <w:t>3.4.1</w:t>
            </w:r>
            <w:r>
              <w:rPr>
                <w:spacing w:val="-10"/>
                <w:sz w:val="24"/>
              </w:rPr>
              <w:t xml:space="preserve"> </w:t>
            </w:r>
            <w:r>
              <w:rPr>
                <w:spacing w:val="-2"/>
                <w:sz w:val="24"/>
              </w:rPr>
              <w:t>Processor</w:t>
            </w:r>
          </w:p>
        </w:tc>
        <w:tc>
          <w:tcPr>
            <w:tcW w:w="1935" w:type="dxa"/>
          </w:tcPr>
          <w:p w14:paraId="7F3793E1" w14:textId="77777777" w:rsidR="00C62296" w:rsidRDefault="00E6041C">
            <w:pPr>
              <w:pStyle w:val="TableParagraph"/>
              <w:spacing w:line="257" w:lineRule="exact"/>
              <w:ind w:left="56" w:right="24"/>
              <w:jc w:val="center"/>
              <w:rPr>
                <w:sz w:val="24"/>
              </w:rPr>
            </w:pPr>
            <w:r>
              <w:rPr>
                <w:spacing w:val="-5"/>
                <w:sz w:val="24"/>
              </w:rPr>
              <w:t>34</w:t>
            </w:r>
          </w:p>
        </w:tc>
      </w:tr>
      <w:tr w:rsidR="00C62296" w14:paraId="7F3793E5" w14:textId="77777777">
        <w:trPr>
          <w:trHeight w:val="272"/>
        </w:trPr>
        <w:tc>
          <w:tcPr>
            <w:tcW w:w="6160" w:type="dxa"/>
          </w:tcPr>
          <w:p w14:paraId="7F3793E3" w14:textId="77777777" w:rsidR="00C62296" w:rsidRDefault="00E6041C">
            <w:pPr>
              <w:pStyle w:val="TableParagraph"/>
              <w:spacing w:line="252" w:lineRule="exact"/>
              <w:ind w:left="950"/>
              <w:rPr>
                <w:sz w:val="24"/>
              </w:rPr>
            </w:pPr>
            <w:r>
              <w:rPr>
                <w:sz w:val="24"/>
              </w:rPr>
              <w:t>3.4.2</w:t>
            </w:r>
            <w:r>
              <w:rPr>
                <w:spacing w:val="-10"/>
                <w:sz w:val="24"/>
              </w:rPr>
              <w:t xml:space="preserve"> </w:t>
            </w:r>
            <w:r>
              <w:rPr>
                <w:spacing w:val="-5"/>
                <w:sz w:val="24"/>
              </w:rPr>
              <w:t>Ram</w:t>
            </w:r>
          </w:p>
        </w:tc>
        <w:tc>
          <w:tcPr>
            <w:tcW w:w="1935" w:type="dxa"/>
          </w:tcPr>
          <w:p w14:paraId="7F3793E4" w14:textId="77777777" w:rsidR="00C62296" w:rsidRDefault="00E6041C">
            <w:pPr>
              <w:pStyle w:val="TableParagraph"/>
              <w:spacing w:line="252" w:lineRule="exact"/>
              <w:ind w:left="56" w:right="24"/>
              <w:jc w:val="center"/>
              <w:rPr>
                <w:sz w:val="24"/>
              </w:rPr>
            </w:pPr>
            <w:r>
              <w:rPr>
                <w:spacing w:val="-5"/>
                <w:sz w:val="24"/>
              </w:rPr>
              <w:t>35</w:t>
            </w:r>
          </w:p>
        </w:tc>
      </w:tr>
      <w:tr w:rsidR="00C62296" w14:paraId="7F3793E8" w14:textId="77777777">
        <w:trPr>
          <w:trHeight w:val="287"/>
        </w:trPr>
        <w:tc>
          <w:tcPr>
            <w:tcW w:w="6160" w:type="dxa"/>
          </w:tcPr>
          <w:p w14:paraId="7F3793E6" w14:textId="77777777" w:rsidR="00C62296" w:rsidRDefault="00E6041C">
            <w:pPr>
              <w:pStyle w:val="TableParagraph"/>
              <w:spacing w:line="250" w:lineRule="exact"/>
              <w:ind w:left="959"/>
              <w:rPr>
                <w:sz w:val="24"/>
              </w:rPr>
            </w:pPr>
            <w:r>
              <w:rPr>
                <w:sz w:val="24"/>
              </w:rPr>
              <w:t>3.4.3</w:t>
            </w:r>
            <w:r>
              <w:rPr>
                <w:spacing w:val="-2"/>
                <w:sz w:val="24"/>
              </w:rPr>
              <w:t xml:space="preserve"> </w:t>
            </w:r>
            <w:r>
              <w:rPr>
                <w:sz w:val="24"/>
              </w:rPr>
              <w:t>Space</w:t>
            </w:r>
            <w:r>
              <w:rPr>
                <w:spacing w:val="-14"/>
                <w:sz w:val="24"/>
              </w:rPr>
              <w:t xml:space="preserve"> </w:t>
            </w:r>
            <w:r>
              <w:rPr>
                <w:sz w:val="24"/>
              </w:rPr>
              <w:t>on</w:t>
            </w:r>
            <w:r>
              <w:rPr>
                <w:spacing w:val="-1"/>
                <w:sz w:val="24"/>
              </w:rPr>
              <w:t xml:space="preserve"> </w:t>
            </w:r>
            <w:r>
              <w:rPr>
                <w:sz w:val="24"/>
              </w:rPr>
              <w:t>Hard</w:t>
            </w:r>
            <w:r>
              <w:rPr>
                <w:spacing w:val="-20"/>
                <w:sz w:val="24"/>
              </w:rPr>
              <w:t xml:space="preserve"> </w:t>
            </w:r>
            <w:r>
              <w:rPr>
                <w:spacing w:val="-4"/>
                <w:sz w:val="24"/>
              </w:rPr>
              <w:t>Disk</w:t>
            </w:r>
          </w:p>
        </w:tc>
        <w:tc>
          <w:tcPr>
            <w:tcW w:w="1935" w:type="dxa"/>
          </w:tcPr>
          <w:p w14:paraId="7F3793E7" w14:textId="77777777" w:rsidR="00C62296" w:rsidRDefault="00E6041C">
            <w:pPr>
              <w:pStyle w:val="TableParagraph"/>
              <w:spacing w:line="264" w:lineRule="exact"/>
              <w:ind w:left="56" w:right="24"/>
              <w:jc w:val="center"/>
              <w:rPr>
                <w:sz w:val="24"/>
              </w:rPr>
            </w:pPr>
            <w:r>
              <w:rPr>
                <w:spacing w:val="-5"/>
                <w:sz w:val="24"/>
              </w:rPr>
              <w:t>35</w:t>
            </w:r>
          </w:p>
        </w:tc>
      </w:tr>
      <w:tr w:rsidR="00C62296" w14:paraId="7F3793EB" w14:textId="77777777">
        <w:trPr>
          <w:trHeight w:val="286"/>
        </w:trPr>
        <w:tc>
          <w:tcPr>
            <w:tcW w:w="6160" w:type="dxa"/>
          </w:tcPr>
          <w:p w14:paraId="7F3793E9" w14:textId="77777777" w:rsidR="00C62296" w:rsidRDefault="00E6041C">
            <w:pPr>
              <w:pStyle w:val="TableParagraph"/>
              <w:spacing w:line="265" w:lineRule="exact"/>
              <w:ind w:left="950"/>
              <w:rPr>
                <w:sz w:val="24"/>
              </w:rPr>
            </w:pPr>
            <w:r>
              <w:rPr>
                <w:sz w:val="24"/>
              </w:rPr>
              <w:t>3.4.4</w:t>
            </w:r>
            <w:r>
              <w:rPr>
                <w:spacing w:val="-3"/>
                <w:sz w:val="24"/>
              </w:rPr>
              <w:t xml:space="preserve"> </w:t>
            </w:r>
            <w:r>
              <w:rPr>
                <w:sz w:val="24"/>
              </w:rPr>
              <w:t xml:space="preserve">Internet </w:t>
            </w:r>
            <w:r>
              <w:rPr>
                <w:spacing w:val="-2"/>
                <w:sz w:val="24"/>
              </w:rPr>
              <w:t>Connectivity</w:t>
            </w:r>
          </w:p>
        </w:tc>
        <w:tc>
          <w:tcPr>
            <w:tcW w:w="1935" w:type="dxa"/>
          </w:tcPr>
          <w:p w14:paraId="7F3793EA" w14:textId="77777777" w:rsidR="00C62296" w:rsidRDefault="00E6041C">
            <w:pPr>
              <w:pStyle w:val="TableParagraph"/>
              <w:spacing w:line="265" w:lineRule="exact"/>
              <w:ind w:left="56" w:right="24"/>
              <w:jc w:val="center"/>
              <w:rPr>
                <w:sz w:val="24"/>
              </w:rPr>
            </w:pPr>
            <w:r>
              <w:rPr>
                <w:spacing w:val="-5"/>
                <w:sz w:val="24"/>
              </w:rPr>
              <w:t>36</w:t>
            </w:r>
          </w:p>
        </w:tc>
      </w:tr>
      <w:tr w:rsidR="00C62296" w14:paraId="7F3793EE" w14:textId="77777777">
        <w:trPr>
          <w:trHeight w:val="302"/>
        </w:trPr>
        <w:tc>
          <w:tcPr>
            <w:tcW w:w="6160" w:type="dxa"/>
          </w:tcPr>
          <w:p w14:paraId="7F3793EC" w14:textId="77777777" w:rsidR="00C62296" w:rsidRDefault="00E6041C">
            <w:pPr>
              <w:pStyle w:val="TableParagraph"/>
              <w:spacing w:line="265" w:lineRule="exact"/>
              <w:ind w:left="609"/>
              <w:rPr>
                <w:sz w:val="24"/>
              </w:rPr>
            </w:pPr>
            <w:r>
              <w:rPr>
                <w:sz w:val="24"/>
              </w:rPr>
              <w:t>3.5</w:t>
            </w:r>
            <w:r>
              <w:rPr>
                <w:spacing w:val="-11"/>
                <w:sz w:val="24"/>
              </w:rPr>
              <w:t xml:space="preserve"> </w:t>
            </w:r>
            <w:r>
              <w:rPr>
                <w:sz w:val="24"/>
              </w:rPr>
              <w:t>Feasibility</w:t>
            </w:r>
            <w:r>
              <w:rPr>
                <w:spacing w:val="-11"/>
                <w:sz w:val="24"/>
              </w:rPr>
              <w:t xml:space="preserve"> </w:t>
            </w:r>
            <w:r>
              <w:rPr>
                <w:sz w:val="24"/>
              </w:rPr>
              <w:t>study</w:t>
            </w:r>
            <w:r>
              <w:rPr>
                <w:spacing w:val="-12"/>
                <w:sz w:val="24"/>
              </w:rPr>
              <w:t xml:space="preserve"> </w:t>
            </w:r>
            <w:r>
              <w:rPr>
                <w:spacing w:val="-2"/>
                <w:sz w:val="24"/>
              </w:rPr>
              <w:t>(Technical/Economical/Operational)</w:t>
            </w:r>
          </w:p>
        </w:tc>
        <w:tc>
          <w:tcPr>
            <w:tcW w:w="1935" w:type="dxa"/>
          </w:tcPr>
          <w:p w14:paraId="7F3793ED" w14:textId="77777777" w:rsidR="00C62296" w:rsidRDefault="00C62296">
            <w:pPr>
              <w:pStyle w:val="TableParagraph"/>
            </w:pPr>
          </w:p>
        </w:tc>
      </w:tr>
      <w:tr w:rsidR="00C62296" w14:paraId="7F3793F1" w14:textId="77777777">
        <w:trPr>
          <w:trHeight w:val="272"/>
        </w:trPr>
        <w:tc>
          <w:tcPr>
            <w:tcW w:w="6160" w:type="dxa"/>
          </w:tcPr>
          <w:p w14:paraId="7F3793EF" w14:textId="77777777" w:rsidR="00C62296" w:rsidRDefault="00E6041C">
            <w:pPr>
              <w:pStyle w:val="TableParagraph"/>
              <w:spacing w:line="253" w:lineRule="exact"/>
              <w:ind w:left="950"/>
              <w:rPr>
                <w:sz w:val="24"/>
              </w:rPr>
            </w:pPr>
            <w:r>
              <w:rPr>
                <w:sz w:val="24"/>
              </w:rPr>
              <w:t>3.5.1</w:t>
            </w:r>
            <w:r>
              <w:rPr>
                <w:spacing w:val="-12"/>
                <w:sz w:val="24"/>
              </w:rPr>
              <w:t xml:space="preserve"> </w:t>
            </w:r>
            <w:r>
              <w:rPr>
                <w:sz w:val="24"/>
              </w:rPr>
              <w:t>Economical</w:t>
            </w:r>
            <w:r>
              <w:rPr>
                <w:spacing w:val="-2"/>
                <w:sz w:val="24"/>
              </w:rPr>
              <w:t xml:space="preserve"> Feasibility</w:t>
            </w:r>
          </w:p>
        </w:tc>
        <w:tc>
          <w:tcPr>
            <w:tcW w:w="1935" w:type="dxa"/>
          </w:tcPr>
          <w:p w14:paraId="7F3793F0" w14:textId="77777777" w:rsidR="00C62296" w:rsidRDefault="00E6041C">
            <w:pPr>
              <w:pStyle w:val="TableParagraph"/>
              <w:spacing w:line="253" w:lineRule="exact"/>
              <w:ind w:left="56" w:right="24"/>
              <w:jc w:val="center"/>
              <w:rPr>
                <w:sz w:val="24"/>
              </w:rPr>
            </w:pPr>
            <w:r>
              <w:rPr>
                <w:spacing w:val="-5"/>
                <w:sz w:val="24"/>
              </w:rPr>
              <w:t>37</w:t>
            </w:r>
          </w:p>
        </w:tc>
      </w:tr>
      <w:tr w:rsidR="00C62296" w14:paraId="7F3793F4" w14:textId="77777777">
        <w:trPr>
          <w:trHeight w:val="275"/>
        </w:trPr>
        <w:tc>
          <w:tcPr>
            <w:tcW w:w="6160" w:type="dxa"/>
          </w:tcPr>
          <w:p w14:paraId="7F3793F2" w14:textId="77777777" w:rsidR="00C62296" w:rsidRDefault="00E6041C">
            <w:pPr>
              <w:pStyle w:val="TableParagraph"/>
              <w:spacing w:line="255" w:lineRule="exact"/>
              <w:ind w:left="950"/>
              <w:rPr>
                <w:sz w:val="24"/>
              </w:rPr>
            </w:pPr>
            <w:r>
              <w:rPr>
                <w:sz w:val="24"/>
              </w:rPr>
              <w:t>3.5.2</w:t>
            </w:r>
            <w:r>
              <w:rPr>
                <w:spacing w:val="-12"/>
                <w:sz w:val="24"/>
              </w:rPr>
              <w:t xml:space="preserve"> </w:t>
            </w:r>
            <w:r>
              <w:rPr>
                <w:sz w:val="24"/>
              </w:rPr>
              <w:t>Technical</w:t>
            </w:r>
            <w:r>
              <w:rPr>
                <w:spacing w:val="-6"/>
                <w:sz w:val="24"/>
              </w:rPr>
              <w:t xml:space="preserve"> </w:t>
            </w:r>
            <w:r>
              <w:rPr>
                <w:spacing w:val="-2"/>
                <w:sz w:val="24"/>
              </w:rPr>
              <w:t>Feasibility</w:t>
            </w:r>
          </w:p>
        </w:tc>
        <w:tc>
          <w:tcPr>
            <w:tcW w:w="1935" w:type="dxa"/>
          </w:tcPr>
          <w:p w14:paraId="7F3793F3" w14:textId="77777777" w:rsidR="00C62296" w:rsidRDefault="00E6041C">
            <w:pPr>
              <w:pStyle w:val="TableParagraph"/>
              <w:spacing w:line="255" w:lineRule="exact"/>
              <w:ind w:left="56" w:right="24"/>
              <w:jc w:val="center"/>
              <w:rPr>
                <w:sz w:val="24"/>
              </w:rPr>
            </w:pPr>
            <w:r>
              <w:rPr>
                <w:spacing w:val="-5"/>
                <w:sz w:val="24"/>
              </w:rPr>
              <w:t>37</w:t>
            </w:r>
          </w:p>
        </w:tc>
      </w:tr>
      <w:tr w:rsidR="00C62296" w14:paraId="7F3793F7" w14:textId="77777777">
        <w:trPr>
          <w:trHeight w:val="273"/>
        </w:trPr>
        <w:tc>
          <w:tcPr>
            <w:tcW w:w="6160" w:type="dxa"/>
          </w:tcPr>
          <w:p w14:paraId="7F3793F5" w14:textId="77777777" w:rsidR="00C62296" w:rsidRDefault="00E6041C">
            <w:pPr>
              <w:pStyle w:val="TableParagraph"/>
              <w:spacing w:line="252" w:lineRule="exact"/>
              <w:ind w:left="950"/>
              <w:rPr>
                <w:sz w:val="24"/>
              </w:rPr>
            </w:pPr>
            <w:r>
              <w:rPr>
                <w:sz w:val="24"/>
              </w:rPr>
              <w:t>3.5.3</w:t>
            </w:r>
            <w:r>
              <w:rPr>
                <w:spacing w:val="-9"/>
                <w:sz w:val="24"/>
              </w:rPr>
              <w:t xml:space="preserve"> </w:t>
            </w:r>
            <w:r>
              <w:rPr>
                <w:sz w:val="24"/>
              </w:rPr>
              <w:t>Social</w:t>
            </w:r>
            <w:r>
              <w:rPr>
                <w:spacing w:val="-6"/>
                <w:sz w:val="24"/>
              </w:rPr>
              <w:t xml:space="preserve"> </w:t>
            </w:r>
            <w:r>
              <w:rPr>
                <w:spacing w:val="-2"/>
                <w:sz w:val="24"/>
              </w:rPr>
              <w:t>Feasibility</w:t>
            </w:r>
          </w:p>
        </w:tc>
        <w:tc>
          <w:tcPr>
            <w:tcW w:w="1935" w:type="dxa"/>
          </w:tcPr>
          <w:p w14:paraId="7F3793F6" w14:textId="77777777" w:rsidR="00C62296" w:rsidRDefault="00E6041C">
            <w:pPr>
              <w:pStyle w:val="TableParagraph"/>
              <w:spacing w:line="252" w:lineRule="exact"/>
              <w:ind w:left="56" w:right="24"/>
              <w:jc w:val="center"/>
              <w:rPr>
                <w:sz w:val="24"/>
              </w:rPr>
            </w:pPr>
            <w:r>
              <w:rPr>
                <w:spacing w:val="-5"/>
                <w:sz w:val="24"/>
              </w:rPr>
              <w:t>38</w:t>
            </w:r>
          </w:p>
        </w:tc>
      </w:tr>
      <w:tr w:rsidR="00C62296" w14:paraId="7F3793FA" w14:textId="77777777">
        <w:trPr>
          <w:trHeight w:val="291"/>
        </w:trPr>
        <w:tc>
          <w:tcPr>
            <w:tcW w:w="6160" w:type="dxa"/>
          </w:tcPr>
          <w:p w14:paraId="7F3793F8" w14:textId="77777777" w:rsidR="00C62296" w:rsidRDefault="00E6041C">
            <w:pPr>
              <w:pStyle w:val="TableParagraph"/>
              <w:spacing w:line="264" w:lineRule="exact"/>
              <w:ind w:left="244"/>
              <w:rPr>
                <w:b/>
                <w:sz w:val="24"/>
              </w:rPr>
            </w:pPr>
            <w:r>
              <w:rPr>
                <w:sz w:val="24"/>
              </w:rPr>
              <w:t>4.</w:t>
            </w:r>
            <w:r>
              <w:rPr>
                <w:spacing w:val="57"/>
                <w:sz w:val="24"/>
              </w:rPr>
              <w:t xml:space="preserve"> </w:t>
            </w:r>
            <w:r>
              <w:rPr>
                <w:b/>
                <w:sz w:val="24"/>
              </w:rPr>
              <w:t>SYSTEM</w:t>
            </w:r>
            <w:r>
              <w:rPr>
                <w:b/>
                <w:spacing w:val="-4"/>
                <w:sz w:val="24"/>
              </w:rPr>
              <w:t xml:space="preserve"> </w:t>
            </w:r>
            <w:r>
              <w:rPr>
                <w:b/>
                <w:spacing w:val="-2"/>
                <w:sz w:val="24"/>
              </w:rPr>
              <w:t>DESIGN</w:t>
            </w:r>
          </w:p>
        </w:tc>
        <w:tc>
          <w:tcPr>
            <w:tcW w:w="1935" w:type="dxa"/>
          </w:tcPr>
          <w:p w14:paraId="7F3793F9" w14:textId="77777777" w:rsidR="00C62296" w:rsidRDefault="00C62296">
            <w:pPr>
              <w:pStyle w:val="TableParagraph"/>
              <w:rPr>
                <w:sz w:val="20"/>
              </w:rPr>
            </w:pPr>
          </w:p>
        </w:tc>
      </w:tr>
      <w:tr w:rsidR="00C62296" w14:paraId="7F3793FD" w14:textId="77777777">
        <w:trPr>
          <w:trHeight w:val="292"/>
        </w:trPr>
        <w:tc>
          <w:tcPr>
            <w:tcW w:w="6160" w:type="dxa"/>
          </w:tcPr>
          <w:p w14:paraId="7F3793FB" w14:textId="77777777" w:rsidR="00C62296" w:rsidRDefault="00E6041C">
            <w:pPr>
              <w:pStyle w:val="TableParagraph"/>
              <w:spacing w:line="264" w:lineRule="exact"/>
              <w:ind w:left="604"/>
              <w:rPr>
                <w:sz w:val="24"/>
              </w:rPr>
            </w:pPr>
            <w:r>
              <w:rPr>
                <w:sz w:val="24"/>
              </w:rPr>
              <w:t>4.1</w:t>
            </w:r>
            <w:r>
              <w:rPr>
                <w:spacing w:val="-3"/>
                <w:sz w:val="24"/>
              </w:rPr>
              <w:t xml:space="preserve"> </w:t>
            </w:r>
            <w:r>
              <w:rPr>
                <w:sz w:val="24"/>
              </w:rPr>
              <w:t>System</w:t>
            </w:r>
            <w:r>
              <w:rPr>
                <w:spacing w:val="-6"/>
                <w:sz w:val="24"/>
              </w:rPr>
              <w:t xml:space="preserve"> </w:t>
            </w:r>
            <w:r>
              <w:rPr>
                <w:spacing w:val="-2"/>
                <w:sz w:val="24"/>
              </w:rPr>
              <w:t>Architecture</w:t>
            </w:r>
          </w:p>
        </w:tc>
        <w:tc>
          <w:tcPr>
            <w:tcW w:w="1935" w:type="dxa"/>
          </w:tcPr>
          <w:p w14:paraId="7F3793FC" w14:textId="77777777" w:rsidR="00C62296" w:rsidRDefault="00E6041C">
            <w:pPr>
              <w:pStyle w:val="TableParagraph"/>
              <w:spacing w:line="264" w:lineRule="exact"/>
              <w:ind w:left="56" w:right="24"/>
              <w:jc w:val="center"/>
              <w:rPr>
                <w:sz w:val="24"/>
              </w:rPr>
            </w:pPr>
            <w:r>
              <w:rPr>
                <w:spacing w:val="-5"/>
                <w:sz w:val="24"/>
              </w:rPr>
              <w:t>41</w:t>
            </w:r>
          </w:p>
        </w:tc>
      </w:tr>
      <w:tr w:rsidR="00C62296" w14:paraId="7F379400" w14:textId="77777777">
        <w:trPr>
          <w:trHeight w:val="316"/>
        </w:trPr>
        <w:tc>
          <w:tcPr>
            <w:tcW w:w="6160" w:type="dxa"/>
          </w:tcPr>
          <w:p w14:paraId="7F3793FE" w14:textId="77777777" w:rsidR="00C62296" w:rsidRDefault="00E6041C">
            <w:pPr>
              <w:pStyle w:val="TableParagraph"/>
              <w:spacing w:line="265" w:lineRule="exact"/>
              <w:ind w:left="609"/>
              <w:rPr>
                <w:sz w:val="24"/>
              </w:rPr>
            </w:pPr>
            <w:r>
              <w:rPr>
                <w:sz w:val="24"/>
              </w:rPr>
              <w:t>4.2</w:t>
            </w:r>
            <w:r>
              <w:rPr>
                <w:spacing w:val="43"/>
                <w:sz w:val="24"/>
              </w:rPr>
              <w:t xml:space="preserve"> </w:t>
            </w:r>
            <w:r>
              <w:rPr>
                <w:sz w:val="24"/>
              </w:rPr>
              <w:t>Data Flow</w:t>
            </w:r>
            <w:r>
              <w:rPr>
                <w:spacing w:val="-2"/>
                <w:sz w:val="24"/>
              </w:rPr>
              <w:t xml:space="preserve"> Diagrams</w:t>
            </w:r>
          </w:p>
        </w:tc>
        <w:tc>
          <w:tcPr>
            <w:tcW w:w="1935" w:type="dxa"/>
          </w:tcPr>
          <w:p w14:paraId="7F3793FF" w14:textId="77777777" w:rsidR="00C62296" w:rsidRDefault="00E6041C">
            <w:pPr>
              <w:pStyle w:val="TableParagraph"/>
              <w:spacing w:line="249" w:lineRule="exact"/>
              <w:ind w:left="56" w:right="22"/>
              <w:jc w:val="center"/>
              <w:rPr>
                <w:sz w:val="24"/>
              </w:rPr>
            </w:pPr>
            <w:r>
              <w:rPr>
                <w:spacing w:val="-5"/>
                <w:sz w:val="24"/>
              </w:rPr>
              <w:t>42</w:t>
            </w:r>
          </w:p>
        </w:tc>
      </w:tr>
      <w:tr w:rsidR="00C62296" w14:paraId="7F379403" w14:textId="77777777">
        <w:trPr>
          <w:trHeight w:val="277"/>
        </w:trPr>
        <w:tc>
          <w:tcPr>
            <w:tcW w:w="6160" w:type="dxa"/>
          </w:tcPr>
          <w:p w14:paraId="7F379401" w14:textId="77777777" w:rsidR="00C62296" w:rsidRDefault="00E6041C">
            <w:pPr>
              <w:pStyle w:val="TableParagraph"/>
              <w:spacing w:line="258" w:lineRule="exact"/>
              <w:ind w:left="609"/>
              <w:rPr>
                <w:sz w:val="24"/>
              </w:rPr>
            </w:pPr>
            <w:r>
              <w:rPr>
                <w:sz w:val="24"/>
              </w:rPr>
              <w:t>4.3</w:t>
            </w:r>
            <w:r>
              <w:rPr>
                <w:spacing w:val="77"/>
                <w:w w:val="150"/>
                <w:sz w:val="24"/>
              </w:rPr>
              <w:t xml:space="preserve"> </w:t>
            </w:r>
            <w:r>
              <w:rPr>
                <w:sz w:val="24"/>
              </w:rPr>
              <w:t>UML</w:t>
            </w:r>
            <w:r>
              <w:rPr>
                <w:spacing w:val="-1"/>
                <w:sz w:val="24"/>
              </w:rPr>
              <w:t xml:space="preserve"> </w:t>
            </w:r>
            <w:r>
              <w:rPr>
                <w:spacing w:val="-2"/>
                <w:sz w:val="24"/>
              </w:rPr>
              <w:t>Diagrams</w:t>
            </w:r>
          </w:p>
        </w:tc>
        <w:tc>
          <w:tcPr>
            <w:tcW w:w="1935" w:type="dxa"/>
          </w:tcPr>
          <w:p w14:paraId="7F379402" w14:textId="77777777" w:rsidR="00C62296" w:rsidRDefault="00E6041C">
            <w:pPr>
              <w:pStyle w:val="TableParagraph"/>
              <w:spacing w:line="258" w:lineRule="exact"/>
              <w:ind w:left="56" w:right="24"/>
              <w:jc w:val="center"/>
              <w:rPr>
                <w:sz w:val="24"/>
              </w:rPr>
            </w:pPr>
            <w:r>
              <w:rPr>
                <w:spacing w:val="-5"/>
                <w:sz w:val="24"/>
              </w:rPr>
              <w:t>42</w:t>
            </w:r>
          </w:p>
        </w:tc>
      </w:tr>
      <w:tr w:rsidR="00C62296" w14:paraId="7F379406" w14:textId="77777777">
        <w:trPr>
          <w:trHeight w:val="352"/>
        </w:trPr>
        <w:tc>
          <w:tcPr>
            <w:tcW w:w="6160" w:type="dxa"/>
          </w:tcPr>
          <w:p w14:paraId="7F379404" w14:textId="77777777" w:rsidR="00C62296" w:rsidRDefault="00E6041C">
            <w:pPr>
              <w:pStyle w:val="TableParagraph"/>
              <w:spacing w:line="256" w:lineRule="exact"/>
              <w:ind w:left="964"/>
              <w:rPr>
                <w:sz w:val="24"/>
              </w:rPr>
            </w:pPr>
            <w:r>
              <w:rPr>
                <w:sz w:val="24"/>
              </w:rPr>
              <w:t>4.3.1</w:t>
            </w:r>
            <w:r>
              <w:rPr>
                <w:spacing w:val="-1"/>
                <w:sz w:val="24"/>
              </w:rPr>
              <w:t xml:space="preserve"> </w:t>
            </w:r>
            <w:r>
              <w:rPr>
                <w:sz w:val="24"/>
              </w:rPr>
              <w:t xml:space="preserve">Class </w:t>
            </w:r>
            <w:r>
              <w:rPr>
                <w:spacing w:val="-2"/>
                <w:sz w:val="24"/>
              </w:rPr>
              <w:t>Diagram</w:t>
            </w:r>
          </w:p>
        </w:tc>
        <w:tc>
          <w:tcPr>
            <w:tcW w:w="1935" w:type="dxa"/>
          </w:tcPr>
          <w:p w14:paraId="7F379405" w14:textId="77777777" w:rsidR="00C62296" w:rsidRDefault="00E6041C">
            <w:pPr>
              <w:pStyle w:val="TableParagraph"/>
              <w:spacing w:line="275" w:lineRule="exact"/>
              <w:ind w:left="56" w:right="34"/>
              <w:jc w:val="center"/>
              <w:rPr>
                <w:sz w:val="24"/>
              </w:rPr>
            </w:pPr>
            <w:r>
              <w:rPr>
                <w:spacing w:val="-5"/>
                <w:sz w:val="24"/>
              </w:rPr>
              <w:t>43</w:t>
            </w:r>
          </w:p>
        </w:tc>
      </w:tr>
    </w:tbl>
    <w:p w14:paraId="7F379407" w14:textId="77777777" w:rsidR="00C62296" w:rsidRDefault="00C62296">
      <w:pPr>
        <w:pStyle w:val="TableParagraph"/>
        <w:spacing w:line="275" w:lineRule="exact"/>
        <w:jc w:val="center"/>
        <w:rPr>
          <w:sz w:val="24"/>
        </w:rPr>
        <w:sectPr w:rsidR="00C62296">
          <w:footerReference w:type="default" r:id="rId12"/>
          <w:pgSz w:w="11900" w:h="16850"/>
          <w:pgMar w:top="1840" w:right="850" w:bottom="1660" w:left="1700" w:header="0" w:footer="1465" w:gutter="0"/>
          <w:cols w:space="720"/>
        </w:sectPr>
      </w:pPr>
    </w:p>
    <w:p w14:paraId="7F379408" w14:textId="77777777" w:rsidR="00C62296" w:rsidRDefault="00C62296">
      <w:pPr>
        <w:pStyle w:val="BodyText"/>
        <w:spacing w:before="7"/>
        <w:rPr>
          <w:sz w:val="2"/>
        </w:rPr>
      </w:pP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295"/>
        <w:gridCol w:w="1800"/>
      </w:tblGrid>
      <w:tr w:rsidR="00C62296" w14:paraId="7F37940B" w14:textId="77777777">
        <w:trPr>
          <w:trHeight w:val="292"/>
        </w:trPr>
        <w:tc>
          <w:tcPr>
            <w:tcW w:w="6295" w:type="dxa"/>
          </w:tcPr>
          <w:p w14:paraId="7F379409" w14:textId="77777777" w:rsidR="00C62296" w:rsidRDefault="00E6041C">
            <w:pPr>
              <w:pStyle w:val="TableParagraph"/>
              <w:spacing w:line="266" w:lineRule="exact"/>
              <w:ind w:left="964"/>
              <w:rPr>
                <w:sz w:val="24"/>
              </w:rPr>
            </w:pPr>
            <w:r>
              <w:rPr>
                <w:sz w:val="24"/>
              </w:rPr>
              <w:t>4.3.2</w:t>
            </w:r>
            <w:r>
              <w:rPr>
                <w:spacing w:val="-11"/>
                <w:sz w:val="24"/>
              </w:rPr>
              <w:t xml:space="preserve"> </w:t>
            </w:r>
            <w:r>
              <w:rPr>
                <w:sz w:val="24"/>
              </w:rPr>
              <w:t>Use Case</w:t>
            </w:r>
            <w:r>
              <w:rPr>
                <w:spacing w:val="-6"/>
                <w:sz w:val="24"/>
              </w:rPr>
              <w:t xml:space="preserve"> </w:t>
            </w:r>
            <w:r>
              <w:rPr>
                <w:spacing w:val="-2"/>
                <w:sz w:val="24"/>
              </w:rPr>
              <w:t>Diagram</w:t>
            </w:r>
          </w:p>
        </w:tc>
        <w:tc>
          <w:tcPr>
            <w:tcW w:w="1800" w:type="dxa"/>
          </w:tcPr>
          <w:p w14:paraId="7F37940A" w14:textId="77777777" w:rsidR="00C62296" w:rsidRDefault="00E6041C">
            <w:pPr>
              <w:pStyle w:val="TableParagraph"/>
              <w:spacing w:line="266" w:lineRule="exact"/>
              <w:ind w:left="59" w:right="28"/>
              <w:jc w:val="center"/>
              <w:rPr>
                <w:sz w:val="24"/>
              </w:rPr>
            </w:pPr>
            <w:r>
              <w:rPr>
                <w:spacing w:val="-5"/>
                <w:sz w:val="24"/>
              </w:rPr>
              <w:t>44</w:t>
            </w:r>
          </w:p>
        </w:tc>
      </w:tr>
      <w:tr w:rsidR="00C62296" w14:paraId="7F37940E" w14:textId="77777777">
        <w:trPr>
          <w:trHeight w:val="292"/>
        </w:trPr>
        <w:tc>
          <w:tcPr>
            <w:tcW w:w="6295" w:type="dxa"/>
          </w:tcPr>
          <w:p w14:paraId="7F37940C" w14:textId="77777777" w:rsidR="00C62296" w:rsidRDefault="00E6041C">
            <w:pPr>
              <w:pStyle w:val="TableParagraph"/>
              <w:spacing w:line="267" w:lineRule="exact"/>
              <w:ind w:left="964"/>
              <w:rPr>
                <w:sz w:val="24"/>
              </w:rPr>
            </w:pPr>
            <w:r>
              <w:rPr>
                <w:sz w:val="24"/>
              </w:rPr>
              <w:t>4.3.3</w:t>
            </w:r>
            <w:r>
              <w:rPr>
                <w:spacing w:val="-7"/>
                <w:sz w:val="24"/>
              </w:rPr>
              <w:t xml:space="preserve"> </w:t>
            </w:r>
            <w:r>
              <w:rPr>
                <w:sz w:val="24"/>
              </w:rPr>
              <w:t>Sequence</w:t>
            </w:r>
            <w:r>
              <w:rPr>
                <w:spacing w:val="-2"/>
                <w:sz w:val="24"/>
              </w:rPr>
              <w:t xml:space="preserve"> Diagram</w:t>
            </w:r>
          </w:p>
        </w:tc>
        <w:tc>
          <w:tcPr>
            <w:tcW w:w="1800" w:type="dxa"/>
          </w:tcPr>
          <w:p w14:paraId="7F37940D" w14:textId="77777777" w:rsidR="00C62296" w:rsidRDefault="00E6041C">
            <w:pPr>
              <w:pStyle w:val="TableParagraph"/>
              <w:spacing w:line="267" w:lineRule="exact"/>
              <w:ind w:left="59" w:right="28"/>
              <w:jc w:val="center"/>
              <w:rPr>
                <w:sz w:val="24"/>
              </w:rPr>
            </w:pPr>
            <w:r>
              <w:rPr>
                <w:spacing w:val="-5"/>
                <w:sz w:val="24"/>
              </w:rPr>
              <w:t>45</w:t>
            </w:r>
          </w:p>
        </w:tc>
      </w:tr>
      <w:tr w:rsidR="00C62296" w14:paraId="7F379411" w14:textId="77777777">
        <w:trPr>
          <w:trHeight w:val="291"/>
        </w:trPr>
        <w:tc>
          <w:tcPr>
            <w:tcW w:w="6295" w:type="dxa"/>
          </w:tcPr>
          <w:p w14:paraId="7F37940F" w14:textId="77777777" w:rsidR="00C62296" w:rsidRDefault="00E6041C">
            <w:pPr>
              <w:pStyle w:val="TableParagraph"/>
              <w:spacing w:line="267" w:lineRule="exact"/>
              <w:ind w:left="964"/>
              <w:rPr>
                <w:sz w:val="24"/>
              </w:rPr>
            </w:pPr>
            <w:r>
              <w:rPr>
                <w:sz w:val="24"/>
              </w:rPr>
              <w:t>4.3.4</w:t>
            </w:r>
            <w:r>
              <w:rPr>
                <w:spacing w:val="-9"/>
                <w:sz w:val="24"/>
              </w:rPr>
              <w:t xml:space="preserve"> </w:t>
            </w:r>
            <w:r>
              <w:rPr>
                <w:sz w:val="24"/>
              </w:rPr>
              <w:t>Activity</w:t>
            </w:r>
            <w:r>
              <w:rPr>
                <w:spacing w:val="-4"/>
                <w:sz w:val="24"/>
              </w:rPr>
              <w:t xml:space="preserve"> </w:t>
            </w:r>
            <w:r>
              <w:rPr>
                <w:spacing w:val="-2"/>
                <w:sz w:val="24"/>
              </w:rPr>
              <w:t>Diagram</w:t>
            </w:r>
          </w:p>
        </w:tc>
        <w:tc>
          <w:tcPr>
            <w:tcW w:w="1800" w:type="dxa"/>
          </w:tcPr>
          <w:p w14:paraId="7F379410" w14:textId="77777777" w:rsidR="00C62296" w:rsidRDefault="00E6041C">
            <w:pPr>
              <w:pStyle w:val="TableParagraph"/>
              <w:spacing w:line="267" w:lineRule="exact"/>
              <w:ind w:left="59" w:right="28"/>
              <w:jc w:val="center"/>
              <w:rPr>
                <w:sz w:val="24"/>
              </w:rPr>
            </w:pPr>
            <w:r>
              <w:rPr>
                <w:spacing w:val="-5"/>
                <w:sz w:val="24"/>
              </w:rPr>
              <w:t>46</w:t>
            </w:r>
          </w:p>
        </w:tc>
      </w:tr>
      <w:tr w:rsidR="00C62296" w14:paraId="7F379414" w14:textId="77777777">
        <w:trPr>
          <w:trHeight w:val="292"/>
        </w:trPr>
        <w:tc>
          <w:tcPr>
            <w:tcW w:w="6295" w:type="dxa"/>
          </w:tcPr>
          <w:p w14:paraId="7F379412" w14:textId="77777777" w:rsidR="00C62296" w:rsidRDefault="00E6041C">
            <w:pPr>
              <w:pStyle w:val="TableParagraph"/>
              <w:spacing w:line="265" w:lineRule="exact"/>
              <w:ind w:left="544"/>
              <w:rPr>
                <w:sz w:val="24"/>
              </w:rPr>
            </w:pPr>
            <w:r>
              <w:rPr>
                <w:sz w:val="24"/>
              </w:rPr>
              <w:t>4.4</w:t>
            </w:r>
            <w:r>
              <w:rPr>
                <w:spacing w:val="60"/>
                <w:sz w:val="24"/>
              </w:rPr>
              <w:t xml:space="preserve"> </w:t>
            </w:r>
            <w:r>
              <w:rPr>
                <w:spacing w:val="-2"/>
                <w:sz w:val="24"/>
              </w:rPr>
              <w:t>Modules</w:t>
            </w:r>
          </w:p>
        </w:tc>
        <w:tc>
          <w:tcPr>
            <w:tcW w:w="1800" w:type="dxa"/>
          </w:tcPr>
          <w:p w14:paraId="7F379413" w14:textId="77777777" w:rsidR="00C62296" w:rsidRDefault="00C62296">
            <w:pPr>
              <w:pStyle w:val="TableParagraph"/>
              <w:rPr>
                <w:sz w:val="20"/>
              </w:rPr>
            </w:pPr>
          </w:p>
        </w:tc>
      </w:tr>
      <w:tr w:rsidR="00C62296" w14:paraId="7F379417" w14:textId="77777777">
        <w:trPr>
          <w:trHeight w:val="292"/>
        </w:trPr>
        <w:tc>
          <w:tcPr>
            <w:tcW w:w="6295" w:type="dxa"/>
          </w:tcPr>
          <w:p w14:paraId="7F379415" w14:textId="77777777" w:rsidR="00C62296" w:rsidRDefault="00E6041C">
            <w:pPr>
              <w:pStyle w:val="TableParagraph"/>
              <w:spacing w:line="266" w:lineRule="exact"/>
              <w:ind w:left="964"/>
              <w:rPr>
                <w:sz w:val="24"/>
              </w:rPr>
            </w:pPr>
            <w:r>
              <w:rPr>
                <w:sz w:val="24"/>
              </w:rPr>
              <w:t>4.4.1</w:t>
            </w:r>
            <w:r>
              <w:rPr>
                <w:spacing w:val="-1"/>
                <w:sz w:val="24"/>
              </w:rPr>
              <w:t xml:space="preserve"> </w:t>
            </w:r>
            <w:r>
              <w:rPr>
                <w:sz w:val="24"/>
              </w:rPr>
              <w:t xml:space="preserve">Admin </w:t>
            </w:r>
            <w:r>
              <w:rPr>
                <w:spacing w:val="-2"/>
                <w:sz w:val="24"/>
              </w:rPr>
              <w:t>Module</w:t>
            </w:r>
          </w:p>
        </w:tc>
        <w:tc>
          <w:tcPr>
            <w:tcW w:w="1800" w:type="dxa"/>
          </w:tcPr>
          <w:p w14:paraId="7F379416" w14:textId="77777777" w:rsidR="00C62296" w:rsidRDefault="00E6041C">
            <w:pPr>
              <w:pStyle w:val="TableParagraph"/>
              <w:spacing w:line="266" w:lineRule="exact"/>
              <w:ind w:left="59" w:right="28"/>
              <w:jc w:val="center"/>
              <w:rPr>
                <w:sz w:val="24"/>
              </w:rPr>
            </w:pPr>
            <w:r>
              <w:rPr>
                <w:spacing w:val="-5"/>
                <w:sz w:val="24"/>
              </w:rPr>
              <w:t>47</w:t>
            </w:r>
          </w:p>
        </w:tc>
      </w:tr>
      <w:tr w:rsidR="00C62296" w14:paraId="7F37941A" w14:textId="77777777">
        <w:trPr>
          <w:trHeight w:val="292"/>
        </w:trPr>
        <w:tc>
          <w:tcPr>
            <w:tcW w:w="6295" w:type="dxa"/>
          </w:tcPr>
          <w:p w14:paraId="7F379418" w14:textId="77777777" w:rsidR="00C62296" w:rsidRDefault="00E6041C">
            <w:pPr>
              <w:pStyle w:val="TableParagraph"/>
              <w:spacing w:line="266" w:lineRule="exact"/>
              <w:ind w:left="964"/>
              <w:rPr>
                <w:sz w:val="24"/>
              </w:rPr>
            </w:pPr>
            <w:r>
              <w:rPr>
                <w:sz w:val="24"/>
              </w:rPr>
              <w:t>4.4.2</w:t>
            </w:r>
            <w:r>
              <w:rPr>
                <w:spacing w:val="-1"/>
                <w:sz w:val="24"/>
              </w:rPr>
              <w:t xml:space="preserve"> </w:t>
            </w:r>
            <w:r>
              <w:rPr>
                <w:sz w:val="24"/>
              </w:rPr>
              <w:t>Hospital</w:t>
            </w:r>
            <w:r>
              <w:rPr>
                <w:spacing w:val="-1"/>
                <w:sz w:val="24"/>
              </w:rPr>
              <w:t xml:space="preserve"> </w:t>
            </w:r>
            <w:r>
              <w:rPr>
                <w:spacing w:val="-2"/>
                <w:sz w:val="24"/>
              </w:rPr>
              <w:t>Module</w:t>
            </w:r>
          </w:p>
        </w:tc>
        <w:tc>
          <w:tcPr>
            <w:tcW w:w="1800" w:type="dxa"/>
          </w:tcPr>
          <w:p w14:paraId="7F379419" w14:textId="77777777" w:rsidR="00C62296" w:rsidRDefault="00E6041C">
            <w:pPr>
              <w:pStyle w:val="TableParagraph"/>
              <w:spacing w:line="266" w:lineRule="exact"/>
              <w:ind w:left="59" w:right="28"/>
              <w:jc w:val="center"/>
              <w:rPr>
                <w:sz w:val="24"/>
              </w:rPr>
            </w:pPr>
            <w:r>
              <w:rPr>
                <w:spacing w:val="-5"/>
                <w:sz w:val="24"/>
              </w:rPr>
              <w:t>48</w:t>
            </w:r>
          </w:p>
        </w:tc>
      </w:tr>
      <w:tr w:rsidR="00C62296" w14:paraId="7F37941D" w14:textId="77777777">
        <w:trPr>
          <w:trHeight w:val="292"/>
        </w:trPr>
        <w:tc>
          <w:tcPr>
            <w:tcW w:w="6295" w:type="dxa"/>
          </w:tcPr>
          <w:p w14:paraId="7F37941B" w14:textId="77777777" w:rsidR="00C62296" w:rsidRDefault="00E6041C">
            <w:pPr>
              <w:pStyle w:val="TableParagraph"/>
              <w:spacing w:line="266" w:lineRule="exact"/>
              <w:ind w:left="964"/>
              <w:rPr>
                <w:sz w:val="24"/>
              </w:rPr>
            </w:pPr>
            <w:r>
              <w:rPr>
                <w:sz w:val="24"/>
              </w:rPr>
              <w:t>4.4.3</w:t>
            </w:r>
            <w:r>
              <w:rPr>
                <w:spacing w:val="-1"/>
                <w:sz w:val="24"/>
              </w:rPr>
              <w:t xml:space="preserve"> </w:t>
            </w:r>
            <w:r>
              <w:rPr>
                <w:sz w:val="24"/>
              </w:rPr>
              <w:t>Patient</w:t>
            </w:r>
            <w:r>
              <w:rPr>
                <w:spacing w:val="-1"/>
                <w:sz w:val="24"/>
              </w:rPr>
              <w:t xml:space="preserve"> </w:t>
            </w:r>
            <w:r>
              <w:rPr>
                <w:spacing w:val="-2"/>
                <w:sz w:val="24"/>
              </w:rPr>
              <w:t>Module</w:t>
            </w:r>
          </w:p>
        </w:tc>
        <w:tc>
          <w:tcPr>
            <w:tcW w:w="1800" w:type="dxa"/>
          </w:tcPr>
          <w:p w14:paraId="7F37941C" w14:textId="77777777" w:rsidR="00C62296" w:rsidRDefault="00E6041C">
            <w:pPr>
              <w:pStyle w:val="TableParagraph"/>
              <w:spacing w:line="266" w:lineRule="exact"/>
              <w:ind w:left="59" w:right="28"/>
              <w:jc w:val="center"/>
              <w:rPr>
                <w:sz w:val="24"/>
              </w:rPr>
            </w:pPr>
            <w:r>
              <w:rPr>
                <w:spacing w:val="-5"/>
                <w:sz w:val="24"/>
              </w:rPr>
              <w:t>49</w:t>
            </w:r>
          </w:p>
        </w:tc>
      </w:tr>
      <w:tr w:rsidR="00C62296" w14:paraId="7F379420" w14:textId="77777777">
        <w:trPr>
          <w:trHeight w:val="291"/>
        </w:trPr>
        <w:tc>
          <w:tcPr>
            <w:tcW w:w="6295" w:type="dxa"/>
          </w:tcPr>
          <w:p w14:paraId="7F37941E" w14:textId="77777777" w:rsidR="00C62296" w:rsidRDefault="00E6041C">
            <w:pPr>
              <w:pStyle w:val="TableParagraph"/>
              <w:spacing w:line="267" w:lineRule="exact"/>
              <w:ind w:left="964"/>
              <w:rPr>
                <w:sz w:val="24"/>
              </w:rPr>
            </w:pPr>
            <w:r>
              <w:rPr>
                <w:sz w:val="24"/>
              </w:rPr>
              <w:t>4.4.4</w:t>
            </w:r>
            <w:r>
              <w:rPr>
                <w:spacing w:val="-2"/>
                <w:sz w:val="24"/>
              </w:rPr>
              <w:t xml:space="preserve"> </w:t>
            </w:r>
            <w:r>
              <w:rPr>
                <w:sz w:val="24"/>
              </w:rPr>
              <w:t>Authorization</w:t>
            </w:r>
            <w:r>
              <w:rPr>
                <w:spacing w:val="-3"/>
                <w:sz w:val="24"/>
              </w:rPr>
              <w:t xml:space="preserve"> </w:t>
            </w:r>
            <w:r>
              <w:rPr>
                <w:spacing w:val="-2"/>
                <w:sz w:val="24"/>
              </w:rPr>
              <w:t>Module</w:t>
            </w:r>
          </w:p>
        </w:tc>
        <w:tc>
          <w:tcPr>
            <w:tcW w:w="1800" w:type="dxa"/>
          </w:tcPr>
          <w:p w14:paraId="7F37941F" w14:textId="77777777" w:rsidR="00C62296" w:rsidRDefault="00E6041C">
            <w:pPr>
              <w:pStyle w:val="TableParagraph"/>
              <w:spacing w:line="267" w:lineRule="exact"/>
              <w:ind w:left="59" w:right="28"/>
              <w:jc w:val="center"/>
              <w:rPr>
                <w:sz w:val="24"/>
              </w:rPr>
            </w:pPr>
            <w:r>
              <w:rPr>
                <w:spacing w:val="-5"/>
                <w:sz w:val="24"/>
              </w:rPr>
              <w:t>49</w:t>
            </w:r>
          </w:p>
        </w:tc>
      </w:tr>
      <w:tr w:rsidR="00C62296" w14:paraId="7F379423" w14:textId="77777777">
        <w:trPr>
          <w:trHeight w:val="292"/>
        </w:trPr>
        <w:tc>
          <w:tcPr>
            <w:tcW w:w="6295" w:type="dxa"/>
          </w:tcPr>
          <w:p w14:paraId="7F379421" w14:textId="77777777" w:rsidR="00C62296" w:rsidRDefault="00E6041C">
            <w:pPr>
              <w:pStyle w:val="TableParagraph"/>
              <w:spacing w:line="267" w:lineRule="exact"/>
              <w:ind w:left="964"/>
              <w:rPr>
                <w:sz w:val="24"/>
              </w:rPr>
            </w:pPr>
            <w:r>
              <w:rPr>
                <w:sz w:val="24"/>
              </w:rPr>
              <w:t>4.4.5</w:t>
            </w:r>
            <w:r>
              <w:rPr>
                <w:spacing w:val="-2"/>
                <w:sz w:val="24"/>
              </w:rPr>
              <w:t xml:space="preserve"> </w:t>
            </w:r>
            <w:r>
              <w:rPr>
                <w:sz w:val="24"/>
              </w:rPr>
              <w:t>Notification</w:t>
            </w:r>
            <w:r>
              <w:rPr>
                <w:spacing w:val="-2"/>
                <w:sz w:val="24"/>
              </w:rPr>
              <w:t xml:space="preserve"> Module</w:t>
            </w:r>
          </w:p>
        </w:tc>
        <w:tc>
          <w:tcPr>
            <w:tcW w:w="1800" w:type="dxa"/>
          </w:tcPr>
          <w:p w14:paraId="7F379422" w14:textId="77777777" w:rsidR="00C62296" w:rsidRDefault="00E6041C">
            <w:pPr>
              <w:pStyle w:val="TableParagraph"/>
              <w:spacing w:line="267" w:lineRule="exact"/>
              <w:ind w:left="59" w:right="28"/>
              <w:jc w:val="center"/>
              <w:rPr>
                <w:sz w:val="24"/>
              </w:rPr>
            </w:pPr>
            <w:r>
              <w:rPr>
                <w:spacing w:val="-5"/>
                <w:sz w:val="24"/>
              </w:rPr>
              <w:t>50</w:t>
            </w:r>
          </w:p>
        </w:tc>
      </w:tr>
      <w:tr w:rsidR="00C62296" w14:paraId="7F379426" w14:textId="77777777">
        <w:trPr>
          <w:trHeight w:val="292"/>
        </w:trPr>
        <w:tc>
          <w:tcPr>
            <w:tcW w:w="6295" w:type="dxa"/>
          </w:tcPr>
          <w:p w14:paraId="7F379424" w14:textId="77777777" w:rsidR="00C62296" w:rsidRDefault="00E6041C">
            <w:pPr>
              <w:pStyle w:val="TableParagraph"/>
              <w:spacing w:line="265" w:lineRule="exact"/>
              <w:ind w:left="964"/>
              <w:rPr>
                <w:sz w:val="24"/>
              </w:rPr>
            </w:pPr>
            <w:r>
              <w:rPr>
                <w:sz w:val="24"/>
              </w:rPr>
              <w:t>4.4.6</w:t>
            </w:r>
            <w:r>
              <w:rPr>
                <w:spacing w:val="-1"/>
                <w:sz w:val="24"/>
              </w:rPr>
              <w:t xml:space="preserve"> </w:t>
            </w:r>
            <w:r>
              <w:rPr>
                <w:sz w:val="24"/>
              </w:rPr>
              <w:t>Node</w:t>
            </w:r>
            <w:r>
              <w:rPr>
                <w:spacing w:val="-1"/>
                <w:sz w:val="24"/>
              </w:rPr>
              <w:t xml:space="preserve"> </w:t>
            </w:r>
            <w:r>
              <w:rPr>
                <w:spacing w:val="-2"/>
                <w:sz w:val="24"/>
              </w:rPr>
              <w:t>Modules</w:t>
            </w:r>
          </w:p>
        </w:tc>
        <w:tc>
          <w:tcPr>
            <w:tcW w:w="1800" w:type="dxa"/>
          </w:tcPr>
          <w:p w14:paraId="7F379425" w14:textId="77777777" w:rsidR="00C62296" w:rsidRDefault="00E6041C">
            <w:pPr>
              <w:pStyle w:val="TableParagraph"/>
              <w:spacing w:line="265" w:lineRule="exact"/>
              <w:ind w:left="59" w:right="28"/>
              <w:jc w:val="center"/>
              <w:rPr>
                <w:sz w:val="24"/>
              </w:rPr>
            </w:pPr>
            <w:r>
              <w:rPr>
                <w:spacing w:val="-5"/>
                <w:sz w:val="24"/>
              </w:rPr>
              <w:t>50</w:t>
            </w:r>
          </w:p>
        </w:tc>
      </w:tr>
      <w:tr w:rsidR="00C62296" w14:paraId="7F379429" w14:textId="77777777">
        <w:trPr>
          <w:trHeight w:val="292"/>
        </w:trPr>
        <w:tc>
          <w:tcPr>
            <w:tcW w:w="6295" w:type="dxa"/>
          </w:tcPr>
          <w:p w14:paraId="7F379427" w14:textId="77777777" w:rsidR="00C62296" w:rsidRDefault="00E6041C">
            <w:pPr>
              <w:pStyle w:val="TableParagraph"/>
              <w:spacing w:line="266" w:lineRule="exact"/>
              <w:ind w:left="964"/>
              <w:rPr>
                <w:sz w:val="24"/>
              </w:rPr>
            </w:pPr>
            <w:r>
              <w:rPr>
                <w:sz w:val="24"/>
              </w:rPr>
              <w:t>4.4.7</w:t>
            </w:r>
            <w:r>
              <w:rPr>
                <w:spacing w:val="-2"/>
                <w:sz w:val="24"/>
              </w:rPr>
              <w:t xml:space="preserve"> </w:t>
            </w:r>
            <w:r>
              <w:rPr>
                <w:sz w:val="24"/>
              </w:rPr>
              <w:t>Node</w:t>
            </w:r>
            <w:r>
              <w:rPr>
                <w:spacing w:val="-3"/>
                <w:sz w:val="24"/>
              </w:rPr>
              <w:t xml:space="preserve"> </w:t>
            </w:r>
            <w:r>
              <w:rPr>
                <w:sz w:val="24"/>
              </w:rPr>
              <w:t>Package</w:t>
            </w:r>
            <w:r>
              <w:rPr>
                <w:spacing w:val="1"/>
                <w:sz w:val="24"/>
              </w:rPr>
              <w:t xml:space="preserve"> </w:t>
            </w:r>
            <w:r>
              <w:rPr>
                <w:sz w:val="24"/>
              </w:rPr>
              <w:t xml:space="preserve">Manager </w:t>
            </w:r>
            <w:r>
              <w:rPr>
                <w:spacing w:val="-2"/>
                <w:sz w:val="24"/>
              </w:rPr>
              <w:t>(NPM)</w:t>
            </w:r>
          </w:p>
        </w:tc>
        <w:tc>
          <w:tcPr>
            <w:tcW w:w="1800" w:type="dxa"/>
          </w:tcPr>
          <w:p w14:paraId="7F379428" w14:textId="77777777" w:rsidR="00C62296" w:rsidRDefault="00E6041C">
            <w:pPr>
              <w:pStyle w:val="TableParagraph"/>
              <w:spacing w:line="266" w:lineRule="exact"/>
              <w:ind w:left="59" w:right="28"/>
              <w:jc w:val="center"/>
              <w:rPr>
                <w:sz w:val="24"/>
              </w:rPr>
            </w:pPr>
            <w:r>
              <w:rPr>
                <w:spacing w:val="-5"/>
                <w:sz w:val="24"/>
              </w:rPr>
              <w:t>51</w:t>
            </w:r>
          </w:p>
        </w:tc>
      </w:tr>
      <w:tr w:rsidR="00C62296" w14:paraId="7F37942C" w14:textId="77777777">
        <w:trPr>
          <w:trHeight w:val="292"/>
        </w:trPr>
        <w:tc>
          <w:tcPr>
            <w:tcW w:w="6295" w:type="dxa"/>
          </w:tcPr>
          <w:p w14:paraId="7F37942A" w14:textId="77777777" w:rsidR="00C62296" w:rsidRDefault="00E6041C">
            <w:pPr>
              <w:pStyle w:val="TableParagraph"/>
              <w:spacing w:line="266" w:lineRule="exact"/>
              <w:ind w:left="964"/>
              <w:rPr>
                <w:sz w:val="24"/>
              </w:rPr>
            </w:pPr>
            <w:r>
              <w:rPr>
                <w:sz w:val="24"/>
              </w:rPr>
              <w:t>4.4.8</w:t>
            </w:r>
            <w:r>
              <w:rPr>
                <w:spacing w:val="-3"/>
                <w:sz w:val="24"/>
              </w:rPr>
              <w:t xml:space="preserve"> </w:t>
            </w:r>
            <w:r>
              <w:rPr>
                <w:sz w:val="24"/>
              </w:rPr>
              <w:t>DOTENV</w:t>
            </w:r>
            <w:r>
              <w:rPr>
                <w:spacing w:val="-1"/>
                <w:sz w:val="24"/>
              </w:rPr>
              <w:t xml:space="preserve"> </w:t>
            </w:r>
            <w:r>
              <w:rPr>
                <w:spacing w:val="-2"/>
                <w:sz w:val="24"/>
              </w:rPr>
              <w:t>Configuration</w:t>
            </w:r>
          </w:p>
        </w:tc>
        <w:tc>
          <w:tcPr>
            <w:tcW w:w="1800" w:type="dxa"/>
          </w:tcPr>
          <w:p w14:paraId="7F37942B" w14:textId="77777777" w:rsidR="00C62296" w:rsidRDefault="00E6041C">
            <w:pPr>
              <w:pStyle w:val="TableParagraph"/>
              <w:spacing w:line="266" w:lineRule="exact"/>
              <w:ind w:left="59" w:right="28"/>
              <w:jc w:val="center"/>
              <w:rPr>
                <w:sz w:val="24"/>
              </w:rPr>
            </w:pPr>
            <w:r>
              <w:rPr>
                <w:spacing w:val="-5"/>
                <w:sz w:val="24"/>
              </w:rPr>
              <w:t>51</w:t>
            </w:r>
          </w:p>
        </w:tc>
      </w:tr>
      <w:tr w:rsidR="00C62296" w14:paraId="7F37942F" w14:textId="77777777">
        <w:trPr>
          <w:trHeight w:val="291"/>
        </w:trPr>
        <w:tc>
          <w:tcPr>
            <w:tcW w:w="6295" w:type="dxa"/>
          </w:tcPr>
          <w:p w14:paraId="7F37942D" w14:textId="77777777" w:rsidR="00C62296" w:rsidRDefault="00E6041C">
            <w:pPr>
              <w:pStyle w:val="TableParagraph"/>
              <w:spacing w:line="266" w:lineRule="exact"/>
              <w:ind w:left="964"/>
              <w:rPr>
                <w:sz w:val="24"/>
              </w:rPr>
            </w:pPr>
            <w:r>
              <w:rPr>
                <w:sz w:val="24"/>
              </w:rPr>
              <w:t>4.4.9</w:t>
            </w:r>
            <w:r>
              <w:rPr>
                <w:spacing w:val="-1"/>
                <w:sz w:val="24"/>
              </w:rPr>
              <w:t xml:space="preserve"> </w:t>
            </w:r>
            <w:r>
              <w:rPr>
                <w:sz w:val="24"/>
              </w:rPr>
              <w:t>Node</w:t>
            </w:r>
            <w:r>
              <w:rPr>
                <w:spacing w:val="-1"/>
                <w:sz w:val="24"/>
              </w:rPr>
              <w:t xml:space="preserve"> </w:t>
            </w:r>
            <w:r>
              <w:rPr>
                <w:spacing w:val="-2"/>
                <w:sz w:val="24"/>
              </w:rPr>
              <w:t>Mailer</w:t>
            </w:r>
          </w:p>
        </w:tc>
        <w:tc>
          <w:tcPr>
            <w:tcW w:w="1800" w:type="dxa"/>
          </w:tcPr>
          <w:p w14:paraId="7F37942E" w14:textId="77777777" w:rsidR="00C62296" w:rsidRDefault="00E6041C">
            <w:pPr>
              <w:pStyle w:val="TableParagraph"/>
              <w:spacing w:line="266" w:lineRule="exact"/>
              <w:ind w:left="59" w:right="28"/>
              <w:jc w:val="center"/>
              <w:rPr>
                <w:sz w:val="24"/>
              </w:rPr>
            </w:pPr>
            <w:r>
              <w:rPr>
                <w:spacing w:val="-5"/>
                <w:sz w:val="24"/>
              </w:rPr>
              <w:t>52</w:t>
            </w:r>
          </w:p>
        </w:tc>
      </w:tr>
      <w:tr w:rsidR="00C62296" w14:paraId="7F379432" w14:textId="77777777">
        <w:trPr>
          <w:trHeight w:val="287"/>
        </w:trPr>
        <w:tc>
          <w:tcPr>
            <w:tcW w:w="6295" w:type="dxa"/>
          </w:tcPr>
          <w:p w14:paraId="7F379430" w14:textId="77777777" w:rsidR="00C62296" w:rsidRDefault="00E6041C">
            <w:pPr>
              <w:pStyle w:val="TableParagraph"/>
              <w:spacing w:line="267" w:lineRule="exact"/>
              <w:ind w:left="244"/>
              <w:rPr>
                <w:b/>
                <w:sz w:val="24"/>
              </w:rPr>
            </w:pPr>
            <w:r>
              <w:rPr>
                <w:b/>
                <w:sz w:val="24"/>
              </w:rPr>
              <w:t>5.</w:t>
            </w:r>
            <w:r>
              <w:rPr>
                <w:b/>
                <w:spacing w:val="44"/>
                <w:sz w:val="24"/>
              </w:rPr>
              <w:t xml:space="preserve"> </w:t>
            </w:r>
            <w:r>
              <w:rPr>
                <w:b/>
                <w:sz w:val="24"/>
              </w:rPr>
              <w:t>IMPLEMENTATION</w:t>
            </w:r>
            <w:r>
              <w:rPr>
                <w:b/>
                <w:spacing w:val="-8"/>
                <w:sz w:val="24"/>
              </w:rPr>
              <w:t xml:space="preserve"> </w:t>
            </w:r>
            <w:r>
              <w:rPr>
                <w:b/>
                <w:sz w:val="24"/>
              </w:rPr>
              <w:t>AND</w:t>
            </w:r>
            <w:r>
              <w:rPr>
                <w:b/>
                <w:spacing w:val="-7"/>
                <w:sz w:val="24"/>
              </w:rPr>
              <w:t xml:space="preserve"> </w:t>
            </w:r>
            <w:r>
              <w:rPr>
                <w:b/>
                <w:spacing w:val="-2"/>
                <w:sz w:val="24"/>
              </w:rPr>
              <w:t>RESULTS</w:t>
            </w:r>
          </w:p>
        </w:tc>
        <w:tc>
          <w:tcPr>
            <w:tcW w:w="1800" w:type="dxa"/>
          </w:tcPr>
          <w:p w14:paraId="7F379431" w14:textId="77777777" w:rsidR="00C62296" w:rsidRDefault="00C62296">
            <w:pPr>
              <w:pStyle w:val="TableParagraph"/>
              <w:rPr>
                <w:sz w:val="20"/>
              </w:rPr>
            </w:pPr>
          </w:p>
        </w:tc>
      </w:tr>
      <w:tr w:rsidR="00C62296" w14:paraId="7F379435" w14:textId="77777777">
        <w:trPr>
          <w:trHeight w:val="302"/>
        </w:trPr>
        <w:tc>
          <w:tcPr>
            <w:tcW w:w="6295" w:type="dxa"/>
          </w:tcPr>
          <w:p w14:paraId="7F379433" w14:textId="77777777" w:rsidR="00C62296" w:rsidRDefault="00E6041C">
            <w:pPr>
              <w:pStyle w:val="TableParagraph"/>
              <w:spacing w:line="267" w:lineRule="exact"/>
              <w:ind w:left="609"/>
              <w:rPr>
                <w:sz w:val="24"/>
              </w:rPr>
            </w:pPr>
            <w:r>
              <w:rPr>
                <w:sz w:val="24"/>
              </w:rPr>
              <w:t>5.1</w:t>
            </w:r>
            <w:r>
              <w:rPr>
                <w:spacing w:val="-7"/>
                <w:sz w:val="24"/>
              </w:rPr>
              <w:t xml:space="preserve"> </w:t>
            </w:r>
            <w:r>
              <w:rPr>
                <w:sz w:val="24"/>
              </w:rPr>
              <w:t>Language</w:t>
            </w:r>
            <w:r>
              <w:rPr>
                <w:spacing w:val="-3"/>
                <w:sz w:val="24"/>
              </w:rPr>
              <w:t xml:space="preserve"> </w:t>
            </w:r>
            <w:r>
              <w:rPr>
                <w:sz w:val="24"/>
              </w:rPr>
              <w:t>/</w:t>
            </w:r>
            <w:r>
              <w:rPr>
                <w:spacing w:val="-3"/>
                <w:sz w:val="24"/>
              </w:rPr>
              <w:t xml:space="preserve"> </w:t>
            </w:r>
            <w:r>
              <w:rPr>
                <w:sz w:val="24"/>
              </w:rPr>
              <w:t>Technology</w:t>
            </w:r>
            <w:r>
              <w:rPr>
                <w:spacing w:val="-11"/>
                <w:sz w:val="24"/>
              </w:rPr>
              <w:t xml:space="preserve"> </w:t>
            </w:r>
            <w:r>
              <w:rPr>
                <w:spacing w:val="-4"/>
                <w:sz w:val="24"/>
              </w:rPr>
              <w:t>Used</w:t>
            </w:r>
          </w:p>
        </w:tc>
        <w:tc>
          <w:tcPr>
            <w:tcW w:w="1800" w:type="dxa"/>
          </w:tcPr>
          <w:p w14:paraId="7F379434" w14:textId="77777777" w:rsidR="00C62296" w:rsidRDefault="00E6041C">
            <w:pPr>
              <w:pStyle w:val="TableParagraph"/>
              <w:spacing w:line="267" w:lineRule="exact"/>
              <w:ind w:left="59" w:right="28"/>
              <w:jc w:val="center"/>
              <w:rPr>
                <w:sz w:val="24"/>
              </w:rPr>
            </w:pPr>
            <w:r>
              <w:rPr>
                <w:spacing w:val="-5"/>
                <w:sz w:val="24"/>
              </w:rPr>
              <w:t>54</w:t>
            </w:r>
          </w:p>
        </w:tc>
      </w:tr>
      <w:tr w:rsidR="00C62296" w14:paraId="7F379438" w14:textId="77777777">
        <w:trPr>
          <w:trHeight w:val="276"/>
        </w:trPr>
        <w:tc>
          <w:tcPr>
            <w:tcW w:w="6295" w:type="dxa"/>
          </w:tcPr>
          <w:p w14:paraId="7F379436" w14:textId="77777777" w:rsidR="00C62296" w:rsidRDefault="00E6041C">
            <w:pPr>
              <w:pStyle w:val="TableParagraph"/>
              <w:spacing w:line="237" w:lineRule="exact"/>
              <w:ind w:left="959"/>
              <w:rPr>
                <w:sz w:val="24"/>
              </w:rPr>
            </w:pPr>
            <w:r>
              <w:rPr>
                <w:sz w:val="24"/>
              </w:rPr>
              <w:t>5.1.1</w:t>
            </w:r>
            <w:r>
              <w:rPr>
                <w:spacing w:val="-7"/>
                <w:sz w:val="24"/>
              </w:rPr>
              <w:t xml:space="preserve"> </w:t>
            </w:r>
            <w:r>
              <w:rPr>
                <w:sz w:val="24"/>
              </w:rPr>
              <w:t>Advantages</w:t>
            </w:r>
            <w:r>
              <w:rPr>
                <w:spacing w:val="-15"/>
                <w:sz w:val="24"/>
              </w:rPr>
              <w:t xml:space="preserve">  </w:t>
            </w:r>
            <w:r>
              <w:rPr>
                <w:sz w:val="24"/>
              </w:rPr>
              <w:t>of</w:t>
            </w:r>
            <w:r>
              <w:rPr>
                <w:spacing w:val="-20"/>
                <w:sz w:val="24"/>
              </w:rPr>
              <w:t xml:space="preserve">  </w:t>
            </w:r>
            <w:r>
              <w:rPr>
                <w:spacing w:val="-2"/>
                <w:sz w:val="24"/>
              </w:rPr>
              <w:t>React.js</w:t>
            </w:r>
          </w:p>
        </w:tc>
        <w:tc>
          <w:tcPr>
            <w:tcW w:w="1800" w:type="dxa"/>
          </w:tcPr>
          <w:p w14:paraId="7F379437" w14:textId="77777777" w:rsidR="00C62296" w:rsidRDefault="00E6041C">
            <w:pPr>
              <w:pStyle w:val="TableParagraph"/>
              <w:spacing w:line="257" w:lineRule="exact"/>
              <w:ind w:left="59" w:right="28"/>
              <w:jc w:val="center"/>
              <w:rPr>
                <w:sz w:val="24"/>
              </w:rPr>
            </w:pPr>
            <w:r>
              <w:rPr>
                <w:spacing w:val="-5"/>
                <w:sz w:val="24"/>
              </w:rPr>
              <w:t>55</w:t>
            </w:r>
          </w:p>
        </w:tc>
      </w:tr>
      <w:tr w:rsidR="00C62296" w14:paraId="7F37943B" w14:textId="77777777">
        <w:trPr>
          <w:trHeight w:val="278"/>
        </w:trPr>
        <w:tc>
          <w:tcPr>
            <w:tcW w:w="6295" w:type="dxa"/>
          </w:tcPr>
          <w:p w14:paraId="7F379439" w14:textId="77777777" w:rsidR="00C62296" w:rsidRDefault="00E6041C">
            <w:pPr>
              <w:pStyle w:val="TableParagraph"/>
              <w:spacing w:line="230" w:lineRule="exact"/>
              <w:ind w:left="959"/>
              <w:rPr>
                <w:sz w:val="24"/>
              </w:rPr>
            </w:pPr>
            <w:r>
              <w:rPr>
                <w:sz w:val="24"/>
              </w:rPr>
              <w:t>5.1.2</w:t>
            </w:r>
            <w:r>
              <w:rPr>
                <w:spacing w:val="-7"/>
                <w:sz w:val="24"/>
              </w:rPr>
              <w:t xml:space="preserve"> </w:t>
            </w:r>
            <w:r>
              <w:rPr>
                <w:sz w:val="24"/>
              </w:rPr>
              <w:t>Advantages</w:t>
            </w:r>
            <w:r>
              <w:rPr>
                <w:spacing w:val="-15"/>
                <w:sz w:val="24"/>
              </w:rPr>
              <w:t xml:space="preserve">  </w:t>
            </w:r>
            <w:r>
              <w:rPr>
                <w:sz w:val="24"/>
              </w:rPr>
              <w:t>of</w:t>
            </w:r>
            <w:r>
              <w:rPr>
                <w:spacing w:val="-20"/>
                <w:sz w:val="24"/>
              </w:rPr>
              <w:t xml:space="preserve">  </w:t>
            </w:r>
            <w:r>
              <w:rPr>
                <w:spacing w:val="-2"/>
                <w:sz w:val="24"/>
              </w:rPr>
              <w:t>Node.js</w:t>
            </w:r>
          </w:p>
        </w:tc>
        <w:tc>
          <w:tcPr>
            <w:tcW w:w="1800" w:type="dxa"/>
          </w:tcPr>
          <w:p w14:paraId="7F37943A" w14:textId="77777777" w:rsidR="00C62296" w:rsidRDefault="00E6041C">
            <w:pPr>
              <w:pStyle w:val="TableParagraph"/>
              <w:spacing w:line="258" w:lineRule="exact"/>
              <w:ind w:left="59" w:right="28"/>
              <w:jc w:val="center"/>
              <w:rPr>
                <w:sz w:val="24"/>
              </w:rPr>
            </w:pPr>
            <w:r>
              <w:rPr>
                <w:spacing w:val="-5"/>
                <w:sz w:val="24"/>
              </w:rPr>
              <w:t>56</w:t>
            </w:r>
          </w:p>
        </w:tc>
      </w:tr>
      <w:tr w:rsidR="00C62296" w14:paraId="7F37943E" w14:textId="77777777">
        <w:trPr>
          <w:trHeight w:val="276"/>
        </w:trPr>
        <w:tc>
          <w:tcPr>
            <w:tcW w:w="6295" w:type="dxa"/>
          </w:tcPr>
          <w:p w14:paraId="7F37943C" w14:textId="77777777" w:rsidR="00C62296" w:rsidRDefault="00E6041C">
            <w:pPr>
              <w:pStyle w:val="TableParagraph"/>
              <w:spacing w:line="242" w:lineRule="exact"/>
              <w:ind w:left="959"/>
              <w:rPr>
                <w:sz w:val="24"/>
              </w:rPr>
            </w:pPr>
            <w:r>
              <w:rPr>
                <w:sz w:val="24"/>
              </w:rPr>
              <w:t>5.1.3</w:t>
            </w:r>
            <w:r>
              <w:rPr>
                <w:spacing w:val="-7"/>
                <w:sz w:val="24"/>
              </w:rPr>
              <w:t xml:space="preserve"> </w:t>
            </w:r>
            <w:r>
              <w:rPr>
                <w:sz w:val="24"/>
              </w:rPr>
              <w:t>Advantages</w:t>
            </w:r>
            <w:r>
              <w:rPr>
                <w:spacing w:val="-15"/>
                <w:sz w:val="24"/>
              </w:rPr>
              <w:t xml:space="preserve">  </w:t>
            </w:r>
            <w:r>
              <w:rPr>
                <w:sz w:val="24"/>
              </w:rPr>
              <w:t>of</w:t>
            </w:r>
            <w:r>
              <w:rPr>
                <w:spacing w:val="-20"/>
                <w:sz w:val="24"/>
              </w:rPr>
              <w:t xml:space="preserve">  </w:t>
            </w:r>
            <w:r>
              <w:rPr>
                <w:spacing w:val="-2"/>
                <w:sz w:val="24"/>
              </w:rPr>
              <w:t>Express.js</w:t>
            </w:r>
          </w:p>
        </w:tc>
        <w:tc>
          <w:tcPr>
            <w:tcW w:w="1800" w:type="dxa"/>
          </w:tcPr>
          <w:p w14:paraId="7F37943D" w14:textId="77777777" w:rsidR="00C62296" w:rsidRDefault="00E6041C">
            <w:pPr>
              <w:pStyle w:val="TableParagraph"/>
              <w:spacing w:line="257" w:lineRule="exact"/>
              <w:ind w:left="59" w:right="28"/>
              <w:jc w:val="center"/>
              <w:rPr>
                <w:sz w:val="24"/>
              </w:rPr>
            </w:pPr>
            <w:r>
              <w:rPr>
                <w:spacing w:val="-5"/>
                <w:sz w:val="24"/>
              </w:rPr>
              <w:t>56</w:t>
            </w:r>
          </w:p>
        </w:tc>
      </w:tr>
      <w:tr w:rsidR="00C62296" w14:paraId="7F379441" w14:textId="77777777">
        <w:trPr>
          <w:trHeight w:val="278"/>
        </w:trPr>
        <w:tc>
          <w:tcPr>
            <w:tcW w:w="6295" w:type="dxa"/>
          </w:tcPr>
          <w:p w14:paraId="7F37943F" w14:textId="77777777" w:rsidR="00C62296" w:rsidRDefault="00E6041C">
            <w:pPr>
              <w:pStyle w:val="TableParagraph"/>
              <w:spacing w:line="235" w:lineRule="exact"/>
              <w:ind w:left="959"/>
              <w:rPr>
                <w:sz w:val="24"/>
              </w:rPr>
            </w:pPr>
            <w:r>
              <w:rPr>
                <w:sz w:val="24"/>
              </w:rPr>
              <w:t>5.1.4</w:t>
            </w:r>
            <w:r>
              <w:rPr>
                <w:spacing w:val="-10"/>
                <w:sz w:val="24"/>
              </w:rPr>
              <w:t xml:space="preserve"> </w:t>
            </w:r>
            <w:r>
              <w:rPr>
                <w:sz w:val="24"/>
              </w:rPr>
              <w:t>Advantages</w:t>
            </w:r>
            <w:r>
              <w:rPr>
                <w:spacing w:val="-15"/>
                <w:sz w:val="24"/>
              </w:rPr>
              <w:t xml:space="preserve">  </w:t>
            </w:r>
            <w:r>
              <w:rPr>
                <w:sz w:val="24"/>
              </w:rPr>
              <w:t>of</w:t>
            </w:r>
            <w:r>
              <w:rPr>
                <w:spacing w:val="-20"/>
                <w:sz w:val="24"/>
              </w:rPr>
              <w:t xml:space="preserve">  </w:t>
            </w:r>
            <w:r>
              <w:rPr>
                <w:sz w:val="24"/>
              </w:rPr>
              <w:t>MySQL</w:t>
            </w:r>
            <w:r>
              <w:rPr>
                <w:spacing w:val="-9"/>
                <w:sz w:val="24"/>
              </w:rPr>
              <w:t xml:space="preserve"> </w:t>
            </w:r>
            <w:r>
              <w:rPr>
                <w:spacing w:val="-2"/>
                <w:sz w:val="24"/>
              </w:rPr>
              <w:t>Database</w:t>
            </w:r>
          </w:p>
        </w:tc>
        <w:tc>
          <w:tcPr>
            <w:tcW w:w="1800" w:type="dxa"/>
          </w:tcPr>
          <w:p w14:paraId="7F379440" w14:textId="77777777" w:rsidR="00C62296" w:rsidRDefault="00E6041C">
            <w:pPr>
              <w:pStyle w:val="TableParagraph"/>
              <w:spacing w:line="257" w:lineRule="exact"/>
              <w:ind w:left="59" w:right="28"/>
              <w:jc w:val="center"/>
              <w:rPr>
                <w:sz w:val="24"/>
              </w:rPr>
            </w:pPr>
            <w:r>
              <w:rPr>
                <w:spacing w:val="-5"/>
                <w:sz w:val="24"/>
              </w:rPr>
              <w:t>57</w:t>
            </w:r>
          </w:p>
        </w:tc>
      </w:tr>
      <w:tr w:rsidR="00C62296" w14:paraId="7F379444" w14:textId="77777777">
        <w:trPr>
          <w:trHeight w:val="277"/>
        </w:trPr>
        <w:tc>
          <w:tcPr>
            <w:tcW w:w="6295" w:type="dxa"/>
          </w:tcPr>
          <w:p w14:paraId="7F379442" w14:textId="77777777" w:rsidR="00C62296" w:rsidRDefault="00E6041C">
            <w:pPr>
              <w:pStyle w:val="TableParagraph"/>
              <w:spacing w:line="227" w:lineRule="exact"/>
              <w:ind w:left="959"/>
              <w:rPr>
                <w:sz w:val="24"/>
              </w:rPr>
            </w:pPr>
            <w:r>
              <w:rPr>
                <w:sz w:val="24"/>
              </w:rPr>
              <w:t>5.1.5</w:t>
            </w:r>
            <w:r>
              <w:rPr>
                <w:spacing w:val="-9"/>
                <w:sz w:val="24"/>
              </w:rPr>
              <w:t xml:space="preserve"> </w:t>
            </w:r>
            <w:r>
              <w:rPr>
                <w:sz w:val="24"/>
              </w:rPr>
              <w:t>Advantages</w:t>
            </w:r>
            <w:r>
              <w:rPr>
                <w:spacing w:val="-15"/>
                <w:sz w:val="24"/>
              </w:rPr>
              <w:t xml:space="preserve">   </w:t>
            </w:r>
            <w:r>
              <w:rPr>
                <w:sz w:val="24"/>
              </w:rPr>
              <w:t>of</w:t>
            </w:r>
            <w:r>
              <w:rPr>
                <w:spacing w:val="-20"/>
                <w:sz w:val="24"/>
              </w:rPr>
              <w:t xml:space="preserve"> </w:t>
            </w:r>
            <w:r>
              <w:rPr>
                <w:sz w:val="24"/>
              </w:rPr>
              <w:t>Visual</w:t>
            </w:r>
            <w:r>
              <w:rPr>
                <w:spacing w:val="-9"/>
                <w:sz w:val="24"/>
              </w:rPr>
              <w:t xml:space="preserve"> </w:t>
            </w:r>
            <w:r>
              <w:rPr>
                <w:sz w:val="24"/>
              </w:rPr>
              <w:t>Studio</w:t>
            </w:r>
            <w:r>
              <w:rPr>
                <w:spacing w:val="-9"/>
                <w:sz w:val="24"/>
              </w:rPr>
              <w:t xml:space="preserve"> </w:t>
            </w:r>
            <w:r>
              <w:rPr>
                <w:spacing w:val="-4"/>
                <w:sz w:val="24"/>
              </w:rPr>
              <w:t>Code</w:t>
            </w:r>
          </w:p>
        </w:tc>
        <w:tc>
          <w:tcPr>
            <w:tcW w:w="1800" w:type="dxa"/>
          </w:tcPr>
          <w:p w14:paraId="7F379443" w14:textId="77777777" w:rsidR="00C62296" w:rsidRDefault="00E6041C">
            <w:pPr>
              <w:pStyle w:val="TableParagraph"/>
              <w:spacing w:line="257" w:lineRule="exact"/>
              <w:ind w:left="59" w:right="28"/>
              <w:jc w:val="center"/>
              <w:rPr>
                <w:sz w:val="24"/>
              </w:rPr>
            </w:pPr>
            <w:r>
              <w:rPr>
                <w:spacing w:val="-5"/>
                <w:sz w:val="24"/>
              </w:rPr>
              <w:t>57</w:t>
            </w:r>
          </w:p>
        </w:tc>
      </w:tr>
      <w:tr w:rsidR="00C62296" w14:paraId="7F379447" w14:textId="77777777">
        <w:trPr>
          <w:trHeight w:val="285"/>
        </w:trPr>
        <w:tc>
          <w:tcPr>
            <w:tcW w:w="6295" w:type="dxa"/>
          </w:tcPr>
          <w:p w14:paraId="7F379445" w14:textId="77777777" w:rsidR="00C62296" w:rsidRDefault="00E6041C">
            <w:pPr>
              <w:pStyle w:val="TableParagraph"/>
              <w:spacing w:line="265" w:lineRule="exact"/>
              <w:ind w:left="609"/>
              <w:rPr>
                <w:sz w:val="24"/>
              </w:rPr>
            </w:pPr>
            <w:r>
              <w:rPr>
                <w:sz w:val="24"/>
              </w:rPr>
              <w:t>5.2</w:t>
            </w:r>
            <w:r>
              <w:rPr>
                <w:spacing w:val="-8"/>
                <w:sz w:val="24"/>
              </w:rPr>
              <w:t xml:space="preserve"> </w:t>
            </w:r>
            <w:r>
              <w:rPr>
                <w:sz w:val="24"/>
              </w:rPr>
              <w:t>Sample</w:t>
            </w:r>
            <w:r>
              <w:rPr>
                <w:spacing w:val="-6"/>
                <w:sz w:val="24"/>
              </w:rPr>
              <w:t xml:space="preserve"> </w:t>
            </w:r>
            <w:r>
              <w:rPr>
                <w:spacing w:val="-4"/>
                <w:sz w:val="24"/>
              </w:rPr>
              <w:t>Code</w:t>
            </w:r>
          </w:p>
        </w:tc>
        <w:tc>
          <w:tcPr>
            <w:tcW w:w="1800" w:type="dxa"/>
          </w:tcPr>
          <w:p w14:paraId="7F379446" w14:textId="77777777" w:rsidR="00C62296" w:rsidRDefault="00E6041C">
            <w:pPr>
              <w:pStyle w:val="TableParagraph"/>
              <w:spacing w:line="265" w:lineRule="exact"/>
              <w:ind w:left="59" w:right="28"/>
              <w:jc w:val="center"/>
              <w:rPr>
                <w:sz w:val="24"/>
              </w:rPr>
            </w:pPr>
            <w:r>
              <w:rPr>
                <w:spacing w:val="-5"/>
                <w:sz w:val="24"/>
              </w:rPr>
              <w:t>59</w:t>
            </w:r>
          </w:p>
        </w:tc>
      </w:tr>
      <w:tr w:rsidR="00C62296" w14:paraId="7F37944A" w14:textId="77777777">
        <w:trPr>
          <w:trHeight w:val="292"/>
        </w:trPr>
        <w:tc>
          <w:tcPr>
            <w:tcW w:w="6295" w:type="dxa"/>
          </w:tcPr>
          <w:p w14:paraId="7F379448" w14:textId="77777777" w:rsidR="00C62296" w:rsidRDefault="00E6041C">
            <w:pPr>
              <w:pStyle w:val="TableParagraph"/>
              <w:spacing w:line="267" w:lineRule="exact"/>
              <w:ind w:left="609"/>
              <w:rPr>
                <w:sz w:val="24"/>
              </w:rPr>
            </w:pPr>
            <w:r>
              <w:rPr>
                <w:sz w:val="24"/>
              </w:rPr>
              <w:t>5.3</w:t>
            </w:r>
            <w:r>
              <w:rPr>
                <w:spacing w:val="-10"/>
                <w:sz w:val="24"/>
              </w:rPr>
              <w:t xml:space="preserve"> </w:t>
            </w:r>
            <w:r>
              <w:rPr>
                <w:sz w:val="24"/>
              </w:rPr>
              <w:t>Results</w:t>
            </w:r>
            <w:r>
              <w:rPr>
                <w:spacing w:val="-11"/>
                <w:sz w:val="24"/>
              </w:rPr>
              <w:t xml:space="preserve"> </w:t>
            </w:r>
            <w:r>
              <w:rPr>
                <w:sz w:val="24"/>
              </w:rPr>
              <w:t>(Accuracy)</w:t>
            </w:r>
            <w:r>
              <w:rPr>
                <w:spacing w:val="-3"/>
                <w:sz w:val="24"/>
              </w:rPr>
              <w:t xml:space="preserve"> </w:t>
            </w:r>
            <w:r>
              <w:rPr>
                <w:sz w:val="24"/>
              </w:rPr>
              <w:t>/</w:t>
            </w:r>
            <w:r>
              <w:rPr>
                <w:spacing w:val="-4"/>
                <w:sz w:val="24"/>
              </w:rPr>
              <w:t xml:space="preserve"> </w:t>
            </w:r>
            <w:r>
              <w:rPr>
                <w:sz w:val="24"/>
              </w:rPr>
              <w:t>Output</w:t>
            </w:r>
            <w:r>
              <w:rPr>
                <w:spacing w:val="-1"/>
                <w:sz w:val="24"/>
              </w:rPr>
              <w:t xml:space="preserve"> </w:t>
            </w:r>
            <w:r>
              <w:rPr>
                <w:spacing w:val="-2"/>
                <w:sz w:val="24"/>
              </w:rPr>
              <w:t>Screens</w:t>
            </w:r>
          </w:p>
        </w:tc>
        <w:tc>
          <w:tcPr>
            <w:tcW w:w="1800" w:type="dxa"/>
          </w:tcPr>
          <w:p w14:paraId="7F379449" w14:textId="77777777" w:rsidR="00C62296" w:rsidRDefault="00E6041C">
            <w:pPr>
              <w:pStyle w:val="TableParagraph"/>
              <w:spacing w:line="244" w:lineRule="exact"/>
              <w:ind w:left="59" w:right="40"/>
              <w:jc w:val="center"/>
              <w:rPr>
                <w:sz w:val="24"/>
              </w:rPr>
            </w:pPr>
            <w:r>
              <w:rPr>
                <w:spacing w:val="-5"/>
                <w:sz w:val="24"/>
              </w:rPr>
              <w:t>64</w:t>
            </w:r>
          </w:p>
        </w:tc>
      </w:tr>
      <w:tr w:rsidR="00C62296" w14:paraId="7F37944D" w14:textId="77777777">
        <w:trPr>
          <w:trHeight w:val="291"/>
        </w:trPr>
        <w:tc>
          <w:tcPr>
            <w:tcW w:w="6295" w:type="dxa"/>
          </w:tcPr>
          <w:p w14:paraId="7F37944B" w14:textId="77777777" w:rsidR="00C62296" w:rsidRDefault="00E6041C">
            <w:pPr>
              <w:pStyle w:val="TableParagraph"/>
              <w:spacing w:line="268" w:lineRule="exact"/>
              <w:ind w:left="244"/>
              <w:rPr>
                <w:b/>
                <w:sz w:val="24"/>
              </w:rPr>
            </w:pPr>
            <w:r>
              <w:rPr>
                <w:b/>
                <w:sz w:val="24"/>
              </w:rPr>
              <w:t>6.</w:t>
            </w:r>
            <w:r>
              <w:rPr>
                <w:b/>
                <w:spacing w:val="55"/>
                <w:sz w:val="24"/>
              </w:rPr>
              <w:t xml:space="preserve"> </w:t>
            </w:r>
            <w:r>
              <w:rPr>
                <w:b/>
                <w:spacing w:val="-2"/>
                <w:sz w:val="24"/>
              </w:rPr>
              <w:t>TESTING</w:t>
            </w:r>
          </w:p>
        </w:tc>
        <w:tc>
          <w:tcPr>
            <w:tcW w:w="1800" w:type="dxa"/>
          </w:tcPr>
          <w:p w14:paraId="7F37944C" w14:textId="77777777" w:rsidR="00C62296" w:rsidRDefault="00C62296">
            <w:pPr>
              <w:pStyle w:val="TableParagraph"/>
              <w:rPr>
                <w:sz w:val="20"/>
              </w:rPr>
            </w:pPr>
          </w:p>
        </w:tc>
      </w:tr>
      <w:tr w:rsidR="00C62296" w14:paraId="7F379450" w14:textId="77777777">
        <w:trPr>
          <w:trHeight w:val="273"/>
        </w:trPr>
        <w:tc>
          <w:tcPr>
            <w:tcW w:w="6295" w:type="dxa"/>
          </w:tcPr>
          <w:p w14:paraId="7F37944E" w14:textId="77777777" w:rsidR="00C62296" w:rsidRDefault="00E6041C">
            <w:pPr>
              <w:pStyle w:val="TableParagraph"/>
              <w:spacing w:line="253" w:lineRule="exact"/>
              <w:ind w:left="609"/>
              <w:rPr>
                <w:sz w:val="24"/>
              </w:rPr>
            </w:pPr>
            <w:r>
              <w:rPr>
                <w:sz w:val="24"/>
              </w:rPr>
              <w:t>6.1</w:t>
            </w:r>
            <w:r>
              <w:rPr>
                <w:spacing w:val="-6"/>
                <w:sz w:val="24"/>
              </w:rPr>
              <w:t xml:space="preserve"> </w:t>
            </w:r>
            <w:r>
              <w:rPr>
                <w:sz w:val="24"/>
              </w:rPr>
              <w:t>Types</w:t>
            </w:r>
            <w:r>
              <w:rPr>
                <w:spacing w:val="-5"/>
                <w:sz w:val="24"/>
              </w:rPr>
              <w:t xml:space="preserve"> </w:t>
            </w:r>
            <w:r>
              <w:rPr>
                <w:sz w:val="24"/>
              </w:rPr>
              <w:t>of</w:t>
            </w:r>
            <w:r>
              <w:rPr>
                <w:spacing w:val="-8"/>
                <w:sz w:val="24"/>
              </w:rPr>
              <w:t xml:space="preserve"> </w:t>
            </w:r>
            <w:r>
              <w:rPr>
                <w:spacing w:val="-2"/>
                <w:sz w:val="24"/>
              </w:rPr>
              <w:t>Testing</w:t>
            </w:r>
          </w:p>
        </w:tc>
        <w:tc>
          <w:tcPr>
            <w:tcW w:w="1800" w:type="dxa"/>
          </w:tcPr>
          <w:p w14:paraId="7F37944F" w14:textId="77777777" w:rsidR="00C62296" w:rsidRDefault="00E6041C">
            <w:pPr>
              <w:pStyle w:val="TableParagraph"/>
              <w:spacing w:line="240" w:lineRule="exact"/>
              <w:ind w:left="59" w:right="40"/>
              <w:jc w:val="center"/>
              <w:rPr>
                <w:sz w:val="24"/>
              </w:rPr>
            </w:pPr>
            <w:r>
              <w:rPr>
                <w:spacing w:val="-5"/>
                <w:sz w:val="24"/>
              </w:rPr>
              <w:t>69</w:t>
            </w:r>
          </w:p>
        </w:tc>
      </w:tr>
      <w:tr w:rsidR="00C62296" w14:paraId="7F379453" w14:textId="77777777">
        <w:trPr>
          <w:trHeight w:val="277"/>
        </w:trPr>
        <w:tc>
          <w:tcPr>
            <w:tcW w:w="6295" w:type="dxa"/>
          </w:tcPr>
          <w:p w14:paraId="7F379451" w14:textId="77777777" w:rsidR="00C62296" w:rsidRDefault="00E6041C">
            <w:pPr>
              <w:pStyle w:val="TableParagraph"/>
              <w:spacing w:line="258" w:lineRule="exact"/>
              <w:ind w:left="950"/>
              <w:rPr>
                <w:sz w:val="24"/>
              </w:rPr>
            </w:pPr>
            <w:r>
              <w:rPr>
                <w:sz w:val="24"/>
              </w:rPr>
              <w:t>6.1.1</w:t>
            </w:r>
            <w:r>
              <w:rPr>
                <w:spacing w:val="-9"/>
                <w:sz w:val="24"/>
              </w:rPr>
              <w:t xml:space="preserve"> </w:t>
            </w:r>
            <w:r>
              <w:rPr>
                <w:sz w:val="24"/>
              </w:rPr>
              <w:t>Unit</w:t>
            </w:r>
            <w:r>
              <w:rPr>
                <w:spacing w:val="2"/>
                <w:sz w:val="24"/>
              </w:rPr>
              <w:t xml:space="preserve"> </w:t>
            </w:r>
            <w:r>
              <w:rPr>
                <w:spacing w:val="-2"/>
                <w:sz w:val="24"/>
              </w:rPr>
              <w:t>Testing</w:t>
            </w:r>
          </w:p>
        </w:tc>
        <w:tc>
          <w:tcPr>
            <w:tcW w:w="1800" w:type="dxa"/>
          </w:tcPr>
          <w:p w14:paraId="7F379452" w14:textId="77777777" w:rsidR="00C62296" w:rsidRDefault="00E6041C">
            <w:pPr>
              <w:pStyle w:val="TableParagraph"/>
              <w:spacing w:line="237" w:lineRule="exact"/>
              <w:ind w:left="59" w:right="40"/>
              <w:jc w:val="center"/>
              <w:rPr>
                <w:sz w:val="24"/>
              </w:rPr>
            </w:pPr>
            <w:r>
              <w:rPr>
                <w:spacing w:val="-5"/>
                <w:sz w:val="24"/>
              </w:rPr>
              <w:t>69</w:t>
            </w:r>
          </w:p>
        </w:tc>
      </w:tr>
      <w:tr w:rsidR="00C62296" w14:paraId="7F379456" w14:textId="77777777">
        <w:trPr>
          <w:trHeight w:val="273"/>
        </w:trPr>
        <w:tc>
          <w:tcPr>
            <w:tcW w:w="6295" w:type="dxa"/>
          </w:tcPr>
          <w:p w14:paraId="7F379454" w14:textId="77777777" w:rsidR="00C62296" w:rsidRDefault="00E6041C">
            <w:pPr>
              <w:pStyle w:val="TableParagraph"/>
              <w:spacing w:line="253" w:lineRule="exact"/>
              <w:ind w:left="950"/>
              <w:rPr>
                <w:sz w:val="24"/>
              </w:rPr>
            </w:pPr>
            <w:r>
              <w:rPr>
                <w:sz w:val="24"/>
              </w:rPr>
              <w:t>6.1.2</w:t>
            </w:r>
            <w:r>
              <w:rPr>
                <w:spacing w:val="-10"/>
                <w:sz w:val="24"/>
              </w:rPr>
              <w:t xml:space="preserve"> </w:t>
            </w:r>
            <w:r>
              <w:rPr>
                <w:sz w:val="24"/>
              </w:rPr>
              <w:t>Data</w:t>
            </w:r>
            <w:r>
              <w:rPr>
                <w:spacing w:val="-10"/>
                <w:sz w:val="24"/>
              </w:rPr>
              <w:t xml:space="preserve"> </w:t>
            </w:r>
            <w:r>
              <w:rPr>
                <w:sz w:val="24"/>
              </w:rPr>
              <w:t xml:space="preserve">Flow </w:t>
            </w:r>
            <w:r>
              <w:rPr>
                <w:spacing w:val="-2"/>
                <w:sz w:val="24"/>
              </w:rPr>
              <w:t>Testing</w:t>
            </w:r>
          </w:p>
        </w:tc>
        <w:tc>
          <w:tcPr>
            <w:tcW w:w="1800" w:type="dxa"/>
          </w:tcPr>
          <w:p w14:paraId="7F379455" w14:textId="77777777" w:rsidR="00C62296" w:rsidRDefault="00E6041C">
            <w:pPr>
              <w:pStyle w:val="TableParagraph"/>
              <w:spacing w:line="229" w:lineRule="exact"/>
              <w:ind w:left="59" w:right="40"/>
              <w:jc w:val="center"/>
              <w:rPr>
                <w:sz w:val="24"/>
              </w:rPr>
            </w:pPr>
            <w:r>
              <w:rPr>
                <w:spacing w:val="-5"/>
                <w:sz w:val="24"/>
              </w:rPr>
              <w:t>70</w:t>
            </w:r>
          </w:p>
        </w:tc>
      </w:tr>
      <w:tr w:rsidR="00C62296" w14:paraId="7F379459" w14:textId="77777777">
        <w:trPr>
          <w:trHeight w:val="276"/>
        </w:trPr>
        <w:tc>
          <w:tcPr>
            <w:tcW w:w="6295" w:type="dxa"/>
          </w:tcPr>
          <w:p w14:paraId="7F379457" w14:textId="77777777" w:rsidR="00C62296" w:rsidRDefault="00E6041C">
            <w:pPr>
              <w:pStyle w:val="TableParagraph"/>
              <w:spacing w:line="257" w:lineRule="exact"/>
              <w:ind w:left="950"/>
              <w:rPr>
                <w:sz w:val="24"/>
              </w:rPr>
            </w:pPr>
            <w:r>
              <w:rPr>
                <w:sz w:val="24"/>
              </w:rPr>
              <w:t>6.1.3</w:t>
            </w:r>
            <w:r>
              <w:rPr>
                <w:spacing w:val="-12"/>
                <w:sz w:val="24"/>
              </w:rPr>
              <w:t xml:space="preserve"> </w:t>
            </w:r>
            <w:r>
              <w:rPr>
                <w:sz w:val="24"/>
              </w:rPr>
              <w:t>Integration</w:t>
            </w:r>
            <w:r>
              <w:rPr>
                <w:spacing w:val="-9"/>
                <w:sz w:val="24"/>
              </w:rPr>
              <w:t xml:space="preserve"> </w:t>
            </w:r>
            <w:r>
              <w:rPr>
                <w:spacing w:val="-2"/>
                <w:sz w:val="24"/>
              </w:rPr>
              <w:t>Testing</w:t>
            </w:r>
          </w:p>
        </w:tc>
        <w:tc>
          <w:tcPr>
            <w:tcW w:w="1800" w:type="dxa"/>
          </w:tcPr>
          <w:p w14:paraId="7F379458" w14:textId="77777777" w:rsidR="00C62296" w:rsidRDefault="00E6041C">
            <w:pPr>
              <w:pStyle w:val="TableParagraph"/>
              <w:spacing w:line="246" w:lineRule="exact"/>
              <w:ind w:left="59" w:right="40"/>
              <w:jc w:val="center"/>
              <w:rPr>
                <w:sz w:val="24"/>
              </w:rPr>
            </w:pPr>
            <w:r>
              <w:rPr>
                <w:spacing w:val="-5"/>
                <w:sz w:val="24"/>
              </w:rPr>
              <w:t>70</w:t>
            </w:r>
          </w:p>
        </w:tc>
      </w:tr>
      <w:tr w:rsidR="00C62296" w14:paraId="7F37945C" w14:textId="77777777">
        <w:trPr>
          <w:trHeight w:val="297"/>
        </w:trPr>
        <w:tc>
          <w:tcPr>
            <w:tcW w:w="6295" w:type="dxa"/>
          </w:tcPr>
          <w:p w14:paraId="7F37945A" w14:textId="77777777" w:rsidR="00C62296" w:rsidRDefault="00E6041C">
            <w:pPr>
              <w:pStyle w:val="TableParagraph"/>
              <w:spacing w:line="267" w:lineRule="exact"/>
              <w:ind w:left="950"/>
              <w:rPr>
                <w:sz w:val="24"/>
              </w:rPr>
            </w:pPr>
            <w:r>
              <w:rPr>
                <w:sz w:val="24"/>
              </w:rPr>
              <w:t>6.1.4</w:t>
            </w:r>
            <w:r>
              <w:rPr>
                <w:spacing w:val="-12"/>
                <w:sz w:val="24"/>
              </w:rPr>
              <w:t xml:space="preserve"> </w:t>
            </w:r>
            <w:r>
              <w:rPr>
                <w:sz w:val="24"/>
              </w:rPr>
              <w:t>Big</w:t>
            </w:r>
            <w:r>
              <w:rPr>
                <w:spacing w:val="-2"/>
                <w:sz w:val="24"/>
              </w:rPr>
              <w:t xml:space="preserve"> </w:t>
            </w:r>
            <w:r>
              <w:rPr>
                <w:sz w:val="24"/>
              </w:rPr>
              <w:t>Bang</w:t>
            </w:r>
            <w:r>
              <w:rPr>
                <w:spacing w:val="-3"/>
                <w:sz w:val="24"/>
              </w:rPr>
              <w:t xml:space="preserve"> </w:t>
            </w:r>
            <w:r>
              <w:rPr>
                <w:sz w:val="24"/>
              </w:rPr>
              <w:t>Integration</w:t>
            </w:r>
            <w:r>
              <w:rPr>
                <w:spacing w:val="-9"/>
                <w:sz w:val="24"/>
              </w:rPr>
              <w:t xml:space="preserve"> </w:t>
            </w:r>
            <w:r>
              <w:rPr>
                <w:spacing w:val="-2"/>
                <w:sz w:val="24"/>
              </w:rPr>
              <w:t>Testing</w:t>
            </w:r>
          </w:p>
        </w:tc>
        <w:tc>
          <w:tcPr>
            <w:tcW w:w="1800" w:type="dxa"/>
          </w:tcPr>
          <w:p w14:paraId="7F37945B" w14:textId="77777777" w:rsidR="00C62296" w:rsidRDefault="00E6041C">
            <w:pPr>
              <w:pStyle w:val="TableParagraph"/>
              <w:spacing w:line="239" w:lineRule="exact"/>
              <w:ind w:left="59" w:right="40"/>
              <w:jc w:val="center"/>
              <w:rPr>
                <w:sz w:val="24"/>
              </w:rPr>
            </w:pPr>
            <w:r>
              <w:rPr>
                <w:spacing w:val="-5"/>
                <w:sz w:val="24"/>
              </w:rPr>
              <w:t>71</w:t>
            </w:r>
          </w:p>
        </w:tc>
      </w:tr>
      <w:tr w:rsidR="00C62296" w14:paraId="7F37945F" w14:textId="77777777">
        <w:trPr>
          <w:trHeight w:val="285"/>
        </w:trPr>
        <w:tc>
          <w:tcPr>
            <w:tcW w:w="6295" w:type="dxa"/>
          </w:tcPr>
          <w:p w14:paraId="7F37945D" w14:textId="77777777" w:rsidR="00C62296" w:rsidRDefault="00E6041C">
            <w:pPr>
              <w:pStyle w:val="TableParagraph"/>
              <w:spacing w:line="265" w:lineRule="exact"/>
              <w:ind w:left="950"/>
              <w:rPr>
                <w:sz w:val="24"/>
              </w:rPr>
            </w:pPr>
            <w:r>
              <w:rPr>
                <w:sz w:val="24"/>
              </w:rPr>
              <w:t>6.1.5</w:t>
            </w:r>
            <w:r>
              <w:rPr>
                <w:spacing w:val="-13"/>
                <w:sz w:val="24"/>
              </w:rPr>
              <w:t xml:space="preserve"> </w:t>
            </w:r>
            <w:r>
              <w:rPr>
                <w:sz w:val="24"/>
              </w:rPr>
              <w:t>User</w:t>
            </w:r>
            <w:r>
              <w:rPr>
                <w:spacing w:val="-3"/>
                <w:sz w:val="24"/>
              </w:rPr>
              <w:t xml:space="preserve"> </w:t>
            </w:r>
            <w:r>
              <w:rPr>
                <w:sz w:val="24"/>
              </w:rPr>
              <w:t>Interface</w:t>
            </w:r>
            <w:r>
              <w:rPr>
                <w:spacing w:val="-3"/>
                <w:sz w:val="24"/>
              </w:rPr>
              <w:t xml:space="preserve"> </w:t>
            </w:r>
            <w:r>
              <w:rPr>
                <w:spacing w:val="-2"/>
                <w:sz w:val="24"/>
              </w:rPr>
              <w:t>Testing</w:t>
            </w:r>
          </w:p>
        </w:tc>
        <w:tc>
          <w:tcPr>
            <w:tcW w:w="1800" w:type="dxa"/>
          </w:tcPr>
          <w:p w14:paraId="7F37945E" w14:textId="77777777" w:rsidR="00C62296" w:rsidRDefault="00E6041C">
            <w:pPr>
              <w:pStyle w:val="TableParagraph"/>
              <w:spacing w:line="252" w:lineRule="exact"/>
              <w:ind w:left="59" w:right="40"/>
              <w:jc w:val="center"/>
              <w:rPr>
                <w:sz w:val="24"/>
              </w:rPr>
            </w:pPr>
            <w:r>
              <w:rPr>
                <w:spacing w:val="-5"/>
                <w:sz w:val="24"/>
              </w:rPr>
              <w:t>72</w:t>
            </w:r>
          </w:p>
        </w:tc>
      </w:tr>
      <w:tr w:rsidR="00C62296" w14:paraId="7F379462" w14:textId="77777777">
        <w:trPr>
          <w:trHeight w:val="287"/>
        </w:trPr>
        <w:tc>
          <w:tcPr>
            <w:tcW w:w="6295" w:type="dxa"/>
          </w:tcPr>
          <w:p w14:paraId="7F379460" w14:textId="77777777" w:rsidR="00C62296" w:rsidRDefault="00E6041C">
            <w:pPr>
              <w:pStyle w:val="TableParagraph"/>
              <w:spacing w:line="265" w:lineRule="exact"/>
              <w:ind w:left="609"/>
              <w:rPr>
                <w:sz w:val="24"/>
              </w:rPr>
            </w:pPr>
            <w:r>
              <w:rPr>
                <w:sz w:val="24"/>
              </w:rPr>
              <w:t>6.2</w:t>
            </w:r>
            <w:r>
              <w:rPr>
                <w:spacing w:val="-11"/>
                <w:sz w:val="24"/>
              </w:rPr>
              <w:t xml:space="preserve"> </w:t>
            </w:r>
            <w:r>
              <w:rPr>
                <w:sz w:val="24"/>
              </w:rPr>
              <w:t>Test</w:t>
            </w:r>
            <w:r>
              <w:rPr>
                <w:spacing w:val="1"/>
                <w:sz w:val="24"/>
              </w:rPr>
              <w:t xml:space="preserve"> </w:t>
            </w:r>
            <w:r>
              <w:rPr>
                <w:spacing w:val="-2"/>
                <w:sz w:val="24"/>
              </w:rPr>
              <w:t>Cases</w:t>
            </w:r>
          </w:p>
        </w:tc>
        <w:tc>
          <w:tcPr>
            <w:tcW w:w="1800" w:type="dxa"/>
          </w:tcPr>
          <w:p w14:paraId="7F379461" w14:textId="77777777" w:rsidR="00C62296" w:rsidRDefault="00E6041C">
            <w:pPr>
              <w:pStyle w:val="TableParagraph"/>
              <w:spacing w:line="237" w:lineRule="exact"/>
              <w:ind w:left="59" w:right="40"/>
              <w:jc w:val="center"/>
              <w:rPr>
                <w:sz w:val="24"/>
              </w:rPr>
            </w:pPr>
            <w:r>
              <w:rPr>
                <w:spacing w:val="-5"/>
                <w:sz w:val="24"/>
              </w:rPr>
              <w:t>74</w:t>
            </w:r>
          </w:p>
        </w:tc>
      </w:tr>
      <w:tr w:rsidR="00C62296" w14:paraId="7F379465" w14:textId="77777777">
        <w:trPr>
          <w:trHeight w:val="292"/>
        </w:trPr>
        <w:tc>
          <w:tcPr>
            <w:tcW w:w="6295" w:type="dxa"/>
          </w:tcPr>
          <w:p w14:paraId="7F379463" w14:textId="77777777" w:rsidR="00C62296" w:rsidRDefault="00E6041C">
            <w:pPr>
              <w:pStyle w:val="TableParagraph"/>
              <w:spacing w:line="268" w:lineRule="exact"/>
              <w:ind w:left="244"/>
              <w:rPr>
                <w:b/>
                <w:sz w:val="24"/>
              </w:rPr>
            </w:pPr>
            <w:r>
              <w:rPr>
                <w:b/>
                <w:sz w:val="24"/>
              </w:rPr>
              <w:t>7.</w:t>
            </w:r>
            <w:r>
              <w:rPr>
                <w:b/>
                <w:spacing w:val="55"/>
                <w:sz w:val="24"/>
              </w:rPr>
              <w:t xml:space="preserve"> </w:t>
            </w:r>
            <w:r>
              <w:rPr>
                <w:b/>
                <w:spacing w:val="-2"/>
                <w:sz w:val="24"/>
              </w:rPr>
              <w:t>CONCLUSION</w:t>
            </w:r>
          </w:p>
        </w:tc>
        <w:tc>
          <w:tcPr>
            <w:tcW w:w="1800" w:type="dxa"/>
          </w:tcPr>
          <w:p w14:paraId="7F379464" w14:textId="77777777" w:rsidR="00C62296" w:rsidRDefault="00E6041C">
            <w:pPr>
              <w:pStyle w:val="TableParagraph"/>
              <w:spacing w:line="240" w:lineRule="exact"/>
              <w:ind w:left="59" w:right="40"/>
              <w:jc w:val="center"/>
              <w:rPr>
                <w:sz w:val="24"/>
              </w:rPr>
            </w:pPr>
            <w:r>
              <w:rPr>
                <w:spacing w:val="-5"/>
                <w:sz w:val="24"/>
              </w:rPr>
              <w:t>76</w:t>
            </w:r>
          </w:p>
        </w:tc>
      </w:tr>
      <w:tr w:rsidR="00C62296" w14:paraId="7F379468" w14:textId="77777777">
        <w:trPr>
          <w:trHeight w:val="291"/>
        </w:trPr>
        <w:tc>
          <w:tcPr>
            <w:tcW w:w="6295" w:type="dxa"/>
          </w:tcPr>
          <w:p w14:paraId="7F379466" w14:textId="77777777" w:rsidR="00C62296" w:rsidRDefault="00E6041C">
            <w:pPr>
              <w:pStyle w:val="TableParagraph"/>
              <w:spacing w:line="268" w:lineRule="exact"/>
              <w:ind w:left="244"/>
              <w:rPr>
                <w:b/>
                <w:sz w:val="24"/>
              </w:rPr>
            </w:pPr>
            <w:r>
              <w:rPr>
                <w:b/>
                <w:sz w:val="24"/>
              </w:rPr>
              <w:t>8.</w:t>
            </w:r>
            <w:r>
              <w:rPr>
                <w:b/>
                <w:spacing w:val="45"/>
                <w:sz w:val="24"/>
              </w:rPr>
              <w:t xml:space="preserve"> </w:t>
            </w:r>
            <w:r>
              <w:rPr>
                <w:b/>
                <w:sz w:val="24"/>
              </w:rPr>
              <w:t>FUTURE</w:t>
            </w:r>
            <w:r>
              <w:rPr>
                <w:b/>
                <w:spacing w:val="-3"/>
                <w:sz w:val="24"/>
              </w:rPr>
              <w:t xml:space="preserve"> </w:t>
            </w:r>
            <w:r>
              <w:rPr>
                <w:b/>
                <w:spacing w:val="-4"/>
                <w:sz w:val="24"/>
              </w:rPr>
              <w:t>SCOPE</w:t>
            </w:r>
          </w:p>
        </w:tc>
        <w:tc>
          <w:tcPr>
            <w:tcW w:w="1800" w:type="dxa"/>
          </w:tcPr>
          <w:p w14:paraId="7F379467" w14:textId="77777777" w:rsidR="00C62296" w:rsidRDefault="00E6041C">
            <w:pPr>
              <w:pStyle w:val="TableParagraph"/>
              <w:spacing w:line="238" w:lineRule="exact"/>
              <w:ind w:left="59"/>
              <w:jc w:val="center"/>
              <w:rPr>
                <w:sz w:val="24"/>
              </w:rPr>
            </w:pPr>
            <w:r>
              <w:rPr>
                <w:sz w:val="24"/>
              </w:rPr>
              <w:t>78-</w:t>
            </w:r>
            <w:r>
              <w:rPr>
                <w:spacing w:val="-5"/>
                <w:sz w:val="24"/>
              </w:rPr>
              <w:t>80</w:t>
            </w:r>
          </w:p>
        </w:tc>
      </w:tr>
      <w:tr w:rsidR="00C62296" w14:paraId="7F37946B" w14:textId="77777777">
        <w:trPr>
          <w:trHeight w:val="292"/>
        </w:trPr>
        <w:tc>
          <w:tcPr>
            <w:tcW w:w="6295" w:type="dxa"/>
          </w:tcPr>
          <w:p w14:paraId="7F379469" w14:textId="77777777" w:rsidR="00C62296" w:rsidRDefault="00E6041C">
            <w:pPr>
              <w:pStyle w:val="TableParagraph"/>
              <w:spacing w:line="269" w:lineRule="exact"/>
              <w:ind w:left="244"/>
              <w:rPr>
                <w:b/>
                <w:sz w:val="24"/>
              </w:rPr>
            </w:pPr>
            <w:r>
              <w:rPr>
                <w:b/>
                <w:sz w:val="24"/>
              </w:rPr>
              <w:t>9.</w:t>
            </w:r>
            <w:r>
              <w:rPr>
                <w:b/>
                <w:spacing w:val="55"/>
                <w:sz w:val="24"/>
              </w:rPr>
              <w:t xml:space="preserve"> </w:t>
            </w:r>
            <w:r>
              <w:rPr>
                <w:b/>
                <w:spacing w:val="-2"/>
                <w:sz w:val="24"/>
              </w:rPr>
              <w:t>BIBLIOGRAPHY</w:t>
            </w:r>
          </w:p>
        </w:tc>
        <w:tc>
          <w:tcPr>
            <w:tcW w:w="1800" w:type="dxa"/>
          </w:tcPr>
          <w:p w14:paraId="7F37946A" w14:textId="77777777" w:rsidR="00C62296" w:rsidRDefault="00E6041C">
            <w:pPr>
              <w:pStyle w:val="TableParagraph"/>
              <w:spacing w:line="236" w:lineRule="exact"/>
              <w:ind w:left="59"/>
              <w:jc w:val="center"/>
              <w:rPr>
                <w:sz w:val="24"/>
              </w:rPr>
            </w:pPr>
            <w:r>
              <w:rPr>
                <w:sz w:val="24"/>
              </w:rPr>
              <w:t>82-</w:t>
            </w:r>
            <w:r>
              <w:rPr>
                <w:spacing w:val="-5"/>
                <w:sz w:val="24"/>
              </w:rPr>
              <w:t>83</w:t>
            </w:r>
          </w:p>
        </w:tc>
      </w:tr>
      <w:tr w:rsidR="00C62296" w14:paraId="7F37946E" w14:textId="77777777">
        <w:trPr>
          <w:trHeight w:val="272"/>
        </w:trPr>
        <w:tc>
          <w:tcPr>
            <w:tcW w:w="6295" w:type="dxa"/>
          </w:tcPr>
          <w:p w14:paraId="7F37946C" w14:textId="77777777" w:rsidR="00C62296" w:rsidRDefault="00E6041C">
            <w:pPr>
              <w:pStyle w:val="TableParagraph"/>
              <w:spacing w:line="253" w:lineRule="exact"/>
              <w:ind w:left="306"/>
              <w:rPr>
                <w:b/>
                <w:sz w:val="24"/>
              </w:rPr>
            </w:pPr>
            <w:r>
              <w:rPr>
                <w:b/>
                <w:spacing w:val="-2"/>
                <w:sz w:val="24"/>
              </w:rPr>
              <w:t>APPENDIX-A</w:t>
            </w:r>
            <w:r>
              <w:rPr>
                <w:b/>
                <w:spacing w:val="2"/>
                <w:sz w:val="24"/>
              </w:rPr>
              <w:t xml:space="preserve"> </w:t>
            </w:r>
            <w:r>
              <w:rPr>
                <w:b/>
                <w:spacing w:val="-10"/>
                <w:sz w:val="24"/>
              </w:rPr>
              <w:t>:</w:t>
            </w:r>
          </w:p>
        </w:tc>
        <w:tc>
          <w:tcPr>
            <w:tcW w:w="1800" w:type="dxa"/>
          </w:tcPr>
          <w:p w14:paraId="7F37946D" w14:textId="77777777" w:rsidR="00C62296" w:rsidRDefault="00E6041C">
            <w:pPr>
              <w:pStyle w:val="TableParagraph"/>
              <w:spacing w:line="234" w:lineRule="exact"/>
              <w:ind w:left="59" w:right="40"/>
              <w:jc w:val="center"/>
              <w:rPr>
                <w:sz w:val="24"/>
              </w:rPr>
            </w:pPr>
            <w:r>
              <w:rPr>
                <w:sz w:val="24"/>
              </w:rPr>
              <w:t>85-</w:t>
            </w:r>
            <w:r>
              <w:rPr>
                <w:spacing w:val="-5"/>
                <w:sz w:val="24"/>
              </w:rPr>
              <w:t>93</w:t>
            </w:r>
          </w:p>
        </w:tc>
      </w:tr>
      <w:tr w:rsidR="00C62296" w14:paraId="7F379471" w14:textId="77777777">
        <w:trPr>
          <w:trHeight w:val="275"/>
        </w:trPr>
        <w:tc>
          <w:tcPr>
            <w:tcW w:w="6295" w:type="dxa"/>
          </w:tcPr>
          <w:p w14:paraId="7F37946F" w14:textId="77777777" w:rsidR="00C62296" w:rsidRDefault="00E6041C">
            <w:pPr>
              <w:pStyle w:val="TableParagraph"/>
              <w:spacing w:line="255" w:lineRule="exact"/>
              <w:ind w:left="306"/>
              <w:rPr>
                <w:b/>
                <w:sz w:val="24"/>
              </w:rPr>
            </w:pPr>
            <w:r>
              <w:rPr>
                <w:b/>
                <w:spacing w:val="-2"/>
                <w:sz w:val="24"/>
              </w:rPr>
              <w:t>PLAGIARISM</w:t>
            </w:r>
            <w:r>
              <w:rPr>
                <w:b/>
                <w:spacing w:val="3"/>
                <w:sz w:val="24"/>
              </w:rPr>
              <w:t xml:space="preserve"> </w:t>
            </w:r>
            <w:r>
              <w:rPr>
                <w:b/>
                <w:spacing w:val="-2"/>
                <w:sz w:val="24"/>
              </w:rPr>
              <w:t>REPORT</w:t>
            </w:r>
          </w:p>
        </w:tc>
        <w:tc>
          <w:tcPr>
            <w:tcW w:w="1800" w:type="dxa"/>
          </w:tcPr>
          <w:p w14:paraId="7F379470" w14:textId="77777777" w:rsidR="00C62296" w:rsidRDefault="00E6041C">
            <w:pPr>
              <w:pStyle w:val="TableParagraph"/>
              <w:spacing w:line="231" w:lineRule="exact"/>
              <w:ind w:left="59" w:right="40"/>
              <w:jc w:val="center"/>
              <w:rPr>
                <w:sz w:val="24"/>
              </w:rPr>
            </w:pPr>
            <w:r>
              <w:rPr>
                <w:sz w:val="24"/>
              </w:rPr>
              <w:t>95-</w:t>
            </w:r>
            <w:r>
              <w:rPr>
                <w:spacing w:val="-5"/>
                <w:sz w:val="24"/>
              </w:rPr>
              <w:t>99</w:t>
            </w:r>
          </w:p>
        </w:tc>
      </w:tr>
      <w:tr w:rsidR="00C62296" w14:paraId="7F379474" w14:textId="77777777">
        <w:trPr>
          <w:trHeight w:val="273"/>
        </w:trPr>
        <w:tc>
          <w:tcPr>
            <w:tcW w:w="6295" w:type="dxa"/>
          </w:tcPr>
          <w:p w14:paraId="7F379472" w14:textId="77777777" w:rsidR="00C62296" w:rsidRDefault="00E6041C">
            <w:pPr>
              <w:pStyle w:val="TableParagraph"/>
              <w:spacing w:line="253" w:lineRule="exact"/>
              <w:ind w:left="306"/>
              <w:rPr>
                <w:b/>
                <w:sz w:val="24"/>
              </w:rPr>
            </w:pPr>
            <w:r>
              <w:rPr>
                <w:b/>
                <w:spacing w:val="-2"/>
                <w:sz w:val="24"/>
              </w:rPr>
              <w:t>PAPER</w:t>
            </w:r>
            <w:r>
              <w:rPr>
                <w:b/>
                <w:spacing w:val="-10"/>
                <w:sz w:val="24"/>
              </w:rPr>
              <w:t xml:space="preserve"> </w:t>
            </w:r>
            <w:r>
              <w:rPr>
                <w:b/>
                <w:spacing w:val="-2"/>
                <w:sz w:val="24"/>
              </w:rPr>
              <w:t>PUBLICATION</w:t>
            </w:r>
          </w:p>
        </w:tc>
        <w:tc>
          <w:tcPr>
            <w:tcW w:w="1800" w:type="dxa"/>
          </w:tcPr>
          <w:p w14:paraId="7F379473" w14:textId="77777777" w:rsidR="00C62296" w:rsidRDefault="00E6041C">
            <w:pPr>
              <w:pStyle w:val="TableParagraph"/>
              <w:spacing w:line="226" w:lineRule="exact"/>
              <w:ind w:left="59"/>
              <w:jc w:val="center"/>
              <w:rPr>
                <w:sz w:val="24"/>
              </w:rPr>
            </w:pPr>
            <w:r>
              <w:rPr>
                <w:sz w:val="24"/>
              </w:rPr>
              <w:t>102-</w:t>
            </w:r>
            <w:r>
              <w:rPr>
                <w:spacing w:val="-5"/>
                <w:sz w:val="24"/>
              </w:rPr>
              <w:t>109</w:t>
            </w:r>
          </w:p>
        </w:tc>
      </w:tr>
      <w:tr w:rsidR="00C62296" w14:paraId="7F379477" w14:textId="77777777">
        <w:trPr>
          <w:trHeight w:val="291"/>
        </w:trPr>
        <w:tc>
          <w:tcPr>
            <w:tcW w:w="6295" w:type="dxa"/>
          </w:tcPr>
          <w:p w14:paraId="7F379475" w14:textId="77777777" w:rsidR="00C62296" w:rsidRDefault="00E6041C">
            <w:pPr>
              <w:pStyle w:val="TableParagraph"/>
              <w:spacing w:line="268" w:lineRule="exact"/>
              <w:ind w:left="306"/>
              <w:rPr>
                <w:b/>
                <w:sz w:val="24"/>
              </w:rPr>
            </w:pPr>
            <w:r>
              <w:rPr>
                <w:b/>
                <w:spacing w:val="-2"/>
                <w:sz w:val="24"/>
              </w:rPr>
              <w:t>ABSTRACT</w:t>
            </w:r>
          </w:p>
        </w:tc>
        <w:tc>
          <w:tcPr>
            <w:tcW w:w="1800" w:type="dxa"/>
          </w:tcPr>
          <w:p w14:paraId="7F379476" w14:textId="77777777" w:rsidR="00C62296" w:rsidRDefault="00E6041C">
            <w:pPr>
              <w:pStyle w:val="TableParagraph"/>
              <w:spacing w:line="243" w:lineRule="exact"/>
              <w:ind w:left="59" w:right="40"/>
              <w:jc w:val="center"/>
              <w:rPr>
                <w:sz w:val="24"/>
              </w:rPr>
            </w:pPr>
            <w:r>
              <w:rPr>
                <w:spacing w:val="-5"/>
                <w:sz w:val="24"/>
              </w:rPr>
              <w:t>114</w:t>
            </w:r>
          </w:p>
        </w:tc>
      </w:tr>
      <w:tr w:rsidR="00C62296" w14:paraId="7F37947A" w14:textId="77777777">
        <w:trPr>
          <w:trHeight w:val="292"/>
        </w:trPr>
        <w:tc>
          <w:tcPr>
            <w:tcW w:w="6295" w:type="dxa"/>
          </w:tcPr>
          <w:p w14:paraId="7F379478" w14:textId="77777777" w:rsidR="00C62296" w:rsidRDefault="00E6041C">
            <w:pPr>
              <w:pStyle w:val="TableParagraph"/>
              <w:spacing w:line="268" w:lineRule="exact"/>
              <w:ind w:left="306"/>
              <w:rPr>
                <w:b/>
                <w:sz w:val="24"/>
              </w:rPr>
            </w:pPr>
            <w:r>
              <w:rPr>
                <w:b/>
                <w:sz w:val="24"/>
              </w:rPr>
              <w:t>PROJECT</w:t>
            </w:r>
            <w:r>
              <w:rPr>
                <w:b/>
                <w:spacing w:val="-12"/>
                <w:sz w:val="24"/>
              </w:rPr>
              <w:t xml:space="preserve"> </w:t>
            </w:r>
            <w:r>
              <w:rPr>
                <w:b/>
                <w:sz w:val="24"/>
              </w:rPr>
              <w:t>CORRELATION</w:t>
            </w:r>
            <w:r>
              <w:rPr>
                <w:b/>
                <w:spacing w:val="-10"/>
                <w:sz w:val="24"/>
              </w:rPr>
              <w:t xml:space="preserve"> </w:t>
            </w:r>
            <w:r>
              <w:rPr>
                <w:b/>
                <w:sz w:val="24"/>
              </w:rPr>
              <w:t>WITH</w:t>
            </w:r>
            <w:r>
              <w:rPr>
                <w:b/>
                <w:spacing w:val="-7"/>
                <w:sz w:val="24"/>
              </w:rPr>
              <w:t xml:space="preserve"> </w:t>
            </w:r>
            <w:r>
              <w:rPr>
                <w:b/>
                <w:sz w:val="24"/>
              </w:rPr>
              <w:t>PO’s</w:t>
            </w:r>
            <w:r>
              <w:rPr>
                <w:b/>
                <w:spacing w:val="-9"/>
                <w:sz w:val="24"/>
              </w:rPr>
              <w:t xml:space="preserve"> </w:t>
            </w:r>
            <w:r>
              <w:rPr>
                <w:b/>
                <w:sz w:val="24"/>
              </w:rPr>
              <w:t>AND</w:t>
            </w:r>
            <w:r>
              <w:rPr>
                <w:b/>
                <w:spacing w:val="-5"/>
                <w:sz w:val="24"/>
              </w:rPr>
              <w:t xml:space="preserve"> </w:t>
            </w:r>
            <w:r>
              <w:rPr>
                <w:b/>
                <w:spacing w:val="-2"/>
                <w:sz w:val="24"/>
              </w:rPr>
              <w:t>PSO’s</w:t>
            </w:r>
          </w:p>
        </w:tc>
        <w:tc>
          <w:tcPr>
            <w:tcW w:w="1800" w:type="dxa"/>
          </w:tcPr>
          <w:p w14:paraId="7F379479" w14:textId="77777777" w:rsidR="00C62296" w:rsidRDefault="00E6041C">
            <w:pPr>
              <w:pStyle w:val="TableParagraph"/>
              <w:spacing w:line="241" w:lineRule="exact"/>
              <w:ind w:left="59" w:right="40"/>
              <w:jc w:val="center"/>
              <w:rPr>
                <w:sz w:val="24"/>
              </w:rPr>
            </w:pPr>
            <w:r>
              <w:rPr>
                <w:spacing w:val="-5"/>
                <w:sz w:val="24"/>
              </w:rPr>
              <w:t>115</w:t>
            </w:r>
          </w:p>
        </w:tc>
      </w:tr>
      <w:tr w:rsidR="00C62296" w14:paraId="7F37947D" w14:textId="77777777">
        <w:trPr>
          <w:trHeight w:val="287"/>
        </w:trPr>
        <w:tc>
          <w:tcPr>
            <w:tcW w:w="6295" w:type="dxa"/>
          </w:tcPr>
          <w:p w14:paraId="7F37947B" w14:textId="77777777" w:rsidR="00C62296" w:rsidRDefault="00E6041C">
            <w:pPr>
              <w:pStyle w:val="TableParagraph"/>
              <w:spacing w:line="266" w:lineRule="exact"/>
              <w:ind w:left="306"/>
              <w:rPr>
                <w:b/>
                <w:sz w:val="24"/>
              </w:rPr>
            </w:pPr>
            <w:r>
              <w:rPr>
                <w:b/>
                <w:sz w:val="24"/>
              </w:rPr>
              <w:t>NATURE</w:t>
            </w:r>
            <w:r>
              <w:rPr>
                <w:b/>
                <w:spacing w:val="-4"/>
                <w:sz w:val="24"/>
              </w:rPr>
              <w:t xml:space="preserve"> </w:t>
            </w:r>
            <w:r>
              <w:rPr>
                <w:b/>
                <w:sz w:val="24"/>
              </w:rPr>
              <w:t>OF</w:t>
            </w:r>
            <w:r>
              <w:rPr>
                <w:b/>
                <w:spacing w:val="-6"/>
                <w:sz w:val="24"/>
              </w:rPr>
              <w:t xml:space="preserve"> </w:t>
            </w:r>
            <w:r>
              <w:rPr>
                <w:b/>
                <w:sz w:val="24"/>
              </w:rPr>
              <w:t>THE</w:t>
            </w:r>
            <w:r>
              <w:rPr>
                <w:b/>
                <w:spacing w:val="-6"/>
                <w:sz w:val="24"/>
              </w:rPr>
              <w:t xml:space="preserve"> </w:t>
            </w:r>
            <w:r>
              <w:rPr>
                <w:b/>
                <w:spacing w:val="-2"/>
                <w:sz w:val="24"/>
              </w:rPr>
              <w:t>PROJECT</w:t>
            </w:r>
          </w:p>
        </w:tc>
        <w:tc>
          <w:tcPr>
            <w:tcW w:w="1800" w:type="dxa"/>
          </w:tcPr>
          <w:p w14:paraId="7F37947C" w14:textId="77777777" w:rsidR="00C62296" w:rsidRDefault="00E6041C">
            <w:pPr>
              <w:pStyle w:val="TableParagraph"/>
              <w:spacing w:line="239" w:lineRule="exact"/>
              <w:ind w:left="59" w:right="40"/>
              <w:jc w:val="center"/>
              <w:rPr>
                <w:sz w:val="24"/>
              </w:rPr>
            </w:pPr>
            <w:r>
              <w:rPr>
                <w:spacing w:val="-5"/>
                <w:sz w:val="24"/>
              </w:rPr>
              <w:t>116</w:t>
            </w:r>
          </w:p>
        </w:tc>
      </w:tr>
      <w:tr w:rsidR="00C62296" w14:paraId="7F379480" w14:textId="77777777">
        <w:trPr>
          <w:trHeight w:val="292"/>
        </w:trPr>
        <w:tc>
          <w:tcPr>
            <w:tcW w:w="6295" w:type="dxa"/>
          </w:tcPr>
          <w:p w14:paraId="7F37947E" w14:textId="77777777" w:rsidR="00C62296" w:rsidRDefault="00E6041C">
            <w:pPr>
              <w:pStyle w:val="TableParagraph"/>
              <w:spacing w:line="267" w:lineRule="exact"/>
              <w:ind w:left="306"/>
              <w:rPr>
                <w:b/>
                <w:sz w:val="24"/>
              </w:rPr>
            </w:pPr>
            <w:r>
              <w:rPr>
                <w:b/>
                <w:sz w:val="24"/>
              </w:rPr>
              <w:t>DOMAIN</w:t>
            </w:r>
            <w:r>
              <w:rPr>
                <w:b/>
                <w:spacing w:val="-3"/>
                <w:sz w:val="24"/>
              </w:rPr>
              <w:t xml:space="preserve"> </w:t>
            </w:r>
            <w:r>
              <w:rPr>
                <w:b/>
                <w:sz w:val="24"/>
              </w:rPr>
              <w:t>OF</w:t>
            </w:r>
            <w:r>
              <w:rPr>
                <w:b/>
                <w:spacing w:val="-5"/>
                <w:sz w:val="24"/>
              </w:rPr>
              <w:t xml:space="preserve"> </w:t>
            </w:r>
            <w:r>
              <w:rPr>
                <w:b/>
                <w:sz w:val="24"/>
              </w:rPr>
              <w:t>THE</w:t>
            </w:r>
            <w:r>
              <w:rPr>
                <w:b/>
                <w:spacing w:val="-3"/>
                <w:sz w:val="24"/>
              </w:rPr>
              <w:t xml:space="preserve"> </w:t>
            </w:r>
            <w:r>
              <w:rPr>
                <w:b/>
                <w:spacing w:val="-2"/>
                <w:sz w:val="24"/>
              </w:rPr>
              <w:t>PROJECT</w:t>
            </w:r>
          </w:p>
        </w:tc>
        <w:tc>
          <w:tcPr>
            <w:tcW w:w="1800" w:type="dxa"/>
          </w:tcPr>
          <w:p w14:paraId="7F37947F" w14:textId="77777777" w:rsidR="00C62296" w:rsidRDefault="00E6041C">
            <w:pPr>
              <w:pStyle w:val="TableParagraph"/>
              <w:spacing w:line="242" w:lineRule="exact"/>
              <w:ind w:left="59" w:right="40"/>
              <w:jc w:val="center"/>
              <w:rPr>
                <w:sz w:val="24"/>
              </w:rPr>
            </w:pPr>
            <w:r>
              <w:rPr>
                <w:spacing w:val="-5"/>
                <w:sz w:val="24"/>
              </w:rPr>
              <w:t>117</w:t>
            </w:r>
          </w:p>
        </w:tc>
      </w:tr>
    </w:tbl>
    <w:p w14:paraId="7F379481" w14:textId="77777777" w:rsidR="00C62296" w:rsidRDefault="00E6041C">
      <w:pPr>
        <w:spacing w:before="11"/>
        <w:ind w:left="148"/>
        <w:jc w:val="center"/>
        <w:rPr>
          <w:b/>
          <w:sz w:val="28"/>
        </w:rPr>
      </w:pPr>
      <w:r>
        <w:rPr>
          <w:b/>
          <w:spacing w:val="-10"/>
          <w:sz w:val="28"/>
        </w:rPr>
        <w:t>v</w:t>
      </w:r>
    </w:p>
    <w:p w14:paraId="7F379482" w14:textId="77777777" w:rsidR="00C62296" w:rsidRDefault="00C62296">
      <w:pPr>
        <w:jc w:val="center"/>
        <w:rPr>
          <w:b/>
          <w:sz w:val="28"/>
        </w:rPr>
        <w:sectPr w:rsidR="00C62296">
          <w:footerReference w:type="default" r:id="rId13"/>
          <w:pgSz w:w="11900" w:h="16850"/>
          <w:pgMar w:top="1520" w:right="850" w:bottom="280" w:left="1700" w:header="0" w:footer="0" w:gutter="0"/>
          <w:cols w:space="720"/>
        </w:sectPr>
      </w:pPr>
    </w:p>
    <w:p w14:paraId="7F379483" w14:textId="77777777" w:rsidR="00C62296" w:rsidRDefault="00C62296">
      <w:pPr>
        <w:pStyle w:val="BodyText"/>
        <w:rPr>
          <w:b/>
          <w:sz w:val="60"/>
        </w:rPr>
      </w:pPr>
    </w:p>
    <w:p w14:paraId="7F379484" w14:textId="77777777" w:rsidR="00C62296" w:rsidRDefault="00C62296">
      <w:pPr>
        <w:pStyle w:val="BodyText"/>
        <w:rPr>
          <w:b/>
          <w:sz w:val="60"/>
        </w:rPr>
      </w:pPr>
    </w:p>
    <w:p w14:paraId="7F379485" w14:textId="77777777" w:rsidR="00C62296" w:rsidRDefault="00C62296">
      <w:pPr>
        <w:pStyle w:val="BodyText"/>
        <w:rPr>
          <w:b/>
          <w:sz w:val="60"/>
        </w:rPr>
      </w:pPr>
    </w:p>
    <w:p w14:paraId="7F379486" w14:textId="77777777" w:rsidR="00C62296" w:rsidRDefault="00C62296">
      <w:pPr>
        <w:pStyle w:val="BodyText"/>
        <w:rPr>
          <w:b/>
          <w:sz w:val="60"/>
        </w:rPr>
      </w:pPr>
    </w:p>
    <w:p w14:paraId="7F379487" w14:textId="77777777" w:rsidR="00C62296" w:rsidRDefault="00C62296">
      <w:pPr>
        <w:pStyle w:val="BodyText"/>
        <w:spacing w:before="679"/>
        <w:rPr>
          <w:b/>
          <w:sz w:val="60"/>
        </w:rPr>
      </w:pPr>
    </w:p>
    <w:p w14:paraId="7F379488" w14:textId="77777777" w:rsidR="00C62296" w:rsidRDefault="00E6041C">
      <w:pPr>
        <w:pStyle w:val="Heading1"/>
        <w:numPr>
          <w:ilvl w:val="0"/>
          <w:numId w:val="1"/>
        </w:numPr>
        <w:tabs>
          <w:tab w:val="left" w:pos="3040"/>
        </w:tabs>
        <w:jc w:val="left"/>
      </w:pPr>
      <w:r>
        <w:rPr>
          <w:spacing w:val="-2"/>
        </w:rPr>
        <w:t>INTRODUCTION</w:t>
      </w:r>
    </w:p>
    <w:p w14:paraId="7F379489" w14:textId="77777777" w:rsidR="00C62296" w:rsidRDefault="00C62296">
      <w:pPr>
        <w:pStyle w:val="Heading1"/>
        <w:sectPr w:rsidR="00C62296">
          <w:footerReference w:type="default" r:id="rId14"/>
          <w:pgSz w:w="11900" w:h="16850"/>
          <w:pgMar w:top="1940" w:right="850" w:bottom="940" w:left="1700" w:header="0" w:footer="752" w:gutter="0"/>
          <w:pgNumType w:start="1"/>
          <w:cols w:space="720"/>
        </w:sectPr>
      </w:pPr>
    </w:p>
    <w:p w14:paraId="7F37948A" w14:textId="77777777" w:rsidR="00C62296" w:rsidRDefault="00E6041C">
      <w:pPr>
        <w:pStyle w:val="Heading3"/>
        <w:numPr>
          <w:ilvl w:val="0"/>
          <w:numId w:val="2"/>
        </w:numPr>
        <w:tabs>
          <w:tab w:val="left" w:pos="3755"/>
        </w:tabs>
        <w:spacing w:before="69"/>
        <w:ind w:left="3755" w:hanging="401"/>
        <w:jc w:val="left"/>
      </w:pPr>
      <w:bookmarkStart w:id="8" w:name="1._INTRODUCTION"/>
      <w:bookmarkEnd w:id="8"/>
      <w:r>
        <w:rPr>
          <w:spacing w:val="-2"/>
        </w:rPr>
        <w:lastRenderedPageBreak/>
        <w:t>INTRODUCTION</w:t>
      </w:r>
    </w:p>
    <w:p w14:paraId="7F37948B" w14:textId="77777777" w:rsidR="00C62296" w:rsidRDefault="00C62296">
      <w:pPr>
        <w:pStyle w:val="BodyText"/>
        <w:spacing w:before="136"/>
        <w:rPr>
          <w:b/>
          <w:sz w:val="32"/>
        </w:rPr>
      </w:pPr>
    </w:p>
    <w:p w14:paraId="7F37948C" w14:textId="77777777" w:rsidR="00C62296" w:rsidRDefault="00E6041C">
      <w:pPr>
        <w:pStyle w:val="Heading4"/>
        <w:numPr>
          <w:ilvl w:val="1"/>
          <w:numId w:val="2"/>
        </w:numPr>
        <w:tabs>
          <w:tab w:val="left" w:pos="1317"/>
        </w:tabs>
        <w:ind w:left="1317" w:hanging="486"/>
      </w:pPr>
      <w:bookmarkStart w:id="9" w:name="1.1_PROJECT_INTRODUCTION"/>
      <w:bookmarkEnd w:id="9"/>
      <w:r>
        <w:t>PROJECT</w:t>
      </w:r>
      <w:r>
        <w:rPr>
          <w:spacing w:val="52"/>
        </w:rPr>
        <w:t xml:space="preserve"> </w:t>
      </w:r>
      <w:r>
        <w:rPr>
          <w:spacing w:val="-2"/>
        </w:rPr>
        <w:t>INTRODUCTION</w:t>
      </w:r>
    </w:p>
    <w:p w14:paraId="7F37948D" w14:textId="77777777" w:rsidR="00C62296" w:rsidRDefault="00E6041C">
      <w:pPr>
        <w:pStyle w:val="BodyText"/>
        <w:spacing w:before="280" w:line="360" w:lineRule="auto"/>
        <w:ind w:left="829" w:right="574"/>
        <w:jc w:val="both"/>
      </w:pPr>
      <w:r>
        <w:t>Healthcare systems across the world face serious challenges in providing timely access to essential medical resources such as blood and transplantable organs. During medical emergencies, patients often require immediate blood transfusions or organ transplants in order to</w:t>
      </w:r>
      <w:r>
        <w:rPr>
          <w:spacing w:val="-2"/>
        </w:rPr>
        <w:t xml:space="preserve"> </w:t>
      </w:r>
      <w:r>
        <w:t>survive. However, locating compatible blood units or available organs within a short period of time remains a major difficulty for hospitals, patients, and healthcare professionals. Delays in accessing these life- saving resources can lead to severe health complications and, in many cases, loss of human life.</w:t>
      </w:r>
    </w:p>
    <w:p w14:paraId="7F37948E" w14:textId="77777777" w:rsidR="00C62296" w:rsidRDefault="00C62296">
      <w:pPr>
        <w:pStyle w:val="BodyText"/>
        <w:spacing w:before="5"/>
      </w:pPr>
    </w:p>
    <w:p w14:paraId="7F37948F" w14:textId="77777777" w:rsidR="00C62296" w:rsidRDefault="00E6041C">
      <w:pPr>
        <w:pStyle w:val="BodyText"/>
        <w:spacing w:line="360" w:lineRule="auto"/>
        <w:ind w:left="829" w:right="579"/>
        <w:jc w:val="both"/>
      </w:pPr>
      <w:r>
        <w:t>In many healthcare institutions, blood banks and organ transplant departments maintain separate and isolated records of available resources. These records are usually stored in local hospital databases or maintained manually. Because these systems are not</w:t>
      </w:r>
      <w:r>
        <w:rPr>
          <w:spacing w:val="-2"/>
        </w:rPr>
        <w:t xml:space="preserve"> </w:t>
      </w:r>
      <w:r>
        <w:t>interconnected, it</w:t>
      </w:r>
      <w:r>
        <w:rPr>
          <w:spacing w:val="-2"/>
        </w:rPr>
        <w:t xml:space="preserve"> </w:t>
      </w:r>
      <w:r>
        <w:t>becomes difficult</w:t>
      </w:r>
      <w:r>
        <w:rPr>
          <w:spacing w:val="-2"/>
        </w:rPr>
        <w:t xml:space="preserve"> </w:t>
      </w:r>
      <w:r>
        <w:t>for patients</w:t>
      </w:r>
      <w:r>
        <w:rPr>
          <w:spacing w:val="-2"/>
        </w:rPr>
        <w:t xml:space="preserve"> </w:t>
      </w:r>
      <w:r>
        <w:t>or medical staff to quickly identify where the required blood type or organ is available. As a result, valuable time</w:t>
      </w:r>
      <w:r>
        <w:rPr>
          <w:spacing w:val="-4"/>
        </w:rPr>
        <w:t xml:space="preserve"> </w:t>
      </w:r>
      <w:r>
        <w:t>is</w:t>
      </w:r>
      <w:r>
        <w:rPr>
          <w:spacing w:val="-1"/>
        </w:rPr>
        <w:t xml:space="preserve"> </w:t>
      </w:r>
      <w:r>
        <w:t>lost</w:t>
      </w:r>
      <w:r>
        <w:rPr>
          <w:spacing w:val="-1"/>
        </w:rPr>
        <w:t xml:space="preserve"> </w:t>
      </w:r>
      <w:r>
        <w:t>while</w:t>
      </w:r>
      <w:r>
        <w:rPr>
          <w:spacing w:val="-2"/>
        </w:rPr>
        <w:t xml:space="preserve"> </w:t>
      </w:r>
      <w:r>
        <w:t>contacting multiple</w:t>
      </w:r>
      <w:r>
        <w:rPr>
          <w:spacing w:val="-2"/>
        </w:rPr>
        <w:t xml:space="preserve"> </w:t>
      </w:r>
      <w:r>
        <w:t>hospitals</w:t>
      </w:r>
      <w:r>
        <w:rPr>
          <w:spacing w:val="-1"/>
        </w:rPr>
        <w:t xml:space="preserve"> </w:t>
      </w:r>
      <w:r>
        <w:t>or</w:t>
      </w:r>
      <w:r>
        <w:rPr>
          <w:spacing w:val="-2"/>
        </w:rPr>
        <w:t xml:space="preserve"> </w:t>
      </w:r>
      <w:r>
        <w:t>blood</w:t>
      </w:r>
      <w:r>
        <w:rPr>
          <w:spacing w:val="-1"/>
        </w:rPr>
        <w:t xml:space="preserve"> </w:t>
      </w:r>
      <w:r>
        <w:t>banks to</w:t>
      </w:r>
      <w:r>
        <w:rPr>
          <w:spacing w:val="-1"/>
        </w:rPr>
        <w:t xml:space="preserve"> </w:t>
      </w:r>
      <w:r>
        <w:t xml:space="preserve">confirm </w:t>
      </w:r>
      <w:r>
        <w:rPr>
          <w:spacing w:val="-2"/>
        </w:rPr>
        <w:t>availability.</w:t>
      </w:r>
    </w:p>
    <w:p w14:paraId="7F379490" w14:textId="77777777" w:rsidR="00C62296" w:rsidRDefault="00C62296">
      <w:pPr>
        <w:pStyle w:val="BodyText"/>
        <w:spacing w:before="6"/>
      </w:pPr>
    </w:p>
    <w:p w14:paraId="7F379491" w14:textId="77777777" w:rsidR="00C62296" w:rsidRDefault="00E6041C">
      <w:pPr>
        <w:pStyle w:val="BodyText"/>
        <w:spacing w:line="360" w:lineRule="auto"/>
        <w:ind w:left="829" w:right="574"/>
        <w:jc w:val="both"/>
      </w:pPr>
      <w:r>
        <w:t>Another issue faced by the healthcare system is the lack of a centralized platform where real-time information about blood and organ availability can be accessed. Patients</w:t>
      </w:r>
      <w:r>
        <w:rPr>
          <w:spacing w:val="-8"/>
        </w:rPr>
        <w:t xml:space="preserve"> </w:t>
      </w:r>
      <w:r>
        <w:t>and</w:t>
      </w:r>
      <w:r>
        <w:rPr>
          <w:spacing w:val="-3"/>
        </w:rPr>
        <w:t xml:space="preserve"> </w:t>
      </w:r>
      <w:r>
        <w:t>their</w:t>
      </w:r>
      <w:r>
        <w:rPr>
          <w:spacing w:val="-6"/>
        </w:rPr>
        <w:t xml:space="preserve"> </w:t>
      </w:r>
      <w:r>
        <w:t>families</w:t>
      </w:r>
      <w:r>
        <w:rPr>
          <w:spacing w:val="-5"/>
        </w:rPr>
        <w:t xml:space="preserve"> </w:t>
      </w:r>
      <w:r>
        <w:t>often</w:t>
      </w:r>
      <w:r>
        <w:rPr>
          <w:spacing w:val="-5"/>
        </w:rPr>
        <w:t xml:space="preserve"> </w:t>
      </w:r>
      <w:r>
        <w:t>rely</w:t>
      </w:r>
      <w:r>
        <w:rPr>
          <w:spacing w:val="-3"/>
        </w:rPr>
        <w:t xml:space="preserve"> </w:t>
      </w:r>
      <w:r>
        <w:t>on</w:t>
      </w:r>
      <w:r>
        <w:rPr>
          <w:spacing w:val="-5"/>
        </w:rPr>
        <w:t xml:space="preserve"> </w:t>
      </w:r>
      <w:r>
        <w:t>manual</w:t>
      </w:r>
      <w:r>
        <w:rPr>
          <w:spacing w:val="-5"/>
        </w:rPr>
        <w:t xml:space="preserve"> </w:t>
      </w:r>
      <w:r>
        <w:t>communication,</w:t>
      </w:r>
      <w:r>
        <w:rPr>
          <w:spacing w:val="-5"/>
        </w:rPr>
        <w:t xml:space="preserve"> </w:t>
      </w:r>
      <w:r>
        <w:t>personal contacts, or social media platforms to search for blood donors or hospitals that may have available organs. These methods are unreliable and time-consuming, particularly during emergency situations where quick response is essential.</w:t>
      </w:r>
    </w:p>
    <w:p w14:paraId="7F379492" w14:textId="77777777" w:rsidR="00C62296" w:rsidRDefault="00C62296">
      <w:pPr>
        <w:pStyle w:val="BodyText"/>
        <w:spacing w:before="3"/>
      </w:pPr>
    </w:p>
    <w:p w14:paraId="7F379493" w14:textId="77777777" w:rsidR="00C62296" w:rsidRDefault="00E6041C">
      <w:pPr>
        <w:pStyle w:val="BodyText"/>
        <w:spacing w:line="360" w:lineRule="auto"/>
        <w:ind w:left="829" w:right="573"/>
        <w:jc w:val="both"/>
      </w:pPr>
      <w:r>
        <w:t>Blood banks also face challenges in managing their inventory effectively. Blood units</w:t>
      </w:r>
      <w:r>
        <w:rPr>
          <w:spacing w:val="-13"/>
        </w:rPr>
        <w:t xml:space="preserve"> </w:t>
      </w:r>
      <w:r>
        <w:t>have</w:t>
      </w:r>
      <w:r>
        <w:rPr>
          <w:spacing w:val="-14"/>
        </w:rPr>
        <w:t xml:space="preserve"> </w:t>
      </w:r>
      <w:r>
        <w:t>a</w:t>
      </w:r>
      <w:r>
        <w:rPr>
          <w:spacing w:val="-14"/>
        </w:rPr>
        <w:t xml:space="preserve"> </w:t>
      </w:r>
      <w:r>
        <w:t>limited</w:t>
      </w:r>
      <w:r>
        <w:rPr>
          <w:spacing w:val="-15"/>
        </w:rPr>
        <w:t xml:space="preserve"> </w:t>
      </w:r>
      <w:r>
        <w:t>shelf</w:t>
      </w:r>
      <w:r>
        <w:rPr>
          <w:spacing w:val="-14"/>
        </w:rPr>
        <w:t xml:space="preserve"> </w:t>
      </w:r>
      <w:r>
        <w:t>life</w:t>
      </w:r>
      <w:r>
        <w:rPr>
          <w:spacing w:val="-14"/>
        </w:rPr>
        <w:t xml:space="preserve"> </w:t>
      </w:r>
      <w:r>
        <w:t>and</w:t>
      </w:r>
      <w:r>
        <w:rPr>
          <w:spacing w:val="-13"/>
        </w:rPr>
        <w:t xml:space="preserve"> </w:t>
      </w:r>
      <w:r>
        <w:t>must</w:t>
      </w:r>
      <w:r>
        <w:rPr>
          <w:spacing w:val="-13"/>
        </w:rPr>
        <w:t xml:space="preserve"> </w:t>
      </w:r>
      <w:r>
        <w:t>be</w:t>
      </w:r>
      <w:r>
        <w:rPr>
          <w:spacing w:val="-14"/>
        </w:rPr>
        <w:t xml:space="preserve"> </w:t>
      </w:r>
      <w:r>
        <w:t>used</w:t>
      </w:r>
      <w:r>
        <w:rPr>
          <w:spacing w:val="-13"/>
        </w:rPr>
        <w:t xml:space="preserve"> </w:t>
      </w:r>
      <w:r>
        <w:t>before</w:t>
      </w:r>
      <w:r>
        <w:rPr>
          <w:spacing w:val="-12"/>
        </w:rPr>
        <w:t xml:space="preserve"> </w:t>
      </w:r>
      <w:r>
        <w:t>their</w:t>
      </w:r>
      <w:r>
        <w:rPr>
          <w:spacing w:val="-14"/>
        </w:rPr>
        <w:t xml:space="preserve"> </w:t>
      </w:r>
      <w:r>
        <w:t>expiration</w:t>
      </w:r>
      <w:r>
        <w:rPr>
          <w:spacing w:val="-15"/>
        </w:rPr>
        <w:t xml:space="preserve"> </w:t>
      </w:r>
      <w:r>
        <w:t>date.</w:t>
      </w:r>
      <w:r>
        <w:rPr>
          <w:spacing w:val="-8"/>
        </w:rPr>
        <w:t xml:space="preserve"> </w:t>
      </w:r>
      <w:r>
        <w:t>Without an</w:t>
      </w:r>
      <w:r>
        <w:rPr>
          <w:spacing w:val="-15"/>
        </w:rPr>
        <w:t xml:space="preserve"> </w:t>
      </w:r>
      <w:r>
        <w:t>efficient</w:t>
      </w:r>
      <w:r>
        <w:rPr>
          <w:spacing w:val="-15"/>
        </w:rPr>
        <w:t xml:space="preserve"> </w:t>
      </w:r>
      <w:r>
        <w:t>digital</w:t>
      </w:r>
      <w:r>
        <w:rPr>
          <w:spacing w:val="-14"/>
        </w:rPr>
        <w:t xml:space="preserve"> </w:t>
      </w:r>
      <w:r>
        <w:t>monitoring</w:t>
      </w:r>
      <w:r>
        <w:rPr>
          <w:spacing w:val="-15"/>
        </w:rPr>
        <w:t xml:space="preserve"> </w:t>
      </w:r>
      <w:r>
        <w:t>system,</w:t>
      </w:r>
      <w:r>
        <w:rPr>
          <w:spacing w:val="-14"/>
        </w:rPr>
        <w:t xml:space="preserve"> </w:t>
      </w:r>
      <w:r>
        <w:t>hospitals</w:t>
      </w:r>
      <w:r>
        <w:rPr>
          <w:spacing w:val="-15"/>
        </w:rPr>
        <w:t xml:space="preserve"> </w:t>
      </w:r>
      <w:r>
        <w:t>may</w:t>
      </w:r>
      <w:r>
        <w:rPr>
          <w:spacing w:val="-14"/>
        </w:rPr>
        <w:t xml:space="preserve"> </w:t>
      </w:r>
      <w:r>
        <w:t>face</w:t>
      </w:r>
      <w:r>
        <w:rPr>
          <w:spacing w:val="-15"/>
        </w:rPr>
        <w:t xml:space="preserve"> </w:t>
      </w:r>
      <w:r>
        <w:t>difficulties</w:t>
      </w:r>
      <w:r>
        <w:rPr>
          <w:spacing w:val="-14"/>
        </w:rPr>
        <w:t xml:space="preserve"> </w:t>
      </w:r>
      <w:r>
        <w:t>in</w:t>
      </w:r>
      <w:r>
        <w:rPr>
          <w:spacing w:val="-14"/>
        </w:rPr>
        <w:t xml:space="preserve"> </w:t>
      </w:r>
      <w:r>
        <w:t>tracking</w:t>
      </w:r>
      <w:r>
        <w:rPr>
          <w:spacing w:val="-14"/>
        </w:rPr>
        <w:t xml:space="preserve"> </w:t>
      </w:r>
      <w:r>
        <w:t xml:space="preserve">the quantity and expiry of blood units available in their inventory. Similarly, organ transplant coordination requires proper communication between hospitals and transplant centers. A lack of proper coordination may result in delays or </w:t>
      </w:r>
      <w:proofErr w:type="spellStart"/>
      <w:r>
        <w:t>under utilization</w:t>
      </w:r>
      <w:proofErr w:type="spellEnd"/>
      <w:r>
        <w:t xml:space="preserve"> of available organs.</w:t>
      </w:r>
    </w:p>
    <w:p w14:paraId="7F379494" w14:textId="77777777" w:rsidR="00C62296" w:rsidRDefault="00C62296">
      <w:pPr>
        <w:pStyle w:val="BodyText"/>
        <w:spacing w:line="360" w:lineRule="auto"/>
        <w:jc w:val="both"/>
        <w:sectPr w:rsidR="00C62296">
          <w:pgSz w:w="11900" w:h="16850"/>
          <w:pgMar w:top="1320" w:right="850" w:bottom="940" w:left="1700" w:header="0" w:footer="752" w:gutter="0"/>
          <w:cols w:space="720"/>
        </w:sectPr>
      </w:pPr>
    </w:p>
    <w:p w14:paraId="7F379495" w14:textId="77777777" w:rsidR="00C62296" w:rsidRDefault="00E6041C">
      <w:pPr>
        <w:pStyle w:val="BodyText"/>
        <w:spacing w:before="67" w:line="360" w:lineRule="auto"/>
        <w:ind w:left="829" w:right="574"/>
        <w:jc w:val="both"/>
      </w:pPr>
      <w:r>
        <w:lastRenderedPageBreak/>
        <w:t>To address these problems, the Real-Time Blood and Organ Availability System (RBOAS) has been proposed. RBOAS is a web-based system designed to provide real-time</w:t>
      </w:r>
      <w:r>
        <w:rPr>
          <w:spacing w:val="-15"/>
        </w:rPr>
        <w:t xml:space="preserve"> </w:t>
      </w:r>
      <w:r>
        <w:t>information</w:t>
      </w:r>
      <w:r>
        <w:rPr>
          <w:spacing w:val="-15"/>
        </w:rPr>
        <w:t xml:space="preserve"> </w:t>
      </w:r>
      <w:r>
        <w:t>about</w:t>
      </w:r>
      <w:r>
        <w:rPr>
          <w:spacing w:val="-15"/>
        </w:rPr>
        <w:t xml:space="preserve"> </w:t>
      </w:r>
      <w:r>
        <w:t>blood</w:t>
      </w:r>
      <w:r>
        <w:rPr>
          <w:spacing w:val="-15"/>
        </w:rPr>
        <w:t xml:space="preserve"> </w:t>
      </w:r>
      <w:r>
        <w:t>and</w:t>
      </w:r>
      <w:r>
        <w:rPr>
          <w:spacing w:val="-15"/>
        </w:rPr>
        <w:t xml:space="preserve"> </w:t>
      </w:r>
      <w:r>
        <w:t>organ</w:t>
      </w:r>
      <w:r>
        <w:rPr>
          <w:spacing w:val="-15"/>
        </w:rPr>
        <w:t xml:space="preserve"> </w:t>
      </w:r>
      <w:r>
        <w:t>availability</w:t>
      </w:r>
      <w:r>
        <w:rPr>
          <w:spacing w:val="-15"/>
        </w:rPr>
        <w:t xml:space="preserve"> </w:t>
      </w:r>
      <w:r>
        <w:t>across</w:t>
      </w:r>
      <w:r>
        <w:rPr>
          <w:spacing w:val="-15"/>
        </w:rPr>
        <w:t xml:space="preserve"> </w:t>
      </w:r>
      <w:r>
        <w:t>registered</w:t>
      </w:r>
      <w:r>
        <w:rPr>
          <w:spacing w:val="-15"/>
        </w:rPr>
        <w:t xml:space="preserve"> </w:t>
      </w:r>
      <w:r>
        <w:t>hospitals. The system connects hospitals, administrators, and patients through a centralized digital platform, enabling efficient sharing of healthcare resource information.</w:t>
      </w:r>
    </w:p>
    <w:p w14:paraId="7F379496" w14:textId="77777777" w:rsidR="00C62296" w:rsidRDefault="00C62296">
      <w:pPr>
        <w:pStyle w:val="BodyText"/>
        <w:spacing w:before="3"/>
      </w:pPr>
    </w:p>
    <w:p w14:paraId="7F379497" w14:textId="77777777" w:rsidR="00C62296" w:rsidRDefault="00E6041C">
      <w:pPr>
        <w:pStyle w:val="BodyText"/>
        <w:spacing w:line="360" w:lineRule="auto"/>
        <w:ind w:left="829" w:right="577"/>
        <w:jc w:val="both"/>
      </w:pPr>
      <w:r>
        <w:t>Through</w:t>
      </w:r>
      <w:r>
        <w:rPr>
          <w:spacing w:val="-11"/>
        </w:rPr>
        <w:t xml:space="preserve"> </w:t>
      </w:r>
      <w:r>
        <w:t>this</w:t>
      </w:r>
      <w:r>
        <w:rPr>
          <w:spacing w:val="-10"/>
        </w:rPr>
        <w:t xml:space="preserve"> </w:t>
      </w:r>
      <w:r>
        <w:t>system,</w:t>
      </w:r>
      <w:r>
        <w:rPr>
          <w:spacing w:val="-8"/>
        </w:rPr>
        <w:t xml:space="preserve"> </w:t>
      </w:r>
      <w:r>
        <w:t>hospitals</w:t>
      </w:r>
      <w:r>
        <w:rPr>
          <w:spacing w:val="-10"/>
        </w:rPr>
        <w:t xml:space="preserve"> </w:t>
      </w:r>
      <w:r>
        <w:t>can</w:t>
      </w:r>
      <w:r>
        <w:rPr>
          <w:spacing w:val="-8"/>
        </w:rPr>
        <w:t xml:space="preserve"> </w:t>
      </w:r>
      <w:r>
        <w:t>update</w:t>
      </w:r>
      <w:r>
        <w:rPr>
          <w:spacing w:val="-9"/>
        </w:rPr>
        <w:t xml:space="preserve"> </w:t>
      </w:r>
      <w:r>
        <w:t>the</w:t>
      </w:r>
      <w:r>
        <w:rPr>
          <w:spacing w:val="-9"/>
        </w:rPr>
        <w:t xml:space="preserve"> </w:t>
      </w:r>
      <w:r>
        <w:t>availability</w:t>
      </w:r>
      <w:r>
        <w:rPr>
          <w:spacing w:val="-11"/>
        </w:rPr>
        <w:t xml:space="preserve"> </w:t>
      </w:r>
      <w:r>
        <w:t>of</w:t>
      </w:r>
      <w:r>
        <w:rPr>
          <w:spacing w:val="-11"/>
        </w:rPr>
        <w:t xml:space="preserve"> </w:t>
      </w:r>
      <w:r>
        <w:t>blood</w:t>
      </w:r>
      <w:r>
        <w:rPr>
          <w:spacing w:val="-11"/>
        </w:rPr>
        <w:t xml:space="preserve"> </w:t>
      </w:r>
      <w:r>
        <w:t>units</w:t>
      </w:r>
      <w:r>
        <w:rPr>
          <w:spacing w:val="-8"/>
        </w:rPr>
        <w:t xml:space="preserve"> </w:t>
      </w:r>
      <w:r>
        <w:t>and</w:t>
      </w:r>
      <w:r>
        <w:rPr>
          <w:spacing w:val="-11"/>
        </w:rPr>
        <w:t xml:space="preserve"> </w:t>
      </w:r>
      <w:r>
        <w:t>organs in</w:t>
      </w:r>
      <w:r>
        <w:rPr>
          <w:spacing w:val="-8"/>
        </w:rPr>
        <w:t xml:space="preserve"> </w:t>
      </w:r>
      <w:r>
        <w:t>real</w:t>
      </w:r>
      <w:r>
        <w:rPr>
          <w:spacing w:val="-8"/>
        </w:rPr>
        <w:t xml:space="preserve"> </w:t>
      </w:r>
      <w:r>
        <w:t>time.</w:t>
      </w:r>
      <w:r>
        <w:rPr>
          <w:spacing w:val="-11"/>
        </w:rPr>
        <w:t xml:space="preserve"> </w:t>
      </w:r>
      <w:r>
        <w:t>Authorized</w:t>
      </w:r>
      <w:r>
        <w:rPr>
          <w:spacing w:val="-6"/>
        </w:rPr>
        <w:t xml:space="preserve"> </w:t>
      </w:r>
      <w:r>
        <w:t>hospital</w:t>
      </w:r>
      <w:r>
        <w:rPr>
          <w:spacing w:val="-10"/>
        </w:rPr>
        <w:t xml:space="preserve"> </w:t>
      </w:r>
      <w:r>
        <w:t>staff</w:t>
      </w:r>
      <w:r>
        <w:rPr>
          <w:spacing w:val="-7"/>
        </w:rPr>
        <w:t xml:space="preserve"> </w:t>
      </w:r>
      <w:r>
        <w:t>can</w:t>
      </w:r>
      <w:r>
        <w:rPr>
          <w:spacing w:val="-3"/>
        </w:rPr>
        <w:t xml:space="preserve"> </w:t>
      </w:r>
      <w:r>
        <w:t>log</w:t>
      </w:r>
      <w:r>
        <w:rPr>
          <w:spacing w:val="-8"/>
        </w:rPr>
        <w:t xml:space="preserve"> </w:t>
      </w:r>
      <w:r>
        <w:t>into</w:t>
      </w:r>
      <w:r>
        <w:rPr>
          <w:spacing w:val="-8"/>
        </w:rPr>
        <w:t xml:space="preserve"> </w:t>
      </w:r>
      <w:r>
        <w:t>the</w:t>
      </w:r>
      <w:r>
        <w:rPr>
          <w:spacing w:val="-9"/>
        </w:rPr>
        <w:t xml:space="preserve"> </w:t>
      </w:r>
      <w:r>
        <w:t>system</w:t>
      </w:r>
      <w:r>
        <w:rPr>
          <w:spacing w:val="-8"/>
        </w:rPr>
        <w:t xml:space="preserve"> </w:t>
      </w:r>
      <w:r>
        <w:t>and</w:t>
      </w:r>
      <w:r>
        <w:rPr>
          <w:spacing w:val="-6"/>
        </w:rPr>
        <w:t xml:space="preserve"> </w:t>
      </w:r>
      <w:r>
        <w:t>maintain</w:t>
      </w:r>
      <w:r>
        <w:rPr>
          <w:spacing w:val="-8"/>
        </w:rPr>
        <w:t xml:space="preserve"> </w:t>
      </w:r>
      <w:r>
        <w:t>updated records of blood groups, quantities, and organ availability. This information is immediately stored in a centralized database and becomes accessible to users searching for specific resources.</w:t>
      </w:r>
    </w:p>
    <w:p w14:paraId="7F379498" w14:textId="77777777" w:rsidR="00C62296" w:rsidRDefault="00C62296">
      <w:pPr>
        <w:pStyle w:val="BodyText"/>
        <w:spacing w:before="6"/>
      </w:pPr>
    </w:p>
    <w:p w14:paraId="7F379499" w14:textId="77777777" w:rsidR="00C62296" w:rsidRDefault="00E6041C">
      <w:pPr>
        <w:pStyle w:val="BodyText"/>
        <w:spacing w:before="1" w:line="360" w:lineRule="auto"/>
        <w:ind w:left="829" w:right="575"/>
        <w:jc w:val="both"/>
      </w:pPr>
      <w:r>
        <w:t>Patients</w:t>
      </w:r>
      <w:r>
        <w:rPr>
          <w:spacing w:val="-15"/>
        </w:rPr>
        <w:t xml:space="preserve"> </w:t>
      </w:r>
      <w:r>
        <w:t>or</w:t>
      </w:r>
      <w:r>
        <w:rPr>
          <w:spacing w:val="-15"/>
        </w:rPr>
        <w:t xml:space="preserve"> </w:t>
      </w:r>
      <w:r>
        <w:t>healthcare</w:t>
      </w:r>
      <w:r>
        <w:rPr>
          <w:spacing w:val="-15"/>
        </w:rPr>
        <w:t xml:space="preserve"> </w:t>
      </w:r>
      <w:r>
        <w:t>providers</w:t>
      </w:r>
      <w:r>
        <w:rPr>
          <w:spacing w:val="-15"/>
        </w:rPr>
        <w:t xml:space="preserve"> </w:t>
      </w:r>
      <w:r>
        <w:t>can</w:t>
      </w:r>
      <w:r>
        <w:rPr>
          <w:spacing w:val="-14"/>
        </w:rPr>
        <w:t xml:space="preserve"> </w:t>
      </w:r>
      <w:r>
        <w:t>search</w:t>
      </w:r>
      <w:r>
        <w:rPr>
          <w:spacing w:val="-13"/>
        </w:rPr>
        <w:t xml:space="preserve"> </w:t>
      </w:r>
      <w:r>
        <w:t>the</w:t>
      </w:r>
      <w:r>
        <w:rPr>
          <w:spacing w:val="-15"/>
        </w:rPr>
        <w:t xml:space="preserve"> </w:t>
      </w:r>
      <w:r>
        <w:t>system</w:t>
      </w:r>
      <w:r>
        <w:rPr>
          <w:spacing w:val="-11"/>
        </w:rPr>
        <w:t xml:space="preserve"> </w:t>
      </w:r>
      <w:r>
        <w:t>to</w:t>
      </w:r>
      <w:r>
        <w:rPr>
          <w:spacing w:val="-15"/>
        </w:rPr>
        <w:t xml:space="preserve"> </w:t>
      </w:r>
      <w:r>
        <w:t>identify</w:t>
      </w:r>
      <w:r>
        <w:rPr>
          <w:spacing w:val="-15"/>
        </w:rPr>
        <w:t xml:space="preserve"> </w:t>
      </w:r>
      <w:r>
        <w:t>hospitals</w:t>
      </w:r>
      <w:r>
        <w:rPr>
          <w:spacing w:val="-15"/>
        </w:rPr>
        <w:t xml:space="preserve"> </w:t>
      </w:r>
      <w:r>
        <w:t>that</w:t>
      </w:r>
      <w:r>
        <w:rPr>
          <w:spacing w:val="-15"/>
        </w:rPr>
        <w:t xml:space="preserve"> </w:t>
      </w:r>
      <w:r>
        <w:t>have the required blood group or organ available. The system provides detailed information about the</w:t>
      </w:r>
      <w:r>
        <w:rPr>
          <w:spacing w:val="-1"/>
        </w:rPr>
        <w:t xml:space="preserve"> </w:t>
      </w:r>
      <w:r>
        <w:t>hospital and the</w:t>
      </w:r>
      <w:r>
        <w:rPr>
          <w:spacing w:val="-1"/>
        </w:rPr>
        <w:t xml:space="preserve"> </w:t>
      </w:r>
      <w:r>
        <w:t>available resources, which helps reduce the time</w:t>
      </w:r>
      <w:r>
        <w:rPr>
          <w:spacing w:val="-15"/>
        </w:rPr>
        <w:t xml:space="preserve"> </w:t>
      </w:r>
      <w:r>
        <w:t>required</w:t>
      </w:r>
      <w:r>
        <w:rPr>
          <w:spacing w:val="-15"/>
        </w:rPr>
        <w:t xml:space="preserve"> </w:t>
      </w:r>
      <w:r>
        <w:t>to</w:t>
      </w:r>
      <w:r>
        <w:rPr>
          <w:spacing w:val="-15"/>
        </w:rPr>
        <w:t xml:space="preserve"> </w:t>
      </w:r>
      <w:r>
        <w:t>locate</w:t>
      </w:r>
      <w:r>
        <w:rPr>
          <w:spacing w:val="-15"/>
        </w:rPr>
        <w:t xml:space="preserve"> </w:t>
      </w:r>
      <w:r>
        <w:t>life-saving</w:t>
      </w:r>
      <w:r>
        <w:rPr>
          <w:spacing w:val="-15"/>
        </w:rPr>
        <w:t xml:space="preserve"> </w:t>
      </w:r>
      <w:r>
        <w:t>medical</w:t>
      </w:r>
      <w:r>
        <w:rPr>
          <w:spacing w:val="-15"/>
        </w:rPr>
        <w:t xml:space="preserve"> </w:t>
      </w:r>
      <w:r>
        <w:t>supplies.</w:t>
      </w:r>
      <w:r>
        <w:rPr>
          <w:spacing w:val="-15"/>
        </w:rPr>
        <w:t xml:space="preserve"> </w:t>
      </w:r>
      <w:r>
        <w:t>This</w:t>
      </w:r>
      <w:r>
        <w:rPr>
          <w:spacing w:val="-15"/>
        </w:rPr>
        <w:t xml:space="preserve"> </w:t>
      </w:r>
      <w:r>
        <w:t>feature</w:t>
      </w:r>
      <w:r>
        <w:rPr>
          <w:spacing w:val="-15"/>
        </w:rPr>
        <w:t xml:space="preserve"> </w:t>
      </w:r>
      <w:r>
        <w:t>plays</w:t>
      </w:r>
      <w:r>
        <w:rPr>
          <w:spacing w:val="-14"/>
        </w:rPr>
        <w:t xml:space="preserve"> </w:t>
      </w:r>
      <w:r>
        <w:t>a</w:t>
      </w:r>
      <w:r>
        <w:rPr>
          <w:spacing w:val="-14"/>
        </w:rPr>
        <w:t xml:space="preserve"> </w:t>
      </w:r>
      <w:r>
        <w:t>critical</w:t>
      </w:r>
      <w:r>
        <w:rPr>
          <w:spacing w:val="-15"/>
        </w:rPr>
        <w:t xml:space="preserve"> </w:t>
      </w:r>
      <w:r>
        <w:t>role in improving emergency healthcare response.</w:t>
      </w:r>
    </w:p>
    <w:p w14:paraId="7F37949A" w14:textId="77777777" w:rsidR="00C62296" w:rsidRDefault="00C62296">
      <w:pPr>
        <w:pStyle w:val="BodyText"/>
        <w:spacing w:before="3"/>
      </w:pPr>
    </w:p>
    <w:p w14:paraId="7F37949B" w14:textId="77777777" w:rsidR="00C62296" w:rsidRDefault="00E6041C">
      <w:pPr>
        <w:pStyle w:val="BodyText"/>
        <w:spacing w:line="360" w:lineRule="auto"/>
        <w:ind w:left="829" w:right="573"/>
        <w:jc w:val="both"/>
      </w:pPr>
      <w:r>
        <w:t>The RBOAS platform also includes an administrative module that ensures the reliability and authenticity of the system. Only verified hospitals are allowed to update resource information, which helps maintain the accuracy and credibility of the data. The administrator manages hospital registrations, verifies institutional details, and monitors system activities to ensure proper functioning.</w:t>
      </w:r>
    </w:p>
    <w:p w14:paraId="7F37949C" w14:textId="77777777" w:rsidR="00C62296" w:rsidRDefault="00C62296">
      <w:pPr>
        <w:pStyle w:val="BodyText"/>
        <w:spacing w:before="4"/>
      </w:pPr>
    </w:p>
    <w:p w14:paraId="7F37949D" w14:textId="77777777" w:rsidR="00C62296" w:rsidRDefault="00E6041C">
      <w:pPr>
        <w:pStyle w:val="BodyText"/>
        <w:spacing w:line="360" w:lineRule="auto"/>
        <w:ind w:left="829" w:right="577"/>
        <w:jc w:val="both"/>
      </w:pPr>
      <w:r>
        <w:t>By integrating hospitals into a unified network, the Real-Time Blood and Organ Availability System enhances communication and coordination among healthcare institutions.</w:t>
      </w:r>
      <w:r>
        <w:rPr>
          <w:spacing w:val="-13"/>
        </w:rPr>
        <w:t xml:space="preserve"> </w:t>
      </w:r>
      <w:r>
        <w:t>It</w:t>
      </w:r>
      <w:r>
        <w:rPr>
          <w:spacing w:val="-7"/>
        </w:rPr>
        <w:t xml:space="preserve"> </w:t>
      </w:r>
      <w:r>
        <w:t>improves</w:t>
      </w:r>
      <w:r>
        <w:rPr>
          <w:spacing w:val="-10"/>
        </w:rPr>
        <w:t xml:space="preserve"> </w:t>
      </w:r>
      <w:r>
        <w:t>the</w:t>
      </w:r>
      <w:r>
        <w:rPr>
          <w:spacing w:val="-11"/>
        </w:rPr>
        <w:t xml:space="preserve"> </w:t>
      </w:r>
      <w:r>
        <w:t>management</w:t>
      </w:r>
      <w:r>
        <w:rPr>
          <w:spacing w:val="-10"/>
        </w:rPr>
        <w:t xml:space="preserve"> </w:t>
      </w:r>
      <w:r>
        <w:t>of</w:t>
      </w:r>
      <w:r>
        <w:rPr>
          <w:spacing w:val="-11"/>
        </w:rPr>
        <w:t xml:space="preserve"> </w:t>
      </w:r>
      <w:r>
        <w:t>critical</w:t>
      </w:r>
      <w:r>
        <w:rPr>
          <w:spacing w:val="-7"/>
        </w:rPr>
        <w:t xml:space="preserve"> </w:t>
      </w:r>
      <w:r>
        <w:t>medical</w:t>
      </w:r>
      <w:r>
        <w:rPr>
          <w:spacing w:val="-7"/>
        </w:rPr>
        <w:t xml:space="preserve"> </w:t>
      </w:r>
      <w:r>
        <w:t>resources</w:t>
      </w:r>
      <w:r>
        <w:rPr>
          <w:spacing w:val="-10"/>
        </w:rPr>
        <w:t xml:space="preserve"> </w:t>
      </w:r>
      <w:r>
        <w:t>and</w:t>
      </w:r>
      <w:r>
        <w:rPr>
          <w:spacing w:val="-8"/>
        </w:rPr>
        <w:t xml:space="preserve"> </w:t>
      </w:r>
      <w:r>
        <w:t>provides patients with quick access to reliable information.</w:t>
      </w:r>
    </w:p>
    <w:p w14:paraId="7F37949E" w14:textId="77777777" w:rsidR="00C62296" w:rsidRDefault="00C62296">
      <w:pPr>
        <w:pStyle w:val="BodyText"/>
        <w:spacing w:before="5"/>
      </w:pPr>
    </w:p>
    <w:p w14:paraId="7F37949F" w14:textId="77777777" w:rsidR="00C62296" w:rsidRDefault="00E6041C">
      <w:pPr>
        <w:pStyle w:val="BodyText"/>
        <w:spacing w:line="360" w:lineRule="auto"/>
        <w:ind w:left="829" w:right="574"/>
        <w:jc w:val="both"/>
      </w:pPr>
      <w:r>
        <w:t>Overall,</w:t>
      </w:r>
      <w:r>
        <w:rPr>
          <w:spacing w:val="-15"/>
        </w:rPr>
        <w:t xml:space="preserve"> </w:t>
      </w:r>
      <w:r>
        <w:t>the</w:t>
      </w:r>
      <w:r>
        <w:rPr>
          <w:spacing w:val="-15"/>
        </w:rPr>
        <w:t xml:space="preserve"> </w:t>
      </w:r>
      <w:r>
        <w:t>RBOAS</w:t>
      </w:r>
      <w:r>
        <w:rPr>
          <w:spacing w:val="-15"/>
        </w:rPr>
        <w:t xml:space="preserve"> </w:t>
      </w:r>
      <w:r>
        <w:t>system</w:t>
      </w:r>
      <w:r>
        <w:rPr>
          <w:spacing w:val="-15"/>
        </w:rPr>
        <w:t xml:space="preserve"> </w:t>
      </w:r>
      <w:r>
        <w:t>aims</w:t>
      </w:r>
      <w:r>
        <w:rPr>
          <w:spacing w:val="-15"/>
        </w:rPr>
        <w:t xml:space="preserve"> </w:t>
      </w:r>
      <w:r>
        <w:t>to</w:t>
      </w:r>
      <w:r>
        <w:rPr>
          <w:spacing w:val="-15"/>
        </w:rPr>
        <w:t xml:space="preserve"> </w:t>
      </w:r>
      <w:r>
        <w:t>reduce</w:t>
      </w:r>
      <w:r>
        <w:rPr>
          <w:spacing w:val="-15"/>
        </w:rPr>
        <w:t xml:space="preserve"> </w:t>
      </w:r>
      <w:r>
        <w:t>delays</w:t>
      </w:r>
      <w:r>
        <w:rPr>
          <w:spacing w:val="-15"/>
        </w:rPr>
        <w:t xml:space="preserve"> </w:t>
      </w:r>
      <w:r>
        <w:t>in</w:t>
      </w:r>
      <w:r>
        <w:rPr>
          <w:spacing w:val="-15"/>
        </w:rPr>
        <w:t xml:space="preserve"> </w:t>
      </w:r>
      <w:r>
        <w:t>emergency</w:t>
      </w:r>
      <w:r>
        <w:rPr>
          <w:spacing w:val="-15"/>
        </w:rPr>
        <w:t xml:space="preserve"> </w:t>
      </w:r>
      <w:r>
        <w:t>medical</w:t>
      </w:r>
      <w:r>
        <w:rPr>
          <w:spacing w:val="-15"/>
        </w:rPr>
        <w:t xml:space="preserve"> </w:t>
      </w:r>
      <w:r>
        <w:t>situations, improve healthcare resource management, and create a transparent and efficient platform for tracking blood and organ availability.</w:t>
      </w:r>
    </w:p>
    <w:p w14:paraId="7F3794A0" w14:textId="77777777" w:rsidR="00C62296" w:rsidRDefault="00C62296">
      <w:pPr>
        <w:pStyle w:val="BodyText"/>
        <w:spacing w:before="2"/>
      </w:pPr>
    </w:p>
    <w:p w14:paraId="7F3794A1" w14:textId="77777777" w:rsidR="00C62296" w:rsidRDefault="00E6041C">
      <w:pPr>
        <w:pStyle w:val="Heading4"/>
        <w:numPr>
          <w:ilvl w:val="1"/>
          <w:numId w:val="2"/>
        </w:numPr>
        <w:tabs>
          <w:tab w:val="left" w:pos="1341"/>
        </w:tabs>
        <w:spacing w:before="1"/>
        <w:ind w:left="1341"/>
      </w:pPr>
      <w:bookmarkStart w:id="10" w:name="1.2_SCOPE"/>
      <w:bookmarkEnd w:id="10"/>
      <w:r>
        <w:rPr>
          <w:spacing w:val="-2"/>
        </w:rPr>
        <w:t>SCOPE</w:t>
      </w:r>
    </w:p>
    <w:p w14:paraId="7F3794A2" w14:textId="77777777" w:rsidR="00C62296" w:rsidRDefault="00E6041C">
      <w:pPr>
        <w:pStyle w:val="BodyText"/>
        <w:spacing w:before="241" w:line="360" w:lineRule="auto"/>
        <w:ind w:left="829" w:right="576"/>
        <w:jc w:val="both"/>
      </w:pPr>
      <w:r>
        <w:t>The scope of the Real-Time Blood and Organ Availability System (RBOAS) focuses on improving the accessibility, management, and sharing of healthcare resource</w:t>
      </w:r>
      <w:r>
        <w:rPr>
          <w:spacing w:val="45"/>
        </w:rPr>
        <w:t xml:space="preserve"> </w:t>
      </w:r>
      <w:r>
        <w:t>information</w:t>
      </w:r>
      <w:r>
        <w:rPr>
          <w:spacing w:val="46"/>
        </w:rPr>
        <w:t xml:space="preserve"> </w:t>
      </w:r>
      <w:r>
        <w:t>among</w:t>
      </w:r>
      <w:r>
        <w:rPr>
          <w:spacing w:val="48"/>
        </w:rPr>
        <w:t xml:space="preserve"> </w:t>
      </w:r>
      <w:r>
        <w:t>hospitals</w:t>
      </w:r>
      <w:r>
        <w:rPr>
          <w:spacing w:val="44"/>
        </w:rPr>
        <w:t xml:space="preserve"> </w:t>
      </w:r>
      <w:r>
        <w:t>and</w:t>
      </w:r>
      <w:r>
        <w:rPr>
          <w:spacing w:val="48"/>
        </w:rPr>
        <w:t xml:space="preserve"> </w:t>
      </w:r>
      <w:r>
        <w:t>patients.</w:t>
      </w:r>
      <w:r>
        <w:rPr>
          <w:spacing w:val="46"/>
        </w:rPr>
        <w:t xml:space="preserve"> </w:t>
      </w:r>
      <w:r>
        <w:t>The</w:t>
      </w:r>
      <w:r>
        <w:rPr>
          <w:spacing w:val="46"/>
        </w:rPr>
        <w:t xml:space="preserve"> </w:t>
      </w:r>
      <w:r>
        <w:t>system</w:t>
      </w:r>
      <w:r>
        <w:rPr>
          <w:spacing w:val="48"/>
        </w:rPr>
        <w:t xml:space="preserve"> </w:t>
      </w:r>
      <w:r>
        <w:t>is</w:t>
      </w:r>
      <w:r>
        <w:rPr>
          <w:spacing w:val="43"/>
        </w:rPr>
        <w:t xml:space="preserve"> </w:t>
      </w:r>
      <w:r>
        <w:t>designed</w:t>
      </w:r>
      <w:r>
        <w:rPr>
          <w:spacing w:val="49"/>
        </w:rPr>
        <w:t xml:space="preserve"> </w:t>
      </w:r>
      <w:r>
        <w:rPr>
          <w:spacing w:val="-5"/>
        </w:rPr>
        <w:t>to</w:t>
      </w:r>
    </w:p>
    <w:p w14:paraId="7F3794A3" w14:textId="77777777" w:rsidR="00C62296" w:rsidRDefault="00C62296">
      <w:pPr>
        <w:pStyle w:val="BodyText"/>
        <w:spacing w:line="360" w:lineRule="auto"/>
        <w:jc w:val="both"/>
        <w:sectPr w:rsidR="00C62296">
          <w:footerReference w:type="default" r:id="rId15"/>
          <w:pgSz w:w="11900" w:h="16850"/>
          <w:pgMar w:top="1260" w:right="850" w:bottom="760" w:left="1700" w:header="0" w:footer="563" w:gutter="0"/>
          <w:cols w:space="720"/>
        </w:sectPr>
      </w:pPr>
    </w:p>
    <w:p w14:paraId="7F3794A4" w14:textId="77777777" w:rsidR="00C62296" w:rsidRDefault="00E6041C">
      <w:pPr>
        <w:pStyle w:val="BodyText"/>
        <w:spacing w:before="67" w:line="360" w:lineRule="auto"/>
        <w:ind w:left="829" w:right="581"/>
        <w:jc w:val="both"/>
      </w:pPr>
      <w:r>
        <w:lastRenderedPageBreak/>
        <w:t>provide a reliable platform where information related to blood banks and organ availability can be maintained and accessed in real time.</w:t>
      </w:r>
    </w:p>
    <w:p w14:paraId="7F3794A5" w14:textId="77777777" w:rsidR="00C62296" w:rsidRDefault="00C62296">
      <w:pPr>
        <w:pStyle w:val="BodyText"/>
        <w:spacing w:before="4"/>
      </w:pPr>
    </w:p>
    <w:p w14:paraId="7F3794A6" w14:textId="77777777" w:rsidR="00C62296" w:rsidRDefault="00E6041C">
      <w:pPr>
        <w:pStyle w:val="BodyText"/>
        <w:spacing w:before="1" w:line="360" w:lineRule="auto"/>
        <w:ind w:left="829" w:right="574"/>
        <w:jc w:val="both"/>
      </w:pPr>
      <w:r>
        <w:t>One of the major areas within the scope of the system is hospital blood inventory management.</w:t>
      </w:r>
      <w:r>
        <w:rPr>
          <w:spacing w:val="-2"/>
        </w:rPr>
        <w:t xml:space="preserve"> </w:t>
      </w:r>
      <w:r>
        <w:t>Hospitals</w:t>
      </w:r>
      <w:r>
        <w:rPr>
          <w:spacing w:val="-4"/>
        </w:rPr>
        <w:t xml:space="preserve"> </w:t>
      </w:r>
      <w:r>
        <w:t>can maintain</w:t>
      </w:r>
      <w:r>
        <w:rPr>
          <w:spacing w:val="-2"/>
        </w:rPr>
        <w:t xml:space="preserve"> </w:t>
      </w:r>
      <w:r>
        <w:t>digital records</w:t>
      </w:r>
      <w:r>
        <w:rPr>
          <w:spacing w:val="-2"/>
        </w:rPr>
        <w:t xml:space="preserve"> </w:t>
      </w:r>
      <w:r>
        <w:t>of their</w:t>
      </w:r>
      <w:r>
        <w:rPr>
          <w:spacing w:val="-3"/>
        </w:rPr>
        <w:t xml:space="preserve"> </w:t>
      </w:r>
      <w:r>
        <w:t>blood</w:t>
      </w:r>
      <w:r>
        <w:rPr>
          <w:spacing w:val="-2"/>
        </w:rPr>
        <w:t xml:space="preserve"> </w:t>
      </w:r>
      <w:r>
        <w:t>bank inventory, including different blood groups and the number of units available. The system allows hospital staff to update blood stock information whenever new blood donations are received or when blood units are used for medical treatments. This helps</w:t>
      </w:r>
      <w:r>
        <w:rPr>
          <w:spacing w:val="-3"/>
        </w:rPr>
        <w:t xml:space="preserve"> </w:t>
      </w:r>
      <w:r>
        <w:t>hospitals</w:t>
      </w:r>
      <w:r>
        <w:rPr>
          <w:spacing w:val="-5"/>
        </w:rPr>
        <w:t xml:space="preserve"> </w:t>
      </w:r>
      <w:r>
        <w:t>maintain</w:t>
      </w:r>
      <w:r>
        <w:rPr>
          <w:spacing w:val="-3"/>
        </w:rPr>
        <w:t xml:space="preserve"> </w:t>
      </w:r>
      <w:r>
        <w:t>accurate</w:t>
      </w:r>
      <w:r>
        <w:rPr>
          <w:spacing w:val="-1"/>
        </w:rPr>
        <w:t xml:space="preserve"> </w:t>
      </w:r>
      <w:r>
        <w:t>records and avoid</w:t>
      </w:r>
      <w:r>
        <w:rPr>
          <w:spacing w:val="-3"/>
        </w:rPr>
        <w:t xml:space="preserve"> </w:t>
      </w:r>
      <w:r>
        <w:t>shortages during</w:t>
      </w:r>
      <w:r>
        <w:rPr>
          <w:spacing w:val="-3"/>
        </w:rPr>
        <w:t xml:space="preserve"> </w:t>
      </w:r>
      <w:r>
        <w:t>emergencies.</w:t>
      </w:r>
    </w:p>
    <w:p w14:paraId="7F3794A7" w14:textId="77777777" w:rsidR="00C62296" w:rsidRDefault="00C62296">
      <w:pPr>
        <w:pStyle w:val="BodyText"/>
        <w:spacing w:before="4"/>
      </w:pPr>
    </w:p>
    <w:p w14:paraId="7F3794A8" w14:textId="77777777" w:rsidR="00C62296" w:rsidRDefault="00E6041C">
      <w:pPr>
        <w:pStyle w:val="BodyText"/>
        <w:spacing w:before="1" w:line="360" w:lineRule="auto"/>
        <w:ind w:left="829" w:right="573"/>
        <w:jc w:val="both"/>
      </w:pPr>
      <w:r>
        <w:t>Another important part of the system’s scope is organ availability tracking. Hospitals involved in organ transplantation procedures can update the system regarding</w:t>
      </w:r>
      <w:r>
        <w:rPr>
          <w:spacing w:val="-15"/>
        </w:rPr>
        <w:t xml:space="preserve"> </w:t>
      </w:r>
      <w:r>
        <w:t>available</w:t>
      </w:r>
      <w:r>
        <w:rPr>
          <w:spacing w:val="-15"/>
        </w:rPr>
        <w:t xml:space="preserve"> </w:t>
      </w:r>
      <w:r>
        <w:t>organs</w:t>
      </w:r>
      <w:r>
        <w:rPr>
          <w:spacing w:val="-15"/>
        </w:rPr>
        <w:t xml:space="preserve"> </w:t>
      </w:r>
      <w:r>
        <w:t>suitable</w:t>
      </w:r>
      <w:r>
        <w:rPr>
          <w:spacing w:val="-15"/>
        </w:rPr>
        <w:t xml:space="preserve"> </w:t>
      </w:r>
      <w:r>
        <w:t>for</w:t>
      </w:r>
      <w:r>
        <w:rPr>
          <w:spacing w:val="-15"/>
        </w:rPr>
        <w:t xml:space="preserve"> </w:t>
      </w:r>
      <w:r>
        <w:t>transplantation.</w:t>
      </w:r>
      <w:r>
        <w:rPr>
          <w:spacing w:val="-15"/>
        </w:rPr>
        <w:t xml:space="preserve"> </w:t>
      </w:r>
      <w:r>
        <w:t>This</w:t>
      </w:r>
      <w:r>
        <w:rPr>
          <w:spacing w:val="-15"/>
        </w:rPr>
        <w:t xml:space="preserve"> </w:t>
      </w:r>
      <w:r>
        <w:t>feature</w:t>
      </w:r>
      <w:r>
        <w:rPr>
          <w:spacing w:val="-15"/>
        </w:rPr>
        <w:t xml:space="preserve"> </w:t>
      </w:r>
      <w:r>
        <w:t>enables</w:t>
      </w:r>
      <w:r>
        <w:rPr>
          <w:spacing w:val="-15"/>
        </w:rPr>
        <w:t xml:space="preserve"> </w:t>
      </w:r>
      <w:r>
        <w:t>medical professionals</w:t>
      </w:r>
      <w:r>
        <w:rPr>
          <w:spacing w:val="-3"/>
        </w:rPr>
        <w:t xml:space="preserve"> </w:t>
      </w:r>
      <w:r>
        <w:t>to</w:t>
      </w:r>
      <w:r>
        <w:rPr>
          <w:spacing w:val="-7"/>
        </w:rPr>
        <w:t xml:space="preserve"> </w:t>
      </w:r>
      <w:r>
        <w:t>quickly</w:t>
      </w:r>
      <w:r>
        <w:rPr>
          <w:spacing w:val="-4"/>
        </w:rPr>
        <w:t xml:space="preserve"> </w:t>
      </w:r>
      <w:r>
        <w:t>identify</w:t>
      </w:r>
      <w:r>
        <w:rPr>
          <w:spacing w:val="-7"/>
        </w:rPr>
        <w:t xml:space="preserve"> </w:t>
      </w:r>
      <w:r>
        <w:t>potential</w:t>
      </w:r>
      <w:r>
        <w:rPr>
          <w:spacing w:val="-4"/>
        </w:rPr>
        <w:t xml:space="preserve"> </w:t>
      </w:r>
      <w:r>
        <w:t>transplant</w:t>
      </w:r>
      <w:r>
        <w:rPr>
          <w:spacing w:val="-4"/>
        </w:rPr>
        <w:t xml:space="preserve"> </w:t>
      </w:r>
      <w:r>
        <w:t>opportunities</w:t>
      </w:r>
      <w:r>
        <w:rPr>
          <w:spacing w:val="-7"/>
        </w:rPr>
        <w:t xml:space="preserve"> </w:t>
      </w:r>
      <w:r>
        <w:t>for</w:t>
      </w:r>
      <w:r>
        <w:rPr>
          <w:spacing w:val="-4"/>
        </w:rPr>
        <w:t xml:space="preserve"> </w:t>
      </w:r>
      <w:r>
        <w:t>patients</w:t>
      </w:r>
      <w:r>
        <w:rPr>
          <w:spacing w:val="-7"/>
        </w:rPr>
        <w:t xml:space="preserve"> </w:t>
      </w:r>
      <w:r>
        <w:t>who require immediate treatment.</w:t>
      </w:r>
    </w:p>
    <w:p w14:paraId="7F3794A9" w14:textId="77777777" w:rsidR="00C62296" w:rsidRDefault="00C62296">
      <w:pPr>
        <w:pStyle w:val="BodyText"/>
        <w:spacing w:before="3"/>
      </w:pPr>
    </w:p>
    <w:p w14:paraId="7F3794AA" w14:textId="77777777" w:rsidR="00C62296" w:rsidRDefault="00E6041C">
      <w:pPr>
        <w:pStyle w:val="BodyText"/>
        <w:spacing w:line="360" w:lineRule="auto"/>
        <w:ind w:left="829" w:right="573"/>
        <w:jc w:val="both"/>
      </w:pPr>
      <w:r>
        <w:t>The system also includes patient search functionality, which allows patients or healthcare professionals to search for specific blood groups or organs across registered</w:t>
      </w:r>
      <w:r>
        <w:rPr>
          <w:spacing w:val="-15"/>
        </w:rPr>
        <w:t xml:space="preserve"> </w:t>
      </w:r>
      <w:r>
        <w:t>hospitals.</w:t>
      </w:r>
      <w:r>
        <w:rPr>
          <w:spacing w:val="-15"/>
        </w:rPr>
        <w:t xml:space="preserve"> </w:t>
      </w:r>
      <w:r>
        <w:t>By</w:t>
      </w:r>
      <w:r>
        <w:rPr>
          <w:spacing w:val="-15"/>
        </w:rPr>
        <w:t xml:space="preserve"> </w:t>
      </w:r>
      <w:r>
        <w:t>entering</w:t>
      </w:r>
      <w:r>
        <w:rPr>
          <w:spacing w:val="-15"/>
        </w:rPr>
        <w:t xml:space="preserve"> </w:t>
      </w:r>
      <w:r>
        <w:t>the</w:t>
      </w:r>
      <w:r>
        <w:rPr>
          <w:spacing w:val="-15"/>
        </w:rPr>
        <w:t xml:space="preserve"> </w:t>
      </w:r>
      <w:r>
        <w:t>required</w:t>
      </w:r>
      <w:r>
        <w:rPr>
          <w:spacing w:val="-15"/>
        </w:rPr>
        <w:t xml:space="preserve"> </w:t>
      </w:r>
      <w:r>
        <w:t>resource</w:t>
      </w:r>
      <w:r>
        <w:rPr>
          <w:spacing w:val="-15"/>
        </w:rPr>
        <w:t xml:space="preserve"> </w:t>
      </w:r>
      <w:r>
        <w:t>in</w:t>
      </w:r>
      <w:r>
        <w:rPr>
          <w:spacing w:val="-15"/>
        </w:rPr>
        <w:t xml:space="preserve"> </w:t>
      </w:r>
      <w:r>
        <w:t>the</w:t>
      </w:r>
      <w:r>
        <w:rPr>
          <w:spacing w:val="-15"/>
        </w:rPr>
        <w:t xml:space="preserve"> </w:t>
      </w:r>
      <w:r>
        <w:t>search</w:t>
      </w:r>
      <w:r>
        <w:rPr>
          <w:spacing w:val="-15"/>
        </w:rPr>
        <w:t xml:space="preserve"> </w:t>
      </w:r>
      <w:r>
        <w:t>field,</w:t>
      </w:r>
      <w:r>
        <w:rPr>
          <w:spacing w:val="-15"/>
        </w:rPr>
        <w:t xml:space="preserve"> </w:t>
      </w:r>
      <w:r>
        <w:t>the</w:t>
      </w:r>
      <w:r>
        <w:rPr>
          <w:spacing w:val="-15"/>
        </w:rPr>
        <w:t xml:space="preserve"> </w:t>
      </w:r>
      <w:r>
        <w:t>system retrieves</w:t>
      </w:r>
      <w:r>
        <w:rPr>
          <w:spacing w:val="-15"/>
        </w:rPr>
        <w:t xml:space="preserve"> </w:t>
      </w:r>
      <w:r>
        <w:t>information</w:t>
      </w:r>
      <w:r>
        <w:rPr>
          <w:spacing w:val="-15"/>
        </w:rPr>
        <w:t xml:space="preserve"> </w:t>
      </w:r>
      <w:r>
        <w:t>from</w:t>
      </w:r>
      <w:r>
        <w:rPr>
          <w:spacing w:val="-15"/>
        </w:rPr>
        <w:t xml:space="preserve"> </w:t>
      </w:r>
      <w:r>
        <w:t>the</w:t>
      </w:r>
      <w:r>
        <w:rPr>
          <w:spacing w:val="-15"/>
        </w:rPr>
        <w:t xml:space="preserve"> </w:t>
      </w:r>
      <w:r>
        <w:t>centralized</w:t>
      </w:r>
      <w:r>
        <w:rPr>
          <w:spacing w:val="-15"/>
        </w:rPr>
        <w:t xml:space="preserve"> </w:t>
      </w:r>
      <w:r>
        <w:t>database</w:t>
      </w:r>
      <w:r>
        <w:rPr>
          <w:spacing w:val="-15"/>
        </w:rPr>
        <w:t xml:space="preserve"> </w:t>
      </w:r>
      <w:r>
        <w:t>and</w:t>
      </w:r>
      <w:r>
        <w:rPr>
          <w:spacing w:val="-15"/>
        </w:rPr>
        <w:t xml:space="preserve"> </w:t>
      </w:r>
      <w:r>
        <w:t>displays</w:t>
      </w:r>
      <w:r>
        <w:rPr>
          <w:spacing w:val="-15"/>
        </w:rPr>
        <w:t xml:space="preserve"> </w:t>
      </w:r>
      <w:r>
        <w:t>hospitals</w:t>
      </w:r>
      <w:r>
        <w:rPr>
          <w:spacing w:val="-15"/>
        </w:rPr>
        <w:t xml:space="preserve"> </w:t>
      </w:r>
      <w:r>
        <w:t>where</w:t>
      </w:r>
      <w:r>
        <w:rPr>
          <w:spacing w:val="-15"/>
        </w:rPr>
        <w:t xml:space="preserve"> </w:t>
      </w:r>
      <w:r>
        <w:t>the resource is available.</w:t>
      </w:r>
    </w:p>
    <w:p w14:paraId="7F3794AB" w14:textId="77777777" w:rsidR="00C62296" w:rsidRDefault="00C62296">
      <w:pPr>
        <w:pStyle w:val="BodyText"/>
        <w:spacing w:before="4"/>
      </w:pPr>
    </w:p>
    <w:p w14:paraId="7F3794AC" w14:textId="77777777" w:rsidR="00C62296" w:rsidRDefault="00E6041C">
      <w:pPr>
        <w:pStyle w:val="BodyText"/>
        <w:spacing w:line="360" w:lineRule="auto"/>
        <w:ind w:left="829" w:right="574"/>
        <w:jc w:val="both"/>
      </w:pPr>
      <w:r>
        <w:t>The</w:t>
      </w:r>
      <w:r>
        <w:rPr>
          <w:spacing w:val="-1"/>
        </w:rPr>
        <w:t xml:space="preserve"> </w:t>
      </w:r>
      <w:r>
        <w:t>RBOAS platform supports real-time</w:t>
      </w:r>
      <w:r>
        <w:rPr>
          <w:spacing w:val="-3"/>
        </w:rPr>
        <w:t xml:space="preserve"> </w:t>
      </w:r>
      <w:r>
        <w:t>updates, ensuring that any changes made by</w:t>
      </w:r>
      <w:r>
        <w:rPr>
          <w:spacing w:val="-7"/>
        </w:rPr>
        <w:t xml:space="preserve"> </w:t>
      </w:r>
      <w:r>
        <w:t>hospitals</w:t>
      </w:r>
      <w:r>
        <w:rPr>
          <w:spacing w:val="-8"/>
        </w:rPr>
        <w:t xml:space="preserve"> </w:t>
      </w:r>
      <w:r>
        <w:t>are</w:t>
      </w:r>
      <w:r>
        <w:rPr>
          <w:spacing w:val="-5"/>
        </w:rPr>
        <w:t xml:space="preserve"> </w:t>
      </w:r>
      <w:r>
        <w:t>instantly</w:t>
      </w:r>
      <w:r>
        <w:rPr>
          <w:spacing w:val="-11"/>
        </w:rPr>
        <w:t xml:space="preserve"> </w:t>
      </w:r>
      <w:r>
        <w:t>reflected</w:t>
      </w:r>
      <w:r>
        <w:rPr>
          <w:spacing w:val="-4"/>
        </w:rPr>
        <w:t xml:space="preserve"> </w:t>
      </w:r>
      <w:r>
        <w:t>in</w:t>
      </w:r>
      <w:r>
        <w:rPr>
          <w:spacing w:val="-7"/>
        </w:rPr>
        <w:t xml:space="preserve"> </w:t>
      </w:r>
      <w:r>
        <w:t>the</w:t>
      </w:r>
      <w:r>
        <w:rPr>
          <w:spacing w:val="-7"/>
        </w:rPr>
        <w:t xml:space="preserve"> </w:t>
      </w:r>
      <w:r>
        <w:t>system</w:t>
      </w:r>
      <w:r>
        <w:rPr>
          <w:spacing w:val="-4"/>
        </w:rPr>
        <w:t xml:space="preserve"> </w:t>
      </w:r>
      <w:r>
        <w:t>database.</w:t>
      </w:r>
      <w:r>
        <w:rPr>
          <w:spacing w:val="-7"/>
        </w:rPr>
        <w:t xml:space="preserve"> </w:t>
      </w:r>
      <w:r>
        <w:t>This</w:t>
      </w:r>
      <w:r>
        <w:rPr>
          <w:spacing w:val="-7"/>
        </w:rPr>
        <w:t xml:space="preserve"> </w:t>
      </w:r>
      <w:r>
        <w:t>feature</w:t>
      </w:r>
      <w:r>
        <w:rPr>
          <w:spacing w:val="-7"/>
        </w:rPr>
        <w:t xml:space="preserve"> </w:t>
      </w:r>
      <w:r>
        <w:t>ensures</w:t>
      </w:r>
      <w:r>
        <w:rPr>
          <w:spacing w:val="-4"/>
        </w:rPr>
        <w:t xml:space="preserve"> </w:t>
      </w:r>
      <w:r>
        <w:t>that users always receive the most accurate and updated information regarding healthcare resources.</w:t>
      </w:r>
    </w:p>
    <w:p w14:paraId="7F3794AD" w14:textId="77777777" w:rsidR="00C62296" w:rsidRDefault="00C62296">
      <w:pPr>
        <w:pStyle w:val="BodyText"/>
        <w:spacing w:before="3"/>
      </w:pPr>
    </w:p>
    <w:p w14:paraId="7F3794AE" w14:textId="77777777" w:rsidR="00C62296" w:rsidRDefault="00E6041C">
      <w:pPr>
        <w:pStyle w:val="BodyText"/>
        <w:spacing w:line="360" w:lineRule="auto"/>
        <w:ind w:left="829" w:right="574"/>
        <w:jc w:val="both"/>
      </w:pPr>
      <w:r>
        <w:t>Another important component of the system is verified hospital authorization. Only hospitals that have been approved and verified by the system administrator are allowed to access and update the system. This process ensures that all information available on the platform comes from trusted medical institutions.</w:t>
      </w:r>
    </w:p>
    <w:p w14:paraId="7F3794AF" w14:textId="77777777" w:rsidR="00C62296" w:rsidRDefault="00C62296">
      <w:pPr>
        <w:pStyle w:val="BodyText"/>
        <w:spacing w:before="5"/>
      </w:pPr>
    </w:p>
    <w:p w14:paraId="7F3794B0" w14:textId="77777777" w:rsidR="00C62296" w:rsidRDefault="00E6041C">
      <w:pPr>
        <w:pStyle w:val="BodyText"/>
        <w:spacing w:line="360" w:lineRule="auto"/>
        <w:ind w:left="829" w:right="571"/>
        <w:jc w:val="both"/>
      </w:pPr>
      <w:r>
        <w:t>Additionally, the</w:t>
      </w:r>
      <w:r>
        <w:rPr>
          <w:spacing w:val="-4"/>
        </w:rPr>
        <w:t xml:space="preserve"> </w:t>
      </w:r>
      <w:r>
        <w:t>system includes an</w:t>
      </w:r>
      <w:r>
        <w:rPr>
          <w:spacing w:val="-1"/>
        </w:rPr>
        <w:t xml:space="preserve"> </w:t>
      </w:r>
      <w:r>
        <w:t>emergency</w:t>
      </w:r>
      <w:r>
        <w:rPr>
          <w:spacing w:val="-1"/>
        </w:rPr>
        <w:t xml:space="preserve"> </w:t>
      </w:r>
      <w:r>
        <w:t>notification</w:t>
      </w:r>
      <w:r>
        <w:rPr>
          <w:spacing w:val="-3"/>
        </w:rPr>
        <w:t xml:space="preserve"> </w:t>
      </w:r>
      <w:r>
        <w:t>mechanism that</w:t>
      </w:r>
      <w:r>
        <w:rPr>
          <w:spacing w:val="-3"/>
        </w:rPr>
        <w:t xml:space="preserve"> </w:t>
      </w:r>
      <w:r>
        <w:t>helps hospitals respond quickly to urgent patient requirements. When a patient searches for a particular blood group or organ, the system can notify hospitals about the request, allowing them to take immediate action.</w:t>
      </w:r>
    </w:p>
    <w:p w14:paraId="7F3794B1" w14:textId="77777777" w:rsidR="00C62296" w:rsidRDefault="00C62296">
      <w:pPr>
        <w:pStyle w:val="BodyText"/>
        <w:spacing w:line="360" w:lineRule="auto"/>
        <w:jc w:val="both"/>
        <w:sectPr w:rsidR="00C62296">
          <w:footerReference w:type="default" r:id="rId16"/>
          <w:pgSz w:w="11900" w:h="16850"/>
          <w:pgMar w:top="1260" w:right="850" w:bottom="940" w:left="1700" w:header="0" w:footer="749" w:gutter="0"/>
          <w:pgNumType w:start="4"/>
          <w:cols w:space="720"/>
        </w:sectPr>
      </w:pPr>
    </w:p>
    <w:p w14:paraId="7F3794B2" w14:textId="77777777" w:rsidR="00C62296" w:rsidRDefault="00E6041C">
      <w:pPr>
        <w:pStyle w:val="BodyText"/>
        <w:spacing w:before="67" w:line="360" w:lineRule="auto"/>
        <w:ind w:left="829" w:right="576"/>
        <w:jc w:val="both"/>
      </w:pPr>
      <w:r>
        <w:lastRenderedPageBreak/>
        <w:t>Overall,</w:t>
      </w:r>
      <w:r>
        <w:rPr>
          <w:spacing w:val="-4"/>
        </w:rPr>
        <w:t xml:space="preserve"> </w:t>
      </w:r>
      <w:r>
        <w:t>the</w:t>
      </w:r>
      <w:r>
        <w:rPr>
          <w:spacing w:val="-5"/>
        </w:rPr>
        <w:t xml:space="preserve"> </w:t>
      </w:r>
      <w:r>
        <w:t>scope</w:t>
      </w:r>
      <w:r>
        <w:rPr>
          <w:spacing w:val="-5"/>
        </w:rPr>
        <w:t xml:space="preserve"> </w:t>
      </w:r>
      <w:r>
        <w:t>of</w:t>
      </w:r>
      <w:r>
        <w:rPr>
          <w:spacing w:val="-3"/>
        </w:rPr>
        <w:t xml:space="preserve"> </w:t>
      </w:r>
      <w:r>
        <w:t>the</w:t>
      </w:r>
      <w:r>
        <w:rPr>
          <w:spacing w:val="-5"/>
        </w:rPr>
        <w:t xml:space="preserve"> </w:t>
      </w:r>
      <w:r>
        <w:t>RBOAS</w:t>
      </w:r>
      <w:r>
        <w:rPr>
          <w:spacing w:val="-4"/>
        </w:rPr>
        <w:t xml:space="preserve"> </w:t>
      </w:r>
      <w:r>
        <w:t>system</w:t>
      </w:r>
      <w:r>
        <w:rPr>
          <w:spacing w:val="-2"/>
        </w:rPr>
        <w:t xml:space="preserve"> </w:t>
      </w:r>
      <w:r>
        <w:t>includes</w:t>
      </w:r>
      <w:r>
        <w:rPr>
          <w:spacing w:val="-7"/>
        </w:rPr>
        <w:t xml:space="preserve"> </w:t>
      </w:r>
      <w:r>
        <w:t>hospital</w:t>
      </w:r>
      <w:r>
        <w:rPr>
          <w:spacing w:val="-4"/>
        </w:rPr>
        <w:t xml:space="preserve"> </w:t>
      </w:r>
      <w:r>
        <w:t>inventory</w:t>
      </w:r>
      <w:r>
        <w:rPr>
          <w:spacing w:val="-4"/>
        </w:rPr>
        <w:t xml:space="preserve"> </w:t>
      </w:r>
      <w:r>
        <w:t xml:space="preserve">management, real-time information sharing, secure verification processes, and patient accessibility. These features collectively aim to improve healthcare coordination and ensure that life-saving medical resources can be accessed quickly during </w:t>
      </w:r>
      <w:r>
        <w:rPr>
          <w:spacing w:val="-2"/>
        </w:rPr>
        <w:t>emergencies.</w:t>
      </w:r>
    </w:p>
    <w:p w14:paraId="7F3794B3" w14:textId="77777777" w:rsidR="00C62296" w:rsidRDefault="00C62296">
      <w:pPr>
        <w:pStyle w:val="BodyText"/>
        <w:spacing w:before="4"/>
      </w:pPr>
    </w:p>
    <w:p w14:paraId="7F3794B4" w14:textId="77777777" w:rsidR="00C62296" w:rsidRDefault="00E6041C">
      <w:pPr>
        <w:pStyle w:val="Heading4"/>
        <w:numPr>
          <w:ilvl w:val="1"/>
          <w:numId w:val="2"/>
        </w:numPr>
        <w:tabs>
          <w:tab w:val="left" w:pos="1339"/>
        </w:tabs>
        <w:ind w:left="1339" w:hanging="486"/>
      </w:pPr>
      <w:bookmarkStart w:id="11" w:name="1.3_PROJECT_OVERVIEW"/>
      <w:bookmarkEnd w:id="11"/>
      <w:r>
        <w:t>PROJECT</w:t>
      </w:r>
      <w:r>
        <w:rPr>
          <w:spacing w:val="-13"/>
        </w:rPr>
        <w:t xml:space="preserve"> </w:t>
      </w:r>
      <w:r>
        <w:rPr>
          <w:spacing w:val="-2"/>
        </w:rPr>
        <w:t>OVERVIEW</w:t>
      </w:r>
    </w:p>
    <w:p w14:paraId="7F3794B5" w14:textId="77777777" w:rsidR="00C62296" w:rsidRDefault="00E6041C">
      <w:pPr>
        <w:pStyle w:val="BodyText"/>
        <w:spacing w:before="282" w:line="360" w:lineRule="auto"/>
        <w:ind w:left="831" w:right="574"/>
        <w:jc w:val="both"/>
      </w:pPr>
      <w:r>
        <w:t>The Real-Time Blood and Organ Availability System (RBOAS) is designed as a web-based application that connects hospitals, administrators, and patients</w:t>
      </w:r>
      <w:r>
        <w:rPr>
          <w:spacing w:val="40"/>
        </w:rPr>
        <w:t xml:space="preserve"> </w:t>
      </w:r>
      <w:r>
        <w:t>through a centralized platform. The system ensures efficient management and retrieval of healthcare resource information through a structured workflow.</w:t>
      </w:r>
    </w:p>
    <w:p w14:paraId="7F3794B6" w14:textId="77777777" w:rsidR="00C62296" w:rsidRDefault="00C62296">
      <w:pPr>
        <w:pStyle w:val="BodyText"/>
        <w:spacing w:before="3"/>
      </w:pPr>
    </w:p>
    <w:p w14:paraId="7F3794B7" w14:textId="77777777" w:rsidR="00C62296" w:rsidRDefault="00E6041C">
      <w:pPr>
        <w:pStyle w:val="BodyText"/>
        <w:spacing w:line="360" w:lineRule="auto"/>
        <w:ind w:left="831" w:right="572"/>
        <w:jc w:val="both"/>
      </w:pPr>
      <w:r>
        <w:t>The operation of the system begins with hospital registration and login. Hospitals that wish to participate in the system must first register by providing institutional details.</w:t>
      </w:r>
      <w:r>
        <w:rPr>
          <w:spacing w:val="-9"/>
        </w:rPr>
        <w:t xml:space="preserve"> </w:t>
      </w:r>
      <w:r>
        <w:t>Once</w:t>
      </w:r>
      <w:r>
        <w:rPr>
          <w:spacing w:val="-10"/>
        </w:rPr>
        <w:t xml:space="preserve"> </w:t>
      </w:r>
      <w:r>
        <w:t>the</w:t>
      </w:r>
      <w:r>
        <w:rPr>
          <w:spacing w:val="-10"/>
        </w:rPr>
        <w:t xml:space="preserve"> </w:t>
      </w:r>
      <w:r>
        <w:t>registration</w:t>
      </w:r>
      <w:r>
        <w:rPr>
          <w:spacing w:val="-9"/>
        </w:rPr>
        <w:t xml:space="preserve"> </w:t>
      </w:r>
      <w:r>
        <w:t>request</w:t>
      </w:r>
      <w:r>
        <w:rPr>
          <w:spacing w:val="-9"/>
        </w:rPr>
        <w:t xml:space="preserve"> </w:t>
      </w:r>
      <w:r>
        <w:t>is</w:t>
      </w:r>
      <w:r>
        <w:rPr>
          <w:spacing w:val="-9"/>
        </w:rPr>
        <w:t xml:space="preserve"> </w:t>
      </w:r>
      <w:r>
        <w:t>submitted,</w:t>
      </w:r>
      <w:r>
        <w:rPr>
          <w:spacing w:val="-9"/>
        </w:rPr>
        <w:t xml:space="preserve"> </w:t>
      </w:r>
      <w:r>
        <w:t>the</w:t>
      </w:r>
      <w:r>
        <w:rPr>
          <w:spacing w:val="-13"/>
        </w:rPr>
        <w:t xml:space="preserve"> </w:t>
      </w:r>
      <w:r>
        <w:t>system</w:t>
      </w:r>
      <w:r>
        <w:rPr>
          <w:spacing w:val="-6"/>
        </w:rPr>
        <w:t xml:space="preserve"> </w:t>
      </w:r>
      <w:r>
        <w:t>administrator</w:t>
      </w:r>
      <w:r>
        <w:rPr>
          <w:spacing w:val="-10"/>
        </w:rPr>
        <w:t xml:space="preserve"> </w:t>
      </w:r>
      <w:r>
        <w:t>verifies the authenticity of the hospital before granting access.</w:t>
      </w:r>
    </w:p>
    <w:p w14:paraId="7F3794B8" w14:textId="77777777" w:rsidR="00C62296" w:rsidRDefault="00C62296">
      <w:pPr>
        <w:pStyle w:val="BodyText"/>
        <w:spacing w:before="2"/>
      </w:pPr>
    </w:p>
    <w:p w14:paraId="7F3794B9" w14:textId="77777777" w:rsidR="00C62296" w:rsidRDefault="00E6041C">
      <w:pPr>
        <w:pStyle w:val="BodyText"/>
        <w:spacing w:line="360" w:lineRule="auto"/>
        <w:ind w:left="831" w:right="573"/>
        <w:jc w:val="both"/>
      </w:pPr>
      <w:r>
        <w:t>After successful verification, hospital staff can log into the system using their credentials.</w:t>
      </w:r>
      <w:r>
        <w:rPr>
          <w:spacing w:val="-10"/>
        </w:rPr>
        <w:t xml:space="preserve"> </w:t>
      </w:r>
      <w:r>
        <w:t>Through</w:t>
      </w:r>
      <w:r>
        <w:rPr>
          <w:spacing w:val="-8"/>
        </w:rPr>
        <w:t xml:space="preserve"> </w:t>
      </w:r>
      <w:r>
        <w:t>the</w:t>
      </w:r>
      <w:r>
        <w:rPr>
          <w:spacing w:val="-9"/>
        </w:rPr>
        <w:t xml:space="preserve"> </w:t>
      </w:r>
      <w:r>
        <w:t>hospital</w:t>
      </w:r>
      <w:r>
        <w:rPr>
          <w:spacing w:val="-10"/>
        </w:rPr>
        <w:t xml:space="preserve"> </w:t>
      </w:r>
      <w:r>
        <w:t>dashboard,</w:t>
      </w:r>
      <w:r>
        <w:rPr>
          <w:spacing w:val="-8"/>
        </w:rPr>
        <w:t xml:space="preserve"> </w:t>
      </w:r>
      <w:r>
        <w:t>staff</w:t>
      </w:r>
      <w:r>
        <w:rPr>
          <w:spacing w:val="-9"/>
        </w:rPr>
        <w:t xml:space="preserve"> </w:t>
      </w:r>
      <w:r>
        <w:t>members</w:t>
      </w:r>
      <w:r>
        <w:rPr>
          <w:spacing w:val="-8"/>
        </w:rPr>
        <w:t xml:space="preserve"> </w:t>
      </w:r>
      <w:r>
        <w:t>can</w:t>
      </w:r>
      <w:r>
        <w:rPr>
          <w:spacing w:val="-8"/>
        </w:rPr>
        <w:t xml:space="preserve"> </w:t>
      </w:r>
      <w:r>
        <w:t>update</w:t>
      </w:r>
      <w:r>
        <w:rPr>
          <w:spacing w:val="-9"/>
        </w:rPr>
        <w:t xml:space="preserve"> </w:t>
      </w:r>
      <w:r>
        <w:t>information regarding blood bank inventory and organ availability. They can add new blood units, update quantities, or remove records when blood units are used or expired.</w:t>
      </w:r>
    </w:p>
    <w:p w14:paraId="7F3794BA" w14:textId="77777777" w:rsidR="00C62296" w:rsidRDefault="00C62296">
      <w:pPr>
        <w:pStyle w:val="BodyText"/>
        <w:spacing w:before="5"/>
      </w:pPr>
    </w:p>
    <w:p w14:paraId="7F3794BB" w14:textId="77777777" w:rsidR="00C62296" w:rsidRDefault="00E6041C">
      <w:pPr>
        <w:pStyle w:val="BodyText"/>
        <w:spacing w:line="360" w:lineRule="auto"/>
        <w:ind w:left="831" w:right="578"/>
        <w:jc w:val="both"/>
      </w:pPr>
      <w:r>
        <w:t>The administrator module plays an important role in maintaining the integrity of the system. The administrator verifies hospitals, manages user accounts, and ensures that the system functions properly. The admin also monitors system activities and ensures that only authorized users can access the platform.</w:t>
      </w:r>
    </w:p>
    <w:p w14:paraId="7F3794BC" w14:textId="77777777" w:rsidR="00C62296" w:rsidRDefault="00C62296">
      <w:pPr>
        <w:pStyle w:val="BodyText"/>
        <w:spacing w:before="8"/>
      </w:pPr>
    </w:p>
    <w:p w14:paraId="7F3794BD" w14:textId="77777777" w:rsidR="00C62296" w:rsidRDefault="00E6041C">
      <w:pPr>
        <w:pStyle w:val="BodyText"/>
        <w:spacing w:line="360" w:lineRule="auto"/>
        <w:ind w:left="831" w:right="575"/>
        <w:jc w:val="both"/>
      </w:pPr>
      <w:r>
        <w:t>Patients or healthcare providers can access the search functionality to locate required resources. By entering the</w:t>
      </w:r>
      <w:r>
        <w:rPr>
          <w:spacing w:val="-1"/>
        </w:rPr>
        <w:t xml:space="preserve"> </w:t>
      </w:r>
      <w:r>
        <w:t>specific blood group or organ type, the system retrieves</w:t>
      </w:r>
      <w:r>
        <w:rPr>
          <w:spacing w:val="-9"/>
        </w:rPr>
        <w:t xml:space="preserve"> </w:t>
      </w:r>
      <w:r>
        <w:t>relevant</w:t>
      </w:r>
      <w:r>
        <w:rPr>
          <w:spacing w:val="-11"/>
        </w:rPr>
        <w:t xml:space="preserve"> </w:t>
      </w:r>
      <w:r>
        <w:t>data</w:t>
      </w:r>
      <w:r>
        <w:rPr>
          <w:spacing w:val="-10"/>
        </w:rPr>
        <w:t xml:space="preserve"> </w:t>
      </w:r>
      <w:r>
        <w:t>from</w:t>
      </w:r>
      <w:r>
        <w:rPr>
          <w:spacing w:val="-11"/>
        </w:rPr>
        <w:t xml:space="preserve"> </w:t>
      </w:r>
      <w:r>
        <w:t>the</w:t>
      </w:r>
      <w:r>
        <w:rPr>
          <w:spacing w:val="-13"/>
        </w:rPr>
        <w:t xml:space="preserve"> </w:t>
      </w:r>
      <w:r>
        <w:t>database</w:t>
      </w:r>
      <w:r>
        <w:rPr>
          <w:spacing w:val="-8"/>
        </w:rPr>
        <w:t xml:space="preserve"> </w:t>
      </w:r>
      <w:r>
        <w:t>and</w:t>
      </w:r>
      <w:r>
        <w:rPr>
          <w:spacing w:val="-12"/>
        </w:rPr>
        <w:t xml:space="preserve"> </w:t>
      </w:r>
      <w:r>
        <w:t>displays</w:t>
      </w:r>
      <w:r>
        <w:rPr>
          <w:spacing w:val="-8"/>
        </w:rPr>
        <w:t xml:space="preserve"> </w:t>
      </w:r>
      <w:r>
        <w:t>hospitals</w:t>
      </w:r>
      <w:r>
        <w:rPr>
          <w:spacing w:val="-11"/>
        </w:rPr>
        <w:t xml:space="preserve"> </w:t>
      </w:r>
      <w:r>
        <w:t>where</w:t>
      </w:r>
      <w:r>
        <w:rPr>
          <w:spacing w:val="-10"/>
        </w:rPr>
        <w:t xml:space="preserve"> </w:t>
      </w:r>
      <w:r>
        <w:t>the</w:t>
      </w:r>
      <w:r>
        <w:rPr>
          <w:spacing w:val="-13"/>
        </w:rPr>
        <w:t xml:space="preserve"> </w:t>
      </w:r>
      <w:r>
        <w:t>resources are available.</w:t>
      </w:r>
    </w:p>
    <w:p w14:paraId="7F3794BE" w14:textId="77777777" w:rsidR="00C62296" w:rsidRDefault="00C62296">
      <w:pPr>
        <w:pStyle w:val="BodyText"/>
      </w:pPr>
    </w:p>
    <w:p w14:paraId="7F3794BF" w14:textId="77777777" w:rsidR="00C62296" w:rsidRDefault="00E6041C">
      <w:pPr>
        <w:pStyle w:val="BodyText"/>
        <w:spacing w:line="360" w:lineRule="auto"/>
        <w:ind w:left="831" w:right="574"/>
        <w:jc w:val="both"/>
      </w:pPr>
      <w:r>
        <w:t>The system also supports real-time data synchronization, meaning that any</w:t>
      </w:r>
      <w:r>
        <w:rPr>
          <w:spacing w:val="40"/>
        </w:rPr>
        <w:t xml:space="preserve"> </w:t>
      </w:r>
      <w:r>
        <w:t>updates made by hospitals are immediately reflected in the database. This ensures that patients receive accurate and up-to-date information.</w:t>
      </w:r>
    </w:p>
    <w:p w14:paraId="7F3794C0" w14:textId="77777777" w:rsidR="00C62296" w:rsidRDefault="00C62296">
      <w:pPr>
        <w:pStyle w:val="BodyText"/>
        <w:spacing w:line="360" w:lineRule="auto"/>
        <w:jc w:val="both"/>
        <w:sectPr w:rsidR="00C62296">
          <w:pgSz w:w="11900" w:h="16850"/>
          <w:pgMar w:top="1260" w:right="850" w:bottom="940" w:left="1700" w:header="0" w:footer="749" w:gutter="0"/>
          <w:cols w:space="720"/>
        </w:sectPr>
      </w:pPr>
    </w:p>
    <w:p w14:paraId="7F3794C1" w14:textId="77777777" w:rsidR="00C62296" w:rsidRDefault="00E6041C">
      <w:pPr>
        <w:pStyle w:val="BodyText"/>
        <w:spacing w:before="67" w:line="360" w:lineRule="auto"/>
        <w:ind w:left="831" w:right="575"/>
        <w:jc w:val="both"/>
      </w:pPr>
      <w:r>
        <w:lastRenderedPageBreak/>
        <w:t>Another feature of the system is blood expiry tracking. Since blood units have a limited</w:t>
      </w:r>
      <w:r>
        <w:rPr>
          <w:spacing w:val="-14"/>
        </w:rPr>
        <w:t xml:space="preserve"> </w:t>
      </w:r>
      <w:r>
        <w:t>storage</w:t>
      </w:r>
      <w:r>
        <w:rPr>
          <w:spacing w:val="-13"/>
        </w:rPr>
        <w:t xml:space="preserve"> </w:t>
      </w:r>
      <w:r>
        <w:t>period,</w:t>
      </w:r>
      <w:r>
        <w:rPr>
          <w:spacing w:val="-14"/>
        </w:rPr>
        <w:t xml:space="preserve"> </w:t>
      </w:r>
      <w:r>
        <w:t>the</w:t>
      </w:r>
      <w:r>
        <w:rPr>
          <w:spacing w:val="-13"/>
        </w:rPr>
        <w:t xml:space="preserve"> </w:t>
      </w:r>
      <w:r>
        <w:t>system</w:t>
      </w:r>
      <w:r>
        <w:rPr>
          <w:spacing w:val="-14"/>
        </w:rPr>
        <w:t xml:space="preserve"> </w:t>
      </w:r>
      <w:r>
        <w:t>monitors</w:t>
      </w:r>
      <w:r>
        <w:rPr>
          <w:spacing w:val="-11"/>
        </w:rPr>
        <w:t xml:space="preserve"> </w:t>
      </w:r>
      <w:r>
        <w:t>expiration</w:t>
      </w:r>
      <w:r>
        <w:rPr>
          <w:spacing w:val="-14"/>
        </w:rPr>
        <w:t xml:space="preserve"> </w:t>
      </w:r>
      <w:r>
        <w:t>dates</w:t>
      </w:r>
      <w:r>
        <w:rPr>
          <w:spacing w:val="-11"/>
        </w:rPr>
        <w:t xml:space="preserve"> </w:t>
      </w:r>
      <w:r>
        <w:t>and</w:t>
      </w:r>
      <w:r>
        <w:rPr>
          <w:spacing w:val="-9"/>
        </w:rPr>
        <w:t xml:space="preserve"> </w:t>
      </w:r>
      <w:r>
        <w:t>alerts</w:t>
      </w:r>
      <w:r>
        <w:rPr>
          <w:spacing w:val="-11"/>
        </w:rPr>
        <w:t xml:space="preserve"> </w:t>
      </w:r>
      <w:r>
        <w:t>hospital</w:t>
      </w:r>
      <w:r>
        <w:rPr>
          <w:spacing w:val="-14"/>
        </w:rPr>
        <w:t xml:space="preserve"> </w:t>
      </w:r>
      <w:r>
        <w:t>staff when certain blood units are nearing expiry. This helps hospitals manage their inventory efficiently and reduce wastage.</w:t>
      </w:r>
    </w:p>
    <w:p w14:paraId="7F3794C2" w14:textId="77777777" w:rsidR="00C62296" w:rsidRDefault="00C62296">
      <w:pPr>
        <w:pStyle w:val="BodyText"/>
        <w:spacing w:before="4"/>
      </w:pPr>
    </w:p>
    <w:p w14:paraId="7F3794C3" w14:textId="77777777" w:rsidR="00C62296" w:rsidRDefault="00E6041C">
      <w:pPr>
        <w:pStyle w:val="BodyText"/>
        <w:spacing w:before="1" w:line="360" w:lineRule="auto"/>
        <w:ind w:left="831" w:right="577"/>
        <w:jc w:val="both"/>
      </w:pPr>
      <w:r>
        <w:t>By integrating these features into a</w:t>
      </w:r>
      <w:r>
        <w:rPr>
          <w:spacing w:val="-1"/>
        </w:rPr>
        <w:t xml:space="preserve"> </w:t>
      </w:r>
      <w:r>
        <w:t>single platform, the</w:t>
      </w:r>
      <w:r>
        <w:rPr>
          <w:spacing w:val="-1"/>
        </w:rPr>
        <w:t xml:space="preserve"> </w:t>
      </w:r>
      <w:r>
        <w:t>RBOAS system simplifies the process of managing healthcare resources and improves access to life-saving medical information.</w:t>
      </w:r>
    </w:p>
    <w:p w14:paraId="7F3794C4" w14:textId="77777777" w:rsidR="00C62296" w:rsidRDefault="00C62296">
      <w:pPr>
        <w:pStyle w:val="BodyText"/>
        <w:spacing w:before="4"/>
      </w:pPr>
    </w:p>
    <w:p w14:paraId="7F3794C5" w14:textId="77777777" w:rsidR="00C62296" w:rsidRDefault="00E6041C">
      <w:pPr>
        <w:pStyle w:val="Heading4"/>
        <w:numPr>
          <w:ilvl w:val="1"/>
          <w:numId w:val="2"/>
        </w:numPr>
        <w:tabs>
          <w:tab w:val="left" w:pos="1341"/>
        </w:tabs>
        <w:ind w:left="1341"/>
      </w:pPr>
      <w:bookmarkStart w:id="12" w:name="1.4_OBJECTIVES"/>
      <w:bookmarkEnd w:id="12"/>
      <w:r>
        <w:rPr>
          <w:spacing w:val="-2"/>
        </w:rPr>
        <w:t>OBJECTIVES</w:t>
      </w:r>
    </w:p>
    <w:p w14:paraId="7F3794C6" w14:textId="77777777" w:rsidR="00C62296" w:rsidRDefault="00E6041C">
      <w:pPr>
        <w:pStyle w:val="BodyText"/>
        <w:spacing w:before="280" w:line="360" w:lineRule="auto"/>
        <w:ind w:left="853" w:right="576"/>
        <w:jc w:val="both"/>
      </w:pPr>
      <w:r>
        <w:t>The main objective of the Real-Time Blood and Organ Availability System is to improve the efficiency of healthcare resource management and provide quick access to life-saving medical supplies during emergencies.</w:t>
      </w:r>
    </w:p>
    <w:p w14:paraId="7F3794C7" w14:textId="77777777" w:rsidR="00C62296" w:rsidRDefault="00C62296">
      <w:pPr>
        <w:pStyle w:val="BodyText"/>
        <w:spacing w:before="3"/>
      </w:pPr>
    </w:p>
    <w:p w14:paraId="7F3794C8" w14:textId="77777777" w:rsidR="00C62296" w:rsidRDefault="00E6041C">
      <w:pPr>
        <w:pStyle w:val="BodyText"/>
        <w:spacing w:line="360" w:lineRule="auto"/>
        <w:ind w:left="853" w:right="573"/>
        <w:jc w:val="both"/>
      </w:pPr>
      <w:r>
        <w:t>One of the primary objectives of the project is reducing emergency search time. Patients and healthcare providers can quickly identify hospitals that have the required blood group or organ available, which significantly reduces delays in medical treatment.</w:t>
      </w:r>
    </w:p>
    <w:p w14:paraId="7F3794C9" w14:textId="77777777" w:rsidR="00C62296" w:rsidRDefault="00C62296">
      <w:pPr>
        <w:pStyle w:val="BodyText"/>
        <w:spacing w:before="5"/>
      </w:pPr>
    </w:p>
    <w:p w14:paraId="7F3794CA" w14:textId="77777777" w:rsidR="00C62296" w:rsidRDefault="00E6041C">
      <w:pPr>
        <w:pStyle w:val="BodyText"/>
        <w:spacing w:line="360" w:lineRule="auto"/>
        <w:ind w:left="853" w:right="574"/>
        <w:jc w:val="both"/>
      </w:pPr>
      <w:r>
        <w:t>Another important objective is improving coordination among hospitals. By connecting multiple hospitals through a centralized system, the platform enables better communication and sharing of healthcare resource information.</w:t>
      </w:r>
    </w:p>
    <w:p w14:paraId="7F3794CB" w14:textId="77777777" w:rsidR="00C62296" w:rsidRDefault="00C62296">
      <w:pPr>
        <w:pStyle w:val="BodyText"/>
        <w:spacing w:before="4"/>
      </w:pPr>
    </w:p>
    <w:p w14:paraId="7F3794CC" w14:textId="77777777" w:rsidR="00C62296" w:rsidRDefault="00E6041C">
      <w:pPr>
        <w:pStyle w:val="BodyText"/>
        <w:spacing w:line="360" w:lineRule="auto"/>
        <w:ind w:left="853" w:right="573"/>
        <w:jc w:val="both"/>
      </w:pPr>
      <w:r>
        <w:t>The system also aims to create a centralized real-time database that stores information about blood and organ availability across different hospitals. This centralized approach ensures that users can access accurate information from a single platform.</w:t>
      </w:r>
    </w:p>
    <w:p w14:paraId="7F3794CD" w14:textId="77777777" w:rsidR="00C62296" w:rsidRDefault="00C62296">
      <w:pPr>
        <w:pStyle w:val="BodyText"/>
        <w:spacing w:before="5"/>
      </w:pPr>
    </w:p>
    <w:p w14:paraId="7F3794CE" w14:textId="77777777" w:rsidR="00C62296" w:rsidRDefault="00E6041C">
      <w:pPr>
        <w:pStyle w:val="BodyText"/>
        <w:spacing w:line="360" w:lineRule="auto"/>
        <w:ind w:left="853" w:right="576"/>
        <w:jc w:val="both"/>
      </w:pPr>
      <w:r>
        <w:t>Ensuring verified hospital participation is another key objective of the project. Only authorized hospitals can update resource information, which helps maintain the reliability and credibility of the system.</w:t>
      </w:r>
    </w:p>
    <w:p w14:paraId="7F3794CF" w14:textId="77777777" w:rsidR="00C62296" w:rsidRDefault="00C62296">
      <w:pPr>
        <w:pStyle w:val="BodyText"/>
        <w:spacing w:before="1"/>
      </w:pPr>
    </w:p>
    <w:p w14:paraId="7F3794D0" w14:textId="77777777" w:rsidR="00C62296" w:rsidRDefault="00E6041C">
      <w:pPr>
        <w:pStyle w:val="BodyText"/>
        <w:spacing w:line="360" w:lineRule="auto"/>
        <w:ind w:left="831" w:right="579"/>
        <w:jc w:val="both"/>
      </w:pPr>
      <w:r>
        <w:t>The system also aims to increase transparency in healthcare resource availability. Patients often face difficulties in finding reliable information about blood and organ availability. The RBOAS platform provides a transparent system where verified information is easily accessible.</w:t>
      </w:r>
    </w:p>
    <w:p w14:paraId="7F3794D1" w14:textId="77777777" w:rsidR="00C62296" w:rsidRDefault="00C62296">
      <w:pPr>
        <w:pStyle w:val="BodyText"/>
        <w:spacing w:line="360" w:lineRule="auto"/>
        <w:jc w:val="both"/>
        <w:sectPr w:rsidR="00C62296">
          <w:pgSz w:w="11900" w:h="16850"/>
          <w:pgMar w:top="1260" w:right="850" w:bottom="940" w:left="1700" w:header="0" w:footer="749" w:gutter="0"/>
          <w:cols w:space="720"/>
        </w:sectPr>
      </w:pPr>
    </w:p>
    <w:p w14:paraId="7F3794D2" w14:textId="77777777" w:rsidR="00C62296" w:rsidRDefault="00E6041C">
      <w:pPr>
        <w:pStyle w:val="BodyText"/>
        <w:spacing w:before="67" w:line="360" w:lineRule="auto"/>
        <w:ind w:left="853" w:right="572"/>
        <w:jc w:val="both"/>
      </w:pPr>
      <w:r>
        <w:lastRenderedPageBreak/>
        <w:t>Another objective is improving healthcare resource management within hospitals. By tracking inventory levels, monitoring blood expiration dates, and updating availability in real time, hospitals can manage their resources more efficiently.</w:t>
      </w:r>
    </w:p>
    <w:p w14:paraId="7F3794D3" w14:textId="77777777" w:rsidR="00C62296" w:rsidRDefault="00C62296">
      <w:pPr>
        <w:pStyle w:val="BodyText"/>
        <w:spacing w:before="6"/>
      </w:pPr>
    </w:p>
    <w:p w14:paraId="7F3794D4" w14:textId="77777777" w:rsidR="00C62296" w:rsidRDefault="00E6041C">
      <w:pPr>
        <w:pStyle w:val="BodyText"/>
        <w:spacing w:line="360" w:lineRule="auto"/>
        <w:ind w:left="853" w:right="579"/>
        <w:jc w:val="both"/>
      </w:pPr>
      <w:r>
        <w:t>Overall, the objectives of the RBOAS system focus on improving emergency response, enhancing healthcare coordination, and providing a reliable digital platform for managing blood and organ availability.</w:t>
      </w:r>
    </w:p>
    <w:p w14:paraId="7F3794D5" w14:textId="77777777" w:rsidR="00C62296" w:rsidRDefault="00C62296">
      <w:pPr>
        <w:pStyle w:val="BodyText"/>
        <w:spacing w:line="360" w:lineRule="auto"/>
        <w:jc w:val="both"/>
        <w:sectPr w:rsidR="00C62296">
          <w:pgSz w:w="11900" w:h="16850"/>
          <w:pgMar w:top="1260" w:right="850" w:bottom="940" w:left="1700" w:header="0" w:footer="749" w:gutter="0"/>
          <w:cols w:space="720"/>
        </w:sectPr>
      </w:pPr>
    </w:p>
    <w:p w14:paraId="7F3794D6" w14:textId="77777777" w:rsidR="00C62296" w:rsidRDefault="00C62296">
      <w:pPr>
        <w:pStyle w:val="BodyText"/>
        <w:rPr>
          <w:sz w:val="60"/>
        </w:rPr>
      </w:pPr>
    </w:p>
    <w:p w14:paraId="7F3794D7" w14:textId="77777777" w:rsidR="00C62296" w:rsidRDefault="00C62296">
      <w:pPr>
        <w:pStyle w:val="BodyText"/>
        <w:rPr>
          <w:sz w:val="60"/>
        </w:rPr>
      </w:pPr>
    </w:p>
    <w:p w14:paraId="7F3794D8" w14:textId="77777777" w:rsidR="00C62296" w:rsidRDefault="00C62296">
      <w:pPr>
        <w:pStyle w:val="BodyText"/>
        <w:rPr>
          <w:sz w:val="60"/>
        </w:rPr>
      </w:pPr>
    </w:p>
    <w:p w14:paraId="7F3794D9" w14:textId="77777777" w:rsidR="00C62296" w:rsidRDefault="00C62296">
      <w:pPr>
        <w:pStyle w:val="BodyText"/>
        <w:rPr>
          <w:sz w:val="60"/>
        </w:rPr>
      </w:pPr>
    </w:p>
    <w:p w14:paraId="7F3794DA" w14:textId="77777777" w:rsidR="00C62296" w:rsidRDefault="00C62296">
      <w:pPr>
        <w:pStyle w:val="BodyText"/>
        <w:rPr>
          <w:sz w:val="60"/>
        </w:rPr>
      </w:pPr>
    </w:p>
    <w:p w14:paraId="7F3794DB" w14:textId="77777777" w:rsidR="00C62296" w:rsidRDefault="00C62296">
      <w:pPr>
        <w:pStyle w:val="BodyText"/>
        <w:rPr>
          <w:sz w:val="60"/>
        </w:rPr>
      </w:pPr>
    </w:p>
    <w:p w14:paraId="7F3794DC" w14:textId="77777777" w:rsidR="00C62296" w:rsidRDefault="00C62296">
      <w:pPr>
        <w:pStyle w:val="BodyText"/>
        <w:spacing w:before="358"/>
        <w:rPr>
          <w:sz w:val="60"/>
        </w:rPr>
      </w:pPr>
    </w:p>
    <w:p w14:paraId="7F3794DD" w14:textId="77777777" w:rsidR="00C62296" w:rsidRDefault="00E6041C">
      <w:pPr>
        <w:pStyle w:val="Heading1"/>
        <w:numPr>
          <w:ilvl w:val="0"/>
          <w:numId w:val="1"/>
        </w:numPr>
        <w:tabs>
          <w:tab w:val="left" w:pos="2752"/>
        </w:tabs>
        <w:ind w:left="2752"/>
        <w:jc w:val="left"/>
      </w:pPr>
      <w:bookmarkStart w:id="13" w:name="2._LITERATURE_SURVEY"/>
      <w:bookmarkEnd w:id="13"/>
      <w:r>
        <w:t>LITERATURE</w:t>
      </w:r>
      <w:r>
        <w:rPr>
          <w:spacing w:val="-11"/>
        </w:rPr>
        <w:t xml:space="preserve"> </w:t>
      </w:r>
      <w:r>
        <w:rPr>
          <w:spacing w:val="-2"/>
        </w:rPr>
        <w:t>SURVEY</w:t>
      </w:r>
    </w:p>
    <w:p w14:paraId="7F3794DE" w14:textId="77777777" w:rsidR="00C62296" w:rsidRDefault="00C62296">
      <w:pPr>
        <w:pStyle w:val="Heading1"/>
        <w:sectPr w:rsidR="00C62296">
          <w:pgSz w:w="11900" w:h="16850"/>
          <w:pgMar w:top="1940" w:right="850" w:bottom="940" w:left="1700" w:header="0" w:footer="749" w:gutter="0"/>
          <w:cols w:space="720"/>
        </w:sectPr>
      </w:pPr>
    </w:p>
    <w:p w14:paraId="7F3794DF" w14:textId="77777777" w:rsidR="00C62296" w:rsidRDefault="00E6041C">
      <w:pPr>
        <w:pStyle w:val="Heading3"/>
        <w:numPr>
          <w:ilvl w:val="0"/>
          <w:numId w:val="2"/>
        </w:numPr>
        <w:tabs>
          <w:tab w:val="left" w:pos="2912"/>
        </w:tabs>
        <w:spacing w:before="69"/>
        <w:ind w:left="2912" w:hanging="400"/>
        <w:jc w:val="left"/>
      </w:pPr>
      <w:bookmarkStart w:id="14" w:name="______________________________2.__LITERA"/>
      <w:bookmarkEnd w:id="14"/>
      <w:r>
        <w:rPr>
          <w:spacing w:val="-2"/>
        </w:rPr>
        <w:lastRenderedPageBreak/>
        <w:t>LITERATURE</w:t>
      </w:r>
      <w:r>
        <w:rPr>
          <w:spacing w:val="-12"/>
        </w:rPr>
        <w:t xml:space="preserve"> </w:t>
      </w:r>
      <w:r>
        <w:rPr>
          <w:spacing w:val="-2"/>
        </w:rPr>
        <w:t>SURVEY</w:t>
      </w:r>
    </w:p>
    <w:p w14:paraId="7F3794E0" w14:textId="77777777" w:rsidR="00C62296" w:rsidRDefault="00C62296">
      <w:pPr>
        <w:pStyle w:val="BodyText"/>
        <w:spacing w:before="62"/>
        <w:rPr>
          <w:b/>
          <w:sz w:val="32"/>
        </w:rPr>
      </w:pPr>
    </w:p>
    <w:p w14:paraId="7F3794E1" w14:textId="77777777" w:rsidR="00C62296" w:rsidRDefault="00E6041C">
      <w:pPr>
        <w:pStyle w:val="Heading4"/>
        <w:numPr>
          <w:ilvl w:val="1"/>
          <w:numId w:val="2"/>
        </w:numPr>
        <w:tabs>
          <w:tab w:val="left" w:pos="1389"/>
        </w:tabs>
        <w:ind w:left="1389"/>
      </w:pPr>
      <w:bookmarkStart w:id="15" w:name="_2.1__EXISTING_SYSTEM"/>
      <w:bookmarkEnd w:id="15"/>
      <w:r>
        <w:rPr>
          <w:spacing w:val="-2"/>
        </w:rPr>
        <w:t>EXISTING</w:t>
      </w:r>
      <w:r>
        <w:rPr>
          <w:spacing w:val="-5"/>
        </w:rPr>
        <w:t xml:space="preserve"> </w:t>
      </w:r>
      <w:r>
        <w:rPr>
          <w:spacing w:val="-2"/>
        </w:rPr>
        <w:t>SYSTEM</w:t>
      </w:r>
    </w:p>
    <w:p w14:paraId="7F3794E2" w14:textId="77777777" w:rsidR="00C62296" w:rsidRDefault="00E6041C">
      <w:pPr>
        <w:pStyle w:val="BodyText"/>
        <w:spacing w:before="279" w:line="360" w:lineRule="auto"/>
        <w:ind w:left="853" w:right="572"/>
        <w:jc w:val="both"/>
      </w:pPr>
      <w:r>
        <w:t>The existing systems used in many hospitals for managing blood banks and organ donations are primarily based on traditional methods. In most healthcare institutions, blood bank records and organ transplant information are maintained separately</w:t>
      </w:r>
      <w:r>
        <w:rPr>
          <w:spacing w:val="-15"/>
        </w:rPr>
        <w:t xml:space="preserve"> </w:t>
      </w:r>
      <w:r>
        <w:t>within</w:t>
      </w:r>
      <w:r>
        <w:rPr>
          <w:spacing w:val="-15"/>
        </w:rPr>
        <w:t xml:space="preserve"> </w:t>
      </w:r>
      <w:r>
        <w:t>each</w:t>
      </w:r>
      <w:r>
        <w:rPr>
          <w:spacing w:val="-15"/>
        </w:rPr>
        <w:t xml:space="preserve"> </w:t>
      </w:r>
      <w:r>
        <w:t>hospital.</w:t>
      </w:r>
      <w:r>
        <w:rPr>
          <w:spacing w:val="-15"/>
        </w:rPr>
        <w:t xml:space="preserve"> </w:t>
      </w:r>
      <w:r>
        <w:t>These</w:t>
      </w:r>
      <w:r>
        <w:rPr>
          <w:spacing w:val="-15"/>
        </w:rPr>
        <w:t xml:space="preserve"> </w:t>
      </w:r>
      <w:r>
        <w:t>systems</w:t>
      </w:r>
      <w:r>
        <w:rPr>
          <w:spacing w:val="-11"/>
        </w:rPr>
        <w:t xml:space="preserve"> </w:t>
      </w:r>
      <w:r>
        <w:t>often</w:t>
      </w:r>
      <w:r>
        <w:rPr>
          <w:spacing w:val="-15"/>
        </w:rPr>
        <w:t xml:space="preserve"> </w:t>
      </w:r>
      <w:r>
        <w:t>operate</w:t>
      </w:r>
      <w:r>
        <w:rPr>
          <w:spacing w:val="-14"/>
        </w:rPr>
        <w:t xml:space="preserve"> </w:t>
      </w:r>
      <w:r>
        <w:t>independently</w:t>
      </w:r>
      <w:r>
        <w:rPr>
          <w:spacing w:val="-13"/>
        </w:rPr>
        <w:t xml:space="preserve"> </w:t>
      </w:r>
      <w:r>
        <w:t>without integration with other hospitals or healthcare networks.</w:t>
      </w:r>
    </w:p>
    <w:p w14:paraId="7F3794E3" w14:textId="77777777" w:rsidR="00C62296" w:rsidRDefault="00C62296">
      <w:pPr>
        <w:pStyle w:val="BodyText"/>
        <w:spacing w:before="4"/>
      </w:pPr>
    </w:p>
    <w:p w14:paraId="7F3794E4" w14:textId="77777777" w:rsidR="00C62296" w:rsidRDefault="00E6041C">
      <w:pPr>
        <w:pStyle w:val="BodyText"/>
        <w:spacing w:line="360" w:lineRule="auto"/>
        <w:ind w:left="853" w:right="573"/>
        <w:jc w:val="both"/>
      </w:pPr>
      <w:r>
        <w:t>Blood</w:t>
      </w:r>
      <w:r>
        <w:rPr>
          <w:spacing w:val="-7"/>
        </w:rPr>
        <w:t xml:space="preserve"> </w:t>
      </w:r>
      <w:r>
        <w:t>banks</w:t>
      </w:r>
      <w:r>
        <w:rPr>
          <w:spacing w:val="-9"/>
        </w:rPr>
        <w:t xml:space="preserve"> </w:t>
      </w:r>
      <w:r>
        <w:t>typically</w:t>
      </w:r>
      <w:r>
        <w:rPr>
          <w:spacing w:val="-9"/>
        </w:rPr>
        <w:t xml:space="preserve"> </w:t>
      </w:r>
      <w:r>
        <w:t>maintain</w:t>
      </w:r>
      <w:r>
        <w:rPr>
          <w:spacing w:val="-7"/>
        </w:rPr>
        <w:t xml:space="preserve"> </w:t>
      </w:r>
      <w:r>
        <w:t>information</w:t>
      </w:r>
      <w:r>
        <w:rPr>
          <w:spacing w:val="-9"/>
        </w:rPr>
        <w:t xml:space="preserve"> </w:t>
      </w:r>
      <w:r>
        <w:t>about</w:t>
      </w:r>
      <w:r>
        <w:rPr>
          <w:spacing w:val="-6"/>
        </w:rPr>
        <w:t xml:space="preserve"> </w:t>
      </w:r>
      <w:r>
        <w:t>blood</w:t>
      </w:r>
      <w:r>
        <w:rPr>
          <w:spacing w:val="-9"/>
        </w:rPr>
        <w:t xml:space="preserve"> </w:t>
      </w:r>
      <w:r>
        <w:t>donors,</w:t>
      </w:r>
      <w:r>
        <w:rPr>
          <w:spacing w:val="-7"/>
        </w:rPr>
        <w:t xml:space="preserve"> </w:t>
      </w:r>
      <w:r>
        <w:t>blood</w:t>
      </w:r>
      <w:r>
        <w:rPr>
          <w:spacing w:val="-9"/>
        </w:rPr>
        <w:t xml:space="preserve"> </w:t>
      </w:r>
      <w:r>
        <w:t>groups,</w:t>
      </w:r>
      <w:r>
        <w:rPr>
          <w:spacing w:val="-9"/>
        </w:rPr>
        <w:t xml:space="preserve"> </w:t>
      </w:r>
      <w:r>
        <w:t>and available</w:t>
      </w:r>
      <w:r>
        <w:rPr>
          <w:spacing w:val="-15"/>
        </w:rPr>
        <w:t xml:space="preserve"> </w:t>
      </w:r>
      <w:r>
        <w:t>blood</w:t>
      </w:r>
      <w:r>
        <w:rPr>
          <w:spacing w:val="-15"/>
        </w:rPr>
        <w:t xml:space="preserve"> </w:t>
      </w:r>
      <w:r>
        <w:t>units</w:t>
      </w:r>
      <w:r>
        <w:rPr>
          <w:spacing w:val="-15"/>
        </w:rPr>
        <w:t xml:space="preserve"> </w:t>
      </w:r>
      <w:r>
        <w:t>in</w:t>
      </w:r>
      <w:r>
        <w:rPr>
          <w:spacing w:val="-15"/>
        </w:rPr>
        <w:t xml:space="preserve"> </w:t>
      </w:r>
      <w:r>
        <w:t>local</w:t>
      </w:r>
      <w:r>
        <w:rPr>
          <w:spacing w:val="-15"/>
        </w:rPr>
        <w:t xml:space="preserve"> </w:t>
      </w:r>
      <w:r>
        <w:t>databases</w:t>
      </w:r>
      <w:r>
        <w:rPr>
          <w:spacing w:val="-15"/>
        </w:rPr>
        <w:t xml:space="preserve"> </w:t>
      </w:r>
      <w:r>
        <w:t>or</w:t>
      </w:r>
      <w:r>
        <w:rPr>
          <w:spacing w:val="-14"/>
        </w:rPr>
        <w:t xml:space="preserve"> </w:t>
      </w:r>
      <w:r>
        <w:t>manual</w:t>
      </w:r>
      <w:r>
        <w:rPr>
          <w:spacing w:val="-15"/>
        </w:rPr>
        <w:t xml:space="preserve"> </w:t>
      </w:r>
      <w:r>
        <w:t>registers.</w:t>
      </w:r>
      <w:r>
        <w:rPr>
          <w:spacing w:val="-14"/>
        </w:rPr>
        <w:t xml:space="preserve"> </w:t>
      </w:r>
      <w:r>
        <w:t>When</w:t>
      </w:r>
      <w:r>
        <w:rPr>
          <w:spacing w:val="-15"/>
        </w:rPr>
        <w:t xml:space="preserve"> </w:t>
      </w:r>
      <w:r>
        <w:t>a</w:t>
      </w:r>
      <w:r>
        <w:rPr>
          <w:spacing w:val="-14"/>
        </w:rPr>
        <w:t xml:space="preserve"> </w:t>
      </w:r>
      <w:r>
        <w:t>patient</w:t>
      </w:r>
      <w:r>
        <w:rPr>
          <w:spacing w:val="-14"/>
        </w:rPr>
        <w:t xml:space="preserve"> </w:t>
      </w:r>
      <w:r>
        <w:t>requires a specific blood type, hospital staff check their internal records to determine whether the required blood group is available. If the blood is not available within the hospital, medical staff must contact nearby hospitals or blood banks through phone</w:t>
      </w:r>
      <w:r>
        <w:rPr>
          <w:spacing w:val="-15"/>
        </w:rPr>
        <w:t xml:space="preserve"> </w:t>
      </w:r>
      <w:r>
        <w:t>calls,</w:t>
      </w:r>
      <w:r>
        <w:rPr>
          <w:spacing w:val="-15"/>
        </w:rPr>
        <w:t xml:space="preserve"> </w:t>
      </w:r>
      <w:r>
        <w:t>emails,</w:t>
      </w:r>
      <w:r>
        <w:rPr>
          <w:spacing w:val="-15"/>
        </w:rPr>
        <w:t xml:space="preserve"> </w:t>
      </w:r>
      <w:r>
        <w:t>or</w:t>
      </w:r>
      <w:r>
        <w:rPr>
          <w:spacing w:val="-15"/>
        </w:rPr>
        <w:t xml:space="preserve"> </w:t>
      </w:r>
      <w:r>
        <w:t>other</w:t>
      </w:r>
      <w:r>
        <w:rPr>
          <w:spacing w:val="-15"/>
        </w:rPr>
        <w:t xml:space="preserve"> </w:t>
      </w:r>
      <w:r>
        <w:t>manual</w:t>
      </w:r>
      <w:r>
        <w:rPr>
          <w:spacing w:val="-15"/>
        </w:rPr>
        <w:t xml:space="preserve"> </w:t>
      </w:r>
      <w:r>
        <w:t>communication</w:t>
      </w:r>
      <w:r>
        <w:rPr>
          <w:spacing w:val="-15"/>
        </w:rPr>
        <w:t xml:space="preserve"> </w:t>
      </w:r>
      <w:r>
        <w:t>methods.</w:t>
      </w:r>
      <w:r>
        <w:rPr>
          <w:spacing w:val="-15"/>
        </w:rPr>
        <w:t xml:space="preserve"> </w:t>
      </w:r>
      <w:r>
        <w:t>This</w:t>
      </w:r>
      <w:r>
        <w:rPr>
          <w:spacing w:val="-15"/>
        </w:rPr>
        <w:t xml:space="preserve"> </w:t>
      </w:r>
      <w:r>
        <w:t>process</w:t>
      </w:r>
      <w:r>
        <w:rPr>
          <w:spacing w:val="-15"/>
        </w:rPr>
        <w:t xml:space="preserve"> </w:t>
      </w:r>
      <w:r>
        <w:t>can</w:t>
      </w:r>
      <w:r>
        <w:rPr>
          <w:spacing w:val="-15"/>
        </w:rPr>
        <w:t xml:space="preserve"> </w:t>
      </w:r>
      <w:r>
        <w:t>take a</w:t>
      </w:r>
      <w:r>
        <w:rPr>
          <w:spacing w:val="-15"/>
        </w:rPr>
        <w:t xml:space="preserve"> </w:t>
      </w:r>
      <w:r>
        <w:t>considerable</w:t>
      </w:r>
      <w:r>
        <w:rPr>
          <w:spacing w:val="-15"/>
        </w:rPr>
        <w:t xml:space="preserve"> </w:t>
      </w:r>
      <w:r>
        <w:t>amount</w:t>
      </w:r>
      <w:r>
        <w:rPr>
          <w:spacing w:val="-15"/>
        </w:rPr>
        <w:t xml:space="preserve"> </w:t>
      </w:r>
      <w:r>
        <w:t>of</w:t>
      </w:r>
      <w:r>
        <w:rPr>
          <w:spacing w:val="-15"/>
        </w:rPr>
        <w:t xml:space="preserve"> </w:t>
      </w:r>
      <w:r>
        <w:t>time,</w:t>
      </w:r>
      <w:r>
        <w:rPr>
          <w:spacing w:val="-15"/>
        </w:rPr>
        <w:t xml:space="preserve"> </w:t>
      </w:r>
      <w:r>
        <w:t>especially</w:t>
      </w:r>
      <w:r>
        <w:rPr>
          <w:spacing w:val="-15"/>
        </w:rPr>
        <w:t xml:space="preserve"> </w:t>
      </w:r>
      <w:r>
        <w:t>in</w:t>
      </w:r>
      <w:r>
        <w:rPr>
          <w:spacing w:val="-15"/>
        </w:rPr>
        <w:t xml:space="preserve"> </w:t>
      </w:r>
      <w:r>
        <w:t>emergency</w:t>
      </w:r>
      <w:r>
        <w:rPr>
          <w:spacing w:val="-15"/>
        </w:rPr>
        <w:t xml:space="preserve"> </w:t>
      </w:r>
      <w:r>
        <w:t>situations</w:t>
      </w:r>
      <w:r>
        <w:rPr>
          <w:spacing w:val="-15"/>
        </w:rPr>
        <w:t xml:space="preserve"> </w:t>
      </w:r>
      <w:r>
        <w:t>where</w:t>
      </w:r>
      <w:r>
        <w:rPr>
          <w:spacing w:val="-15"/>
        </w:rPr>
        <w:t xml:space="preserve"> </w:t>
      </w:r>
      <w:r>
        <w:t>immediate access to blood is critical.</w:t>
      </w:r>
    </w:p>
    <w:p w14:paraId="7F3794E5" w14:textId="77777777" w:rsidR="00C62296" w:rsidRDefault="00C62296">
      <w:pPr>
        <w:pStyle w:val="BodyText"/>
        <w:spacing w:before="5"/>
      </w:pPr>
    </w:p>
    <w:p w14:paraId="7F3794E6" w14:textId="77777777" w:rsidR="00C62296" w:rsidRDefault="00E6041C">
      <w:pPr>
        <w:pStyle w:val="BodyText"/>
        <w:spacing w:line="360" w:lineRule="auto"/>
        <w:ind w:left="853" w:right="574"/>
        <w:jc w:val="both"/>
      </w:pPr>
      <w:r>
        <w:t>Similarly, organ transplant coordination systems also face several operational challenges. Organ transplantation requires proper communication between hospitals,</w:t>
      </w:r>
      <w:r>
        <w:rPr>
          <w:spacing w:val="-15"/>
        </w:rPr>
        <w:t xml:space="preserve"> </w:t>
      </w:r>
      <w:r>
        <w:t>transplant</w:t>
      </w:r>
      <w:r>
        <w:rPr>
          <w:spacing w:val="-13"/>
        </w:rPr>
        <w:t xml:space="preserve"> </w:t>
      </w:r>
      <w:r>
        <w:t>centers,</w:t>
      </w:r>
      <w:r>
        <w:rPr>
          <w:spacing w:val="-14"/>
        </w:rPr>
        <w:t xml:space="preserve"> </w:t>
      </w:r>
      <w:r>
        <w:t>and</w:t>
      </w:r>
      <w:r>
        <w:rPr>
          <w:spacing w:val="-14"/>
        </w:rPr>
        <w:t xml:space="preserve"> </w:t>
      </w:r>
      <w:r>
        <w:t>donor</w:t>
      </w:r>
      <w:r>
        <w:rPr>
          <w:spacing w:val="-15"/>
        </w:rPr>
        <w:t xml:space="preserve"> </w:t>
      </w:r>
      <w:r>
        <w:t>registries.</w:t>
      </w:r>
      <w:r>
        <w:rPr>
          <w:spacing w:val="-10"/>
        </w:rPr>
        <w:t xml:space="preserve"> </w:t>
      </w:r>
      <w:r>
        <w:t>However,</w:t>
      </w:r>
      <w:r>
        <w:rPr>
          <w:spacing w:val="-14"/>
        </w:rPr>
        <w:t xml:space="preserve"> </w:t>
      </w:r>
      <w:r>
        <w:t>in</w:t>
      </w:r>
      <w:r>
        <w:rPr>
          <w:spacing w:val="-14"/>
        </w:rPr>
        <w:t xml:space="preserve"> </w:t>
      </w:r>
      <w:r>
        <w:t>many</w:t>
      </w:r>
      <w:r>
        <w:rPr>
          <w:spacing w:val="-15"/>
        </w:rPr>
        <w:t xml:space="preserve"> </w:t>
      </w:r>
      <w:r>
        <w:t>regions,</w:t>
      </w:r>
      <w:r>
        <w:rPr>
          <w:spacing w:val="-13"/>
        </w:rPr>
        <w:t xml:space="preserve"> </w:t>
      </w:r>
      <w:r>
        <w:t>organ availability</w:t>
      </w:r>
      <w:r>
        <w:rPr>
          <w:spacing w:val="-15"/>
        </w:rPr>
        <w:t xml:space="preserve"> </w:t>
      </w:r>
      <w:r>
        <w:t>information</w:t>
      </w:r>
      <w:r>
        <w:rPr>
          <w:spacing w:val="-15"/>
        </w:rPr>
        <w:t xml:space="preserve"> </w:t>
      </w:r>
      <w:r>
        <w:t>is</w:t>
      </w:r>
      <w:r>
        <w:rPr>
          <w:spacing w:val="-15"/>
        </w:rPr>
        <w:t xml:space="preserve"> </w:t>
      </w:r>
      <w:r>
        <w:t>not</w:t>
      </w:r>
      <w:r>
        <w:rPr>
          <w:spacing w:val="-15"/>
        </w:rPr>
        <w:t xml:space="preserve"> </w:t>
      </w:r>
      <w:r>
        <w:t>centrally</w:t>
      </w:r>
      <w:r>
        <w:rPr>
          <w:spacing w:val="-15"/>
        </w:rPr>
        <w:t xml:space="preserve"> </w:t>
      </w:r>
      <w:r>
        <w:t>maintained.</w:t>
      </w:r>
      <w:r>
        <w:rPr>
          <w:spacing w:val="-15"/>
        </w:rPr>
        <w:t xml:space="preserve"> </w:t>
      </w:r>
      <w:r>
        <w:t>Each</w:t>
      </w:r>
      <w:r>
        <w:rPr>
          <w:spacing w:val="-15"/>
        </w:rPr>
        <w:t xml:space="preserve"> </w:t>
      </w:r>
      <w:r>
        <w:t>hospital</w:t>
      </w:r>
      <w:r>
        <w:rPr>
          <w:spacing w:val="-15"/>
        </w:rPr>
        <w:t xml:space="preserve"> </w:t>
      </w:r>
      <w:r>
        <w:t>maintains</w:t>
      </w:r>
      <w:r>
        <w:rPr>
          <w:spacing w:val="-15"/>
        </w:rPr>
        <w:t xml:space="preserve"> </w:t>
      </w:r>
      <w:r>
        <w:t>its</w:t>
      </w:r>
      <w:r>
        <w:rPr>
          <w:spacing w:val="-15"/>
        </w:rPr>
        <w:t xml:space="preserve"> </w:t>
      </w:r>
      <w:r>
        <w:t>own records,</w:t>
      </w:r>
      <w:r>
        <w:rPr>
          <w:spacing w:val="-7"/>
        </w:rPr>
        <w:t xml:space="preserve"> </w:t>
      </w:r>
      <w:r>
        <w:t>and</w:t>
      </w:r>
      <w:r>
        <w:rPr>
          <w:spacing w:val="-7"/>
        </w:rPr>
        <w:t xml:space="preserve"> </w:t>
      </w:r>
      <w:r>
        <w:t>information</w:t>
      </w:r>
      <w:r>
        <w:rPr>
          <w:spacing w:val="-9"/>
        </w:rPr>
        <w:t xml:space="preserve"> </w:t>
      </w:r>
      <w:r>
        <w:t>is</w:t>
      </w:r>
      <w:r>
        <w:rPr>
          <w:spacing w:val="-9"/>
        </w:rPr>
        <w:t xml:space="preserve"> </w:t>
      </w:r>
      <w:r>
        <w:t>not</w:t>
      </w:r>
      <w:r>
        <w:rPr>
          <w:spacing w:val="-6"/>
        </w:rPr>
        <w:t xml:space="preserve"> </w:t>
      </w:r>
      <w:r>
        <w:t>easily</w:t>
      </w:r>
      <w:r>
        <w:rPr>
          <w:spacing w:val="-9"/>
        </w:rPr>
        <w:t xml:space="preserve"> </w:t>
      </w:r>
      <w:r>
        <w:t>accessible</w:t>
      </w:r>
      <w:r>
        <w:rPr>
          <w:spacing w:val="-10"/>
        </w:rPr>
        <w:t xml:space="preserve"> </w:t>
      </w:r>
      <w:r>
        <w:t>to</w:t>
      </w:r>
      <w:r>
        <w:rPr>
          <w:spacing w:val="-7"/>
        </w:rPr>
        <w:t xml:space="preserve"> </w:t>
      </w:r>
      <w:r>
        <w:t>other</w:t>
      </w:r>
      <w:r>
        <w:rPr>
          <w:spacing w:val="-8"/>
        </w:rPr>
        <w:t xml:space="preserve"> </w:t>
      </w:r>
      <w:r>
        <w:t>healthcare</w:t>
      </w:r>
      <w:r>
        <w:rPr>
          <w:spacing w:val="-10"/>
        </w:rPr>
        <w:t xml:space="preserve"> </w:t>
      </w:r>
      <w:r>
        <w:t>institutions.</w:t>
      </w:r>
      <w:r>
        <w:rPr>
          <w:spacing w:val="-9"/>
        </w:rPr>
        <w:t xml:space="preserve"> </w:t>
      </w:r>
      <w:r>
        <w:t>As a result, identifying a suitable organ donor and coordinating the transplantation process becomes a complex and time-consuming task.</w:t>
      </w:r>
    </w:p>
    <w:p w14:paraId="7F3794E7" w14:textId="77777777" w:rsidR="00C62296" w:rsidRDefault="00C62296">
      <w:pPr>
        <w:pStyle w:val="BodyText"/>
        <w:spacing w:before="4"/>
      </w:pPr>
    </w:p>
    <w:p w14:paraId="7F3794E8" w14:textId="77777777" w:rsidR="00C62296" w:rsidRDefault="00E6041C">
      <w:pPr>
        <w:pStyle w:val="BodyText"/>
        <w:spacing w:line="360" w:lineRule="auto"/>
        <w:ind w:left="853" w:right="574"/>
        <w:jc w:val="both"/>
      </w:pPr>
      <w:r>
        <w:t>Another common characteristic of existing systems is the lack of real-time data sharing. Even when hospitals maintain digital records, these records are usually limited to internal use. There is no centralized platform where multiple hospitals can update and share their information simultaneously. Because of this limitation, patients and healthcare providers often struggle to locate available blood units or organs quickly.</w:t>
      </w:r>
    </w:p>
    <w:p w14:paraId="7F3794E9" w14:textId="77777777" w:rsidR="00C62296" w:rsidRDefault="00C62296">
      <w:pPr>
        <w:pStyle w:val="BodyText"/>
        <w:spacing w:line="360" w:lineRule="auto"/>
        <w:jc w:val="both"/>
        <w:sectPr w:rsidR="00C62296">
          <w:pgSz w:w="11900" w:h="16850"/>
          <w:pgMar w:top="1560" w:right="850" w:bottom="940" w:left="1700" w:header="0" w:footer="749" w:gutter="0"/>
          <w:cols w:space="720"/>
        </w:sectPr>
      </w:pPr>
    </w:p>
    <w:p w14:paraId="7F3794EA" w14:textId="77777777" w:rsidR="00C62296" w:rsidRDefault="00E6041C">
      <w:pPr>
        <w:pStyle w:val="BodyText"/>
        <w:spacing w:before="67" w:line="360" w:lineRule="auto"/>
        <w:ind w:left="853" w:right="576"/>
        <w:jc w:val="both"/>
      </w:pPr>
      <w:r>
        <w:lastRenderedPageBreak/>
        <w:t>In addition, many blood banks still rely on manual data entry and physical documentation. These methods are prone to human errors and may result in inaccurate or outdated information. For example, blood units may expire without being</w:t>
      </w:r>
      <w:r>
        <w:rPr>
          <w:spacing w:val="-2"/>
        </w:rPr>
        <w:t xml:space="preserve"> </w:t>
      </w:r>
      <w:r>
        <w:t>properly tracked, or</w:t>
      </w:r>
      <w:r>
        <w:rPr>
          <w:spacing w:val="-3"/>
        </w:rPr>
        <w:t xml:space="preserve"> </w:t>
      </w:r>
      <w:r>
        <w:t>incorrect</w:t>
      </w:r>
      <w:r>
        <w:rPr>
          <w:spacing w:val="-2"/>
        </w:rPr>
        <w:t xml:space="preserve"> </w:t>
      </w:r>
      <w:r>
        <w:t>inventory information</w:t>
      </w:r>
      <w:r>
        <w:rPr>
          <w:spacing w:val="-2"/>
        </w:rPr>
        <w:t xml:space="preserve"> </w:t>
      </w:r>
      <w:r>
        <w:t>may</w:t>
      </w:r>
      <w:r>
        <w:rPr>
          <w:spacing w:val="-2"/>
        </w:rPr>
        <w:t xml:space="preserve"> </w:t>
      </w:r>
      <w:r>
        <w:t>be</w:t>
      </w:r>
      <w:r>
        <w:rPr>
          <w:spacing w:val="-3"/>
        </w:rPr>
        <w:t xml:space="preserve"> </w:t>
      </w:r>
      <w:r>
        <w:t>recorded due</w:t>
      </w:r>
      <w:r>
        <w:rPr>
          <w:spacing w:val="-3"/>
        </w:rPr>
        <w:t xml:space="preserve"> </w:t>
      </w:r>
      <w:r>
        <w:t>to manual mistakes.</w:t>
      </w:r>
    </w:p>
    <w:p w14:paraId="7F3794EB" w14:textId="77777777" w:rsidR="00C62296" w:rsidRDefault="00C62296">
      <w:pPr>
        <w:pStyle w:val="BodyText"/>
        <w:spacing w:before="3"/>
      </w:pPr>
    </w:p>
    <w:p w14:paraId="7F3794EC" w14:textId="77777777" w:rsidR="00C62296" w:rsidRDefault="00E6041C">
      <w:pPr>
        <w:pStyle w:val="BodyText"/>
        <w:spacing w:line="360" w:lineRule="auto"/>
        <w:ind w:left="853" w:right="514"/>
        <w:jc w:val="both"/>
      </w:pPr>
      <w:r>
        <w:t>Patients and their families often face significant difficulties when searching for blood</w:t>
      </w:r>
      <w:r>
        <w:rPr>
          <w:spacing w:val="-15"/>
        </w:rPr>
        <w:t xml:space="preserve"> </w:t>
      </w:r>
      <w:r>
        <w:t>donors</w:t>
      </w:r>
      <w:r>
        <w:rPr>
          <w:spacing w:val="-15"/>
        </w:rPr>
        <w:t xml:space="preserve"> </w:t>
      </w:r>
      <w:r>
        <w:t>or</w:t>
      </w:r>
      <w:r>
        <w:rPr>
          <w:spacing w:val="-15"/>
        </w:rPr>
        <w:t xml:space="preserve"> </w:t>
      </w:r>
      <w:r>
        <w:t>transplantable</w:t>
      </w:r>
      <w:r>
        <w:rPr>
          <w:spacing w:val="-15"/>
        </w:rPr>
        <w:t xml:space="preserve"> </w:t>
      </w:r>
      <w:r>
        <w:t>organs.</w:t>
      </w:r>
      <w:r>
        <w:rPr>
          <w:spacing w:val="-15"/>
        </w:rPr>
        <w:t xml:space="preserve"> </w:t>
      </w:r>
      <w:r>
        <w:t>In</w:t>
      </w:r>
      <w:r>
        <w:rPr>
          <w:spacing w:val="-15"/>
        </w:rPr>
        <w:t xml:space="preserve"> </w:t>
      </w:r>
      <w:r>
        <w:t>many</w:t>
      </w:r>
      <w:r>
        <w:rPr>
          <w:spacing w:val="-15"/>
        </w:rPr>
        <w:t xml:space="preserve"> </w:t>
      </w:r>
      <w:r>
        <w:t>cases,</w:t>
      </w:r>
      <w:r>
        <w:rPr>
          <w:spacing w:val="-15"/>
        </w:rPr>
        <w:t xml:space="preserve"> </w:t>
      </w:r>
      <w:r>
        <w:t>they</w:t>
      </w:r>
      <w:r>
        <w:rPr>
          <w:spacing w:val="-15"/>
        </w:rPr>
        <w:t xml:space="preserve"> </w:t>
      </w:r>
      <w:r>
        <w:t>rely</w:t>
      </w:r>
      <w:r>
        <w:rPr>
          <w:spacing w:val="-15"/>
        </w:rPr>
        <w:t xml:space="preserve"> </w:t>
      </w:r>
      <w:r>
        <w:t>on</w:t>
      </w:r>
      <w:r>
        <w:rPr>
          <w:spacing w:val="-15"/>
        </w:rPr>
        <w:t xml:space="preserve"> </w:t>
      </w:r>
      <w:r>
        <w:t>personal</w:t>
      </w:r>
      <w:r>
        <w:rPr>
          <w:spacing w:val="-15"/>
        </w:rPr>
        <w:t xml:space="preserve"> </w:t>
      </w:r>
      <w:r>
        <w:t>contacts, social</w:t>
      </w:r>
      <w:r>
        <w:rPr>
          <w:spacing w:val="-6"/>
        </w:rPr>
        <w:t xml:space="preserve"> </w:t>
      </w:r>
      <w:r>
        <w:t>media</w:t>
      </w:r>
      <w:r>
        <w:rPr>
          <w:spacing w:val="-8"/>
        </w:rPr>
        <w:t xml:space="preserve"> </w:t>
      </w:r>
      <w:r>
        <w:t>platforms,</w:t>
      </w:r>
      <w:r>
        <w:rPr>
          <w:spacing w:val="-7"/>
        </w:rPr>
        <w:t xml:space="preserve"> </w:t>
      </w:r>
      <w:r>
        <w:t>or</w:t>
      </w:r>
      <w:r>
        <w:rPr>
          <w:spacing w:val="-10"/>
        </w:rPr>
        <w:t xml:space="preserve"> </w:t>
      </w:r>
      <w:r>
        <w:t>voluntary</w:t>
      </w:r>
      <w:r>
        <w:rPr>
          <w:spacing w:val="-7"/>
        </w:rPr>
        <w:t xml:space="preserve"> </w:t>
      </w:r>
      <w:r>
        <w:t>organizations</w:t>
      </w:r>
      <w:r>
        <w:rPr>
          <w:spacing w:val="-7"/>
        </w:rPr>
        <w:t xml:space="preserve"> </w:t>
      </w:r>
      <w:r>
        <w:t>to</w:t>
      </w:r>
      <w:r>
        <w:rPr>
          <w:spacing w:val="-9"/>
        </w:rPr>
        <w:t xml:space="preserve"> </w:t>
      </w:r>
      <w:r>
        <w:t>locate</w:t>
      </w:r>
      <w:r>
        <w:rPr>
          <w:spacing w:val="-8"/>
        </w:rPr>
        <w:t xml:space="preserve"> </w:t>
      </w:r>
      <w:r>
        <w:t>donors.</w:t>
      </w:r>
      <w:r>
        <w:rPr>
          <w:spacing w:val="-4"/>
        </w:rPr>
        <w:t xml:space="preserve"> </w:t>
      </w:r>
      <w:r>
        <w:t>Although</w:t>
      </w:r>
      <w:r>
        <w:rPr>
          <w:spacing w:val="-7"/>
        </w:rPr>
        <w:t xml:space="preserve"> </w:t>
      </w:r>
      <w:r>
        <w:t>these approaches sometimes help in locating donors, they are not reliable or efficient during emergency situations.</w:t>
      </w:r>
    </w:p>
    <w:p w14:paraId="7F3794ED" w14:textId="77777777" w:rsidR="00C62296" w:rsidRDefault="00C62296">
      <w:pPr>
        <w:pStyle w:val="BodyText"/>
        <w:spacing w:before="6"/>
      </w:pPr>
    </w:p>
    <w:p w14:paraId="7F3794EE" w14:textId="77777777" w:rsidR="00C62296" w:rsidRDefault="00E6041C">
      <w:pPr>
        <w:pStyle w:val="BodyText"/>
        <w:spacing w:before="1" w:line="360" w:lineRule="auto"/>
        <w:ind w:left="853" w:right="574"/>
        <w:jc w:val="both"/>
      </w:pPr>
      <w:r>
        <w:t>Several research studies have attempted to address these problems by proposing digital healthcare systems. For example, some researchers have developed blood bank management systems that store donor information and blood availability in centralized databases. Others have proposed healthcare information systems that use web technologies to connect hospitals and improve communication.</w:t>
      </w:r>
    </w:p>
    <w:p w14:paraId="7F3794EF" w14:textId="77777777" w:rsidR="00C62296" w:rsidRDefault="00C62296">
      <w:pPr>
        <w:pStyle w:val="BodyText"/>
        <w:spacing w:before="3"/>
      </w:pPr>
    </w:p>
    <w:p w14:paraId="7F3794F0" w14:textId="77777777" w:rsidR="00C62296" w:rsidRDefault="00E6041C">
      <w:pPr>
        <w:pStyle w:val="BodyText"/>
        <w:spacing w:line="360" w:lineRule="auto"/>
        <w:ind w:left="853" w:right="572"/>
        <w:jc w:val="both"/>
      </w:pPr>
      <w:r>
        <w:t>Despite these advancements, many of the existing systems still lack features such as</w:t>
      </w:r>
      <w:r>
        <w:rPr>
          <w:spacing w:val="-15"/>
        </w:rPr>
        <w:t xml:space="preserve"> </w:t>
      </w:r>
      <w:r>
        <w:t>real-time</w:t>
      </w:r>
      <w:r>
        <w:rPr>
          <w:spacing w:val="-15"/>
        </w:rPr>
        <w:t xml:space="preserve"> </w:t>
      </w:r>
      <w:r>
        <w:t>updates,</w:t>
      </w:r>
      <w:r>
        <w:rPr>
          <w:spacing w:val="-15"/>
        </w:rPr>
        <w:t xml:space="preserve"> </w:t>
      </w:r>
      <w:r>
        <w:t>automated</w:t>
      </w:r>
      <w:r>
        <w:rPr>
          <w:spacing w:val="-15"/>
        </w:rPr>
        <w:t xml:space="preserve"> </w:t>
      </w:r>
      <w:r>
        <w:t>notifications,</w:t>
      </w:r>
      <w:r>
        <w:rPr>
          <w:spacing w:val="-15"/>
        </w:rPr>
        <w:t xml:space="preserve"> </w:t>
      </w:r>
      <w:r>
        <w:t>and</w:t>
      </w:r>
      <w:r>
        <w:rPr>
          <w:spacing w:val="-15"/>
        </w:rPr>
        <w:t xml:space="preserve"> </w:t>
      </w:r>
      <w:r>
        <w:t>centralized</w:t>
      </w:r>
      <w:r>
        <w:rPr>
          <w:spacing w:val="-15"/>
        </w:rPr>
        <w:t xml:space="preserve"> </w:t>
      </w:r>
      <w:r>
        <w:t>hospital</w:t>
      </w:r>
      <w:r>
        <w:rPr>
          <w:spacing w:val="-15"/>
        </w:rPr>
        <w:t xml:space="preserve"> </w:t>
      </w:r>
      <w:r>
        <w:t>coordination. These</w:t>
      </w:r>
      <w:r>
        <w:rPr>
          <w:spacing w:val="-8"/>
        </w:rPr>
        <w:t xml:space="preserve"> </w:t>
      </w:r>
      <w:r>
        <w:t>limitations</w:t>
      </w:r>
      <w:r>
        <w:rPr>
          <w:spacing w:val="-4"/>
        </w:rPr>
        <w:t xml:space="preserve"> </w:t>
      </w:r>
      <w:r>
        <w:t>highlight</w:t>
      </w:r>
      <w:r>
        <w:rPr>
          <w:spacing w:val="-6"/>
        </w:rPr>
        <w:t xml:space="preserve"> </w:t>
      </w:r>
      <w:r>
        <w:t>the</w:t>
      </w:r>
      <w:r>
        <w:rPr>
          <w:spacing w:val="-8"/>
        </w:rPr>
        <w:t xml:space="preserve"> </w:t>
      </w:r>
      <w:r>
        <w:t>need</w:t>
      </w:r>
      <w:r>
        <w:rPr>
          <w:spacing w:val="-4"/>
        </w:rPr>
        <w:t xml:space="preserve"> </w:t>
      </w:r>
      <w:r>
        <w:t>for</w:t>
      </w:r>
      <w:r>
        <w:rPr>
          <w:spacing w:val="-3"/>
        </w:rPr>
        <w:t xml:space="preserve"> </w:t>
      </w:r>
      <w:r>
        <w:t>a</w:t>
      </w:r>
      <w:r>
        <w:rPr>
          <w:spacing w:val="-10"/>
        </w:rPr>
        <w:t xml:space="preserve"> </w:t>
      </w:r>
      <w:r>
        <w:t>more</w:t>
      </w:r>
      <w:r>
        <w:rPr>
          <w:spacing w:val="-5"/>
        </w:rPr>
        <w:t xml:space="preserve"> </w:t>
      </w:r>
      <w:r>
        <w:t>efficient</w:t>
      </w:r>
      <w:r>
        <w:rPr>
          <w:spacing w:val="-4"/>
        </w:rPr>
        <w:t xml:space="preserve"> </w:t>
      </w:r>
      <w:r>
        <w:t>and</w:t>
      </w:r>
      <w:r>
        <w:rPr>
          <w:spacing w:val="-7"/>
        </w:rPr>
        <w:t xml:space="preserve"> </w:t>
      </w:r>
      <w:r>
        <w:t>integrated</w:t>
      </w:r>
      <w:r>
        <w:rPr>
          <w:spacing w:val="-4"/>
        </w:rPr>
        <w:t xml:space="preserve"> </w:t>
      </w:r>
      <w:r>
        <w:t>system</w:t>
      </w:r>
      <w:r>
        <w:rPr>
          <w:spacing w:val="-2"/>
        </w:rPr>
        <w:t xml:space="preserve"> </w:t>
      </w:r>
      <w:r>
        <w:t>that can</w:t>
      </w:r>
      <w:r>
        <w:rPr>
          <w:spacing w:val="-15"/>
        </w:rPr>
        <w:t xml:space="preserve"> </w:t>
      </w:r>
      <w:r>
        <w:t>provide</w:t>
      </w:r>
      <w:r>
        <w:rPr>
          <w:spacing w:val="-16"/>
        </w:rPr>
        <w:t xml:space="preserve"> </w:t>
      </w:r>
      <w:r>
        <w:t>accurate</w:t>
      </w:r>
      <w:r>
        <w:rPr>
          <w:spacing w:val="-15"/>
        </w:rPr>
        <w:t xml:space="preserve"> </w:t>
      </w:r>
      <w:r>
        <w:t>and</w:t>
      </w:r>
      <w:r>
        <w:rPr>
          <w:spacing w:val="-15"/>
        </w:rPr>
        <w:t xml:space="preserve"> </w:t>
      </w:r>
      <w:r>
        <w:t>up-to-date</w:t>
      </w:r>
      <w:r>
        <w:rPr>
          <w:spacing w:val="-15"/>
        </w:rPr>
        <w:t xml:space="preserve"> </w:t>
      </w:r>
      <w:r>
        <w:t>information</w:t>
      </w:r>
      <w:r>
        <w:rPr>
          <w:spacing w:val="-15"/>
        </w:rPr>
        <w:t xml:space="preserve"> </w:t>
      </w:r>
      <w:r>
        <w:t>about</w:t>
      </w:r>
      <w:r>
        <w:rPr>
          <w:spacing w:val="-15"/>
        </w:rPr>
        <w:t xml:space="preserve"> </w:t>
      </w:r>
      <w:r>
        <w:t>blood</w:t>
      </w:r>
      <w:r>
        <w:rPr>
          <w:spacing w:val="-15"/>
        </w:rPr>
        <w:t xml:space="preserve"> </w:t>
      </w:r>
      <w:r>
        <w:t>and</w:t>
      </w:r>
      <w:r>
        <w:rPr>
          <w:spacing w:val="-15"/>
        </w:rPr>
        <w:t xml:space="preserve"> </w:t>
      </w:r>
      <w:r>
        <w:t>organ</w:t>
      </w:r>
      <w:r>
        <w:rPr>
          <w:spacing w:val="-15"/>
        </w:rPr>
        <w:t xml:space="preserve"> </w:t>
      </w:r>
      <w:r>
        <w:t>availability.</w:t>
      </w:r>
    </w:p>
    <w:p w14:paraId="7F3794F1" w14:textId="77777777" w:rsidR="00C62296" w:rsidRDefault="00C62296">
      <w:pPr>
        <w:pStyle w:val="BodyText"/>
        <w:spacing w:before="5"/>
      </w:pPr>
    </w:p>
    <w:p w14:paraId="7F3794F2" w14:textId="77777777" w:rsidR="00C62296" w:rsidRDefault="00E6041C">
      <w:pPr>
        <w:pStyle w:val="Heading8"/>
        <w:numPr>
          <w:ilvl w:val="2"/>
          <w:numId w:val="2"/>
        </w:numPr>
        <w:tabs>
          <w:tab w:val="left" w:pos="1455"/>
        </w:tabs>
        <w:ind w:left="1455" w:hanging="604"/>
      </w:pPr>
      <w:bookmarkStart w:id="16" w:name="2.1.1_Disadvantages_Of_Existing_System"/>
      <w:bookmarkEnd w:id="16"/>
      <w:r>
        <w:t>Disadvantages</w:t>
      </w:r>
      <w:r>
        <w:rPr>
          <w:spacing w:val="-8"/>
        </w:rPr>
        <w:t xml:space="preserve"> o</w:t>
      </w:r>
      <w:r>
        <w:t>f</w:t>
      </w:r>
      <w:r>
        <w:rPr>
          <w:spacing w:val="-12"/>
        </w:rPr>
        <w:t xml:space="preserve"> </w:t>
      </w:r>
      <w:r>
        <w:t>Existing</w:t>
      </w:r>
      <w:r>
        <w:rPr>
          <w:spacing w:val="-7"/>
        </w:rPr>
        <w:t xml:space="preserve"> </w:t>
      </w:r>
      <w:r>
        <w:rPr>
          <w:spacing w:val="-2"/>
        </w:rPr>
        <w:t>System</w:t>
      </w:r>
    </w:p>
    <w:p w14:paraId="7F3794F3" w14:textId="77777777" w:rsidR="00C62296" w:rsidRDefault="00C62296">
      <w:pPr>
        <w:pStyle w:val="BodyText"/>
        <w:spacing w:before="5"/>
        <w:rPr>
          <w:b/>
        </w:rPr>
      </w:pPr>
    </w:p>
    <w:p w14:paraId="7F3794F4" w14:textId="77777777" w:rsidR="00C62296" w:rsidRDefault="00E6041C">
      <w:pPr>
        <w:pStyle w:val="BodyText"/>
        <w:spacing w:line="360" w:lineRule="auto"/>
        <w:ind w:left="853" w:right="577"/>
        <w:jc w:val="both"/>
      </w:pPr>
      <w:r>
        <w:t>Although</w:t>
      </w:r>
      <w:r>
        <w:rPr>
          <w:spacing w:val="-8"/>
        </w:rPr>
        <w:t xml:space="preserve"> </w:t>
      </w:r>
      <w:r>
        <w:t>traditional</w:t>
      </w:r>
      <w:r>
        <w:rPr>
          <w:spacing w:val="-9"/>
        </w:rPr>
        <w:t xml:space="preserve"> </w:t>
      </w:r>
      <w:r>
        <w:t>blood</w:t>
      </w:r>
      <w:r>
        <w:rPr>
          <w:spacing w:val="-9"/>
        </w:rPr>
        <w:t xml:space="preserve"> </w:t>
      </w:r>
      <w:r>
        <w:t>bank</w:t>
      </w:r>
      <w:r>
        <w:rPr>
          <w:spacing w:val="-8"/>
        </w:rPr>
        <w:t xml:space="preserve"> </w:t>
      </w:r>
      <w:r>
        <w:t>and</w:t>
      </w:r>
      <w:r>
        <w:rPr>
          <w:spacing w:val="-8"/>
        </w:rPr>
        <w:t xml:space="preserve"> </w:t>
      </w:r>
      <w:r>
        <w:t>organ</w:t>
      </w:r>
      <w:r>
        <w:rPr>
          <w:spacing w:val="-8"/>
        </w:rPr>
        <w:t xml:space="preserve"> </w:t>
      </w:r>
      <w:r>
        <w:t>management</w:t>
      </w:r>
      <w:r>
        <w:rPr>
          <w:spacing w:val="-9"/>
        </w:rPr>
        <w:t xml:space="preserve"> </w:t>
      </w:r>
      <w:r>
        <w:t>systems</w:t>
      </w:r>
      <w:r>
        <w:rPr>
          <w:spacing w:val="-8"/>
        </w:rPr>
        <w:t xml:space="preserve"> </w:t>
      </w:r>
      <w:r>
        <w:t>play</w:t>
      </w:r>
      <w:r>
        <w:rPr>
          <w:spacing w:val="-9"/>
        </w:rPr>
        <w:t xml:space="preserve"> </w:t>
      </w:r>
      <w:r>
        <w:t>an</w:t>
      </w:r>
      <w:r>
        <w:rPr>
          <w:spacing w:val="-8"/>
        </w:rPr>
        <w:t xml:space="preserve"> </w:t>
      </w:r>
      <w:r>
        <w:t>important role</w:t>
      </w:r>
      <w:r>
        <w:rPr>
          <w:spacing w:val="-5"/>
        </w:rPr>
        <w:t xml:space="preserve"> </w:t>
      </w:r>
      <w:r>
        <w:t>in</w:t>
      </w:r>
      <w:r>
        <w:rPr>
          <w:spacing w:val="-4"/>
        </w:rPr>
        <w:t xml:space="preserve"> </w:t>
      </w:r>
      <w:r>
        <w:t>healthcare</w:t>
      </w:r>
      <w:r>
        <w:rPr>
          <w:spacing w:val="-3"/>
        </w:rPr>
        <w:t xml:space="preserve"> </w:t>
      </w:r>
      <w:r>
        <w:t>services,</w:t>
      </w:r>
      <w:r>
        <w:rPr>
          <w:spacing w:val="-4"/>
        </w:rPr>
        <w:t xml:space="preserve"> </w:t>
      </w:r>
      <w:r>
        <w:t>they</w:t>
      </w:r>
      <w:r>
        <w:rPr>
          <w:spacing w:val="-4"/>
        </w:rPr>
        <w:t xml:space="preserve"> </w:t>
      </w:r>
      <w:r>
        <w:t>have</w:t>
      </w:r>
      <w:r>
        <w:rPr>
          <w:spacing w:val="-3"/>
        </w:rPr>
        <w:t xml:space="preserve"> </w:t>
      </w:r>
      <w:r>
        <w:t>several</w:t>
      </w:r>
      <w:r>
        <w:rPr>
          <w:spacing w:val="-4"/>
        </w:rPr>
        <w:t xml:space="preserve"> </w:t>
      </w:r>
      <w:r>
        <w:t>limitations</w:t>
      </w:r>
      <w:r>
        <w:rPr>
          <w:spacing w:val="-4"/>
        </w:rPr>
        <w:t xml:space="preserve"> </w:t>
      </w:r>
      <w:r>
        <w:t>that</w:t>
      </w:r>
      <w:r>
        <w:rPr>
          <w:spacing w:val="-4"/>
        </w:rPr>
        <w:t xml:space="preserve"> </w:t>
      </w:r>
      <w:r>
        <w:t>affect</w:t>
      </w:r>
      <w:r>
        <w:rPr>
          <w:spacing w:val="-2"/>
        </w:rPr>
        <w:t xml:space="preserve"> </w:t>
      </w:r>
      <w:r>
        <w:t>their</w:t>
      </w:r>
      <w:r>
        <w:rPr>
          <w:spacing w:val="-5"/>
        </w:rPr>
        <w:t xml:space="preserve"> </w:t>
      </w:r>
      <w:r>
        <w:t>efficiency and reliability. These disadvantages often lead to delays in medical treatment and difficulties in managing healthcare resources effectively.</w:t>
      </w:r>
    </w:p>
    <w:p w14:paraId="7F3794F5" w14:textId="77777777" w:rsidR="00C62296" w:rsidRDefault="00C62296">
      <w:pPr>
        <w:pStyle w:val="BodyText"/>
        <w:spacing w:before="3"/>
      </w:pPr>
    </w:p>
    <w:p w14:paraId="7F3794F6" w14:textId="77777777" w:rsidR="00C62296" w:rsidRDefault="00E6041C">
      <w:pPr>
        <w:pStyle w:val="BodyText"/>
        <w:spacing w:line="357" w:lineRule="auto"/>
        <w:ind w:left="853" w:right="571"/>
        <w:jc w:val="both"/>
      </w:pPr>
      <w:r>
        <w:t>One</w:t>
      </w:r>
      <w:r>
        <w:rPr>
          <w:spacing w:val="-2"/>
        </w:rPr>
        <w:t xml:space="preserve"> </w:t>
      </w:r>
      <w:r>
        <w:t>of the</w:t>
      </w:r>
      <w:r>
        <w:rPr>
          <w:spacing w:val="-2"/>
        </w:rPr>
        <w:t xml:space="preserve"> </w:t>
      </w:r>
      <w:r>
        <w:t>major disadvantages of the</w:t>
      </w:r>
      <w:r>
        <w:rPr>
          <w:spacing w:val="-2"/>
        </w:rPr>
        <w:t xml:space="preserve"> </w:t>
      </w:r>
      <w:r>
        <w:t>existing</w:t>
      </w:r>
      <w:r>
        <w:rPr>
          <w:spacing w:val="-1"/>
        </w:rPr>
        <w:t xml:space="preserve"> </w:t>
      </w:r>
      <w:r>
        <w:t>system is</w:t>
      </w:r>
      <w:r>
        <w:rPr>
          <w:spacing w:val="-1"/>
        </w:rPr>
        <w:t xml:space="preserve"> </w:t>
      </w:r>
      <w:r>
        <w:t>the lack of real-time</w:t>
      </w:r>
      <w:r>
        <w:rPr>
          <w:spacing w:val="-2"/>
        </w:rPr>
        <w:t xml:space="preserve"> </w:t>
      </w:r>
      <w:r>
        <w:t>data availability.</w:t>
      </w:r>
      <w:r>
        <w:rPr>
          <w:spacing w:val="-2"/>
        </w:rPr>
        <w:t xml:space="preserve"> </w:t>
      </w:r>
      <w:r>
        <w:t>In many</w:t>
      </w:r>
      <w:r>
        <w:rPr>
          <w:spacing w:val="-2"/>
        </w:rPr>
        <w:t xml:space="preserve"> </w:t>
      </w:r>
      <w:r>
        <w:t>hospitals,</w:t>
      </w:r>
      <w:r>
        <w:rPr>
          <w:spacing w:val="-2"/>
        </w:rPr>
        <w:t xml:space="preserve"> </w:t>
      </w:r>
      <w:r>
        <w:t>blood</w:t>
      </w:r>
      <w:r>
        <w:rPr>
          <w:spacing w:val="-4"/>
        </w:rPr>
        <w:t xml:space="preserve"> </w:t>
      </w:r>
      <w:r>
        <w:t>bank records</w:t>
      </w:r>
      <w:r>
        <w:rPr>
          <w:spacing w:val="-2"/>
        </w:rPr>
        <w:t xml:space="preserve"> </w:t>
      </w:r>
      <w:r>
        <w:t>are</w:t>
      </w:r>
      <w:r>
        <w:rPr>
          <w:spacing w:val="-1"/>
        </w:rPr>
        <w:t xml:space="preserve"> </w:t>
      </w:r>
      <w:r>
        <w:t>updated</w:t>
      </w:r>
      <w:r>
        <w:rPr>
          <w:spacing w:val="-2"/>
        </w:rPr>
        <w:t xml:space="preserve"> </w:t>
      </w:r>
      <w:r>
        <w:t>manually or</w:t>
      </w:r>
      <w:r>
        <w:rPr>
          <w:spacing w:val="-3"/>
        </w:rPr>
        <w:t xml:space="preserve"> </w:t>
      </w:r>
      <w:r>
        <w:t>stored in isolated databases. This means that the information available to healthcare providers may not always reflect the current status of blood inventory or organ availability. As a result, patients may receive outdated information about the availability</w:t>
      </w:r>
      <w:r>
        <w:rPr>
          <w:spacing w:val="-1"/>
        </w:rPr>
        <w:t xml:space="preserve"> </w:t>
      </w:r>
      <w:r>
        <w:t>of</w:t>
      </w:r>
      <w:r>
        <w:rPr>
          <w:spacing w:val="-1"/>
        </w:rPr>
        <w:t xml:space="preserve"> </w:t>
      </w:r>
      <w:r>
        <w:t>resources.</w:t>
      </w:r>
    </w:p>
    <w:p w14:paraId="7F3794F7" w14:textId="77777777" w:rsidR="00C62296" w:rsidRDefault="00C62296">
      <w:pPr>
        <w:pStyle w:val="BodyText"/>
        <w:spacing w:line="357" w:lineRule="auto"/>
        <w:jc w:val="both"/>
        <w:sectPr w:rsidR="00C62296">
          <w:pgSz w:w="11900" w:h="16850"/>
          <w:pgMar w:top="1500" w:right="850" w:bottom="940" w:left="1700" w:header="0" w:footer="749" w:gutter="0"/>
          <w:cols w:space="720"/>
        </w:sectPr>
      </w:pPr>
    </w:p>
    <w:p w14:paraId="7F3794F8" w14:textId="77777777" w:rsidR="00C62296" w:rsidRDefault="00E6041C">
      <w:pPr>
        <w:pStyle w:val="BodyText"/>
        <w:spacing w:before="67" w:line="360" w:lineRule="auto"/>
        <w:ind w:left="853" w:right="571"/>
        <w:jc w:val="both"/>
      </w:pPr>
      <w:r>
        <w:lastRenderedPageBreak/>
        <w:t>Another limitation is the difficulty in locating available donors or compatible resources. When blood or organs are not available within a hospital, medical staff must</w:t>
      </w:r>
      <w:r>
        <w:rPr>
          <w:spacing w:val="-14"/>
        </w:rPr>
        <w:t xml:space="preserve"> </w:t>
      </w:r>
      <w:r>
        <w:t>contact</w:t>
      </w:r>
      <w:r>
        <w:rPr>
          <w:spacing w:val="-11"/>
        </w:rPr>
        <w:t xml:space="preserve"> </w:t>
      </w:r>
      <w:r>
        <w:t>other</w:t>
      </w:r>
      <w:r>
        <w:rPr>
          <w:spacing w:val="-15"/>
        </w:rPr>
        <w:t xml:space="preserve"> </w:t>
      </w:r>
      <w:r>
        <w:t>hospitals</w:t>
      </w:r>
      <w:r>
        <w:rPr>
          <w:spacing w:val="-14"/>
        </w:rPr>
        <w:t xml:space="preserve"> </w:t>
      </w:r>
      <w:r>
        <w:t>individually</w:t>
      </w:r>
      <w:r>
        <w:rPr>
          <w:spacing w:val="-15"/>
        </w:rPr>
        <w:t xml:space="preserve"> </w:t>
      </w:r>
      <w:r>
        <w:t>to</w:t>
      </w:r>
      <w:r>
        <w:rPr>
          <w:spacing w:val="-14"/>
        </w:rPr>
        <w:t xml:space="preserve"> </w:t>
      </w:r>
      <w:r>
        <w:t>check</w:t>
      </w:r>
      <w:r>
        <w:rPr>
          <w:spacing w:val="-14"/>
        </w:rPr>
        <w:t xml:space="preserve"> </w:t>
      </w:r>
      <w:r>
        <w:t>availability.</w:t>
      </w:r>
      <w:r>
        <w:rPr>
          <w:spacing w:val="-9"/>
        </w:rPr>
        <w:t xml:space="preserve"> </w:t>
      </w:r>
      <w:r>
        <w:t>This</w:t>
      </w:r>
      <w:r>
        <w:rPr>
          <w:spacing w:val="-14"/>
        </w:rPr>
        <w:t xml:space="preserve"> </w:t>
      </w:r>
      <w:r>
        <w:t>process</w:t>
      </w:r>
      <w:r>
        <w:rPr>
          <w:spacing w:val="-14"/>
        </w:rPr>
        <w:t xml:space="preserve"> </w:t>
      </w:r>
      <w:r>
        <w:t>is</w:t>
      </w:r>
      <w:r>
        <w:rPr>
          <w:spacing w:val="-14"/>
        </w:rPr>
        <w:t xml:space="preserve"> </w:t>
      </w:r>
      <w:r>
        <w:t>time- consuming and inefficient, particularly during emergencies where quick access to information is crucial.</w:t>
      </w:r>
    </w:p>
    <w:p w14:paraId="7F3794F9" w14:textId="77777777" w:rsidR="00C62296" w:rsidRDefault="00C62296">
      <w:pPr>
        <w:pStyle w:val="BodyText"/>
        <w:spacing w:before="4"/>
      </w:pPr>
    </w:p>
    <w:p w14:paraId="7F3794FA" w14:textId="77777777" w:rsidR="00C62296" w:rsidRDefault="00E6041C">
      <w:pPr>
        <w:pStyle w:val="BodyText"/>
        <w:spacing w:line="360" w:lineRule="auto"/>
        <w:ind w:left="853" w:right="574"/>
        <w:jc w:val="both"/>
      </w:pPr>
      <w:r>
        <w:t>Hospital coordination issues also represent a significant challenge in existing systems. Since most hospitals operate independently, there is limited communication and collaboration between healthcare institutions. Without a centralized system to share information, hospitals may not be aware of resources available in nearby facilities.</w:t>
      </w:r>
    </w:p>
    <w:p w14:paraId="7F3794FB" w14:textId="77777777" w:rsidR="00C62296" w:rsidRDefault="00C62296">
      <w:pPr>
        <w:pStyle w:val="BodyText"/>
        <w:spacing w:before="4"/>
      </w:pPr>
    </w:p>
    <w:p w14:paraId="7F3794FC" w14:textId="77777777" w:rsidR="00C62296" w:rsidRDefault="00E6041C">
      <w:pPr>
        <w:pStyle w:val="BodyText"/>
        <w:spacing w:line="360" w:lineRule="auto"/>
        <w:ind w:left="853" w:right="574"/>
        <w:jc w:val="both"/>
      </w:pPr>
      <w:r>
        <w:t>The use of manual record-keeping methods further contributes to inefficiencies in the healthcare system. Maintaining paper-based records or manually updating databases increases the risk of errors, data loss, and inconsistencies. These problems can lead to incorrect inventory records or mismanagement of blood and organ resources.</w:t>
      </w:r>
    </w:p>
    <w:p w14:paraId="7F3794FD" w14:textId="77777777" w:rsidR="00C62296" w:rsidRDefault="00C62296">
      <w:pPr>
        <w:pStyle w:val="BodyText"/>
        <w:spacing w:before="6"/>
      </w:pPr>
    </w:p>
    <w:p w14:paraId="7F3794FE" w14:textId="77777777" w:rsidR="00C62296" w:rsidRDefault="00E6041C">
      <w:pPr>
        <w:pStyle w:val="BodyText"/>
        <w:spacing w:line="360" w:lineRule="auto"/>
        <w:ind w:left="853" w:right="573"/>
        <w:jc w:val="both"/>
      </w:pPr>
      <w:r>
        <w:t>Another important disadvantage is related to data reliability and transparency. Patients and healthcare providers may not always trust the information obtained from unofficial sources such as social media or personal networks. Without a verified</w:t>
      </w:r>
      <w:r>
        <w:rPr>
          <w:spacing w:val="-4"/>
        </w:rPr>
        <w:t xml:space="preserve"> </w:t>
      </w:r>
      <w:r>
        <w:t>system</w:t>
      </w:r>
      <w:r>
        <w:rPr>
          <w:spacing w:val="-6"/>
        </w:rPr>
        <w:t xml:space="preserve"> </w:t>
      </w:r>
      <w:r>
        <w:t>that</w:t>
      </w:r>
      <w:r>
        <w:rPr>
          <w:spacing w:val="-6"/>
        </w:rPr>
        <w:t xml:space="preserve"> </w:t>
      </w:r>
      <w:r>
        <w:t>ensures</w:t>
      </w:r>
      <w:r>
        <w:rPr>
          <w:spacing w:val="-7"/>
        </w:rPr>
        <w:t xml:space="preserve"> </w:t>
      </w:r>
      <w:r>
        <w:t>the</w:t>
      </w:r>
      <w:r>
        <w:rPr>
          <w:spacing w:val="-7"/>
        </w:rPr>
        <w:t xml:space="preserve"> </w:t>
      </w:r>
      <w:r>
        <w:t>authenticity</w:t>
      </w:r>
      <w:r>
        <w:rPr>
          <w:spacing w:val="-4"/>
        </w:rPr>
        <w:t xml:space="preserve"> </w:t>
      </w:r>
      <w:r>
        <w:t>of</w:t>
      </w:r>
      <w:r>
        <w:rPr>
          <w:spacing w:val="-9"/>
        </w:rPr>
        <w:t xml:space="preserve"> </w:t>
      </w:r>
      <w:r>
        <w:t>the</w:t>
      </w:r>
      <w:r>
        <w:rPr>
          <w:spacing w:val="-7"/>
        </w:rPr>
        <w:t xml:space="preserve"> </w:t>
      </w:r>
      <w:r>
        <w:t>data,</w:t>
      </w:r>
      <w:r>
        <w:rPr>
          <w:spacing w:val="-7"/>
        </w:rPr>
        <w:t xml:space="preserve"> </w:t>
      </w:r>
      <w:r>
        <w:t>it</w:t>
      </w:r>
      <w:r>
        <w:rPr>
          <w:spacing w:val="-6"/>
        </w:rPr>
        <w:t xml:space="preserve"> </w:t>
      </w:r>
      <w:r>
        <w:t>becomes</w:t>
      </w:r>
      <w:r>
        <w:rPr>
          <w:spacing w:val="-7"/>
        </w:rPr>
        <w:t xml:space="preserve"> </w:t>
      </w:r>
      <w:r>
        <w:t>difficult</w:t>
      </w:r>
      <w:r>
        <w:rPr>
          <w:spacing w:val="-6"/>
        </w:rPr>
        <w:t xml:space="preserve"> </w:t>
      </w:r>
      <w:r>
        <w:t>to</w:t>
      </w:r>
      <w:r>
        <w:rPr>
          <w:spacing w:val="-7"/>
        </w:rPr>
        <w:t xml:space="preserve"> </w:t>
      </w:r>
      <w:r>
        <w:t>rely on the information available.</w:t>
      </w:r>
    </w:p>
    <w:p w14:paraId="7F3794FF" w14:textId="77777777" w:rsidR="00C62296" w:rsidRDefault="00C62296">
      <w:pPr>
        <w:pStyle w:val="BodyText"/>
        <w:spacing w:before="4"/>
      </w:pPr>
    </w:p>
    <w:p w14:paraId="7F379500" w14:textId="77777777" w:rsidR="00C62296" w:rsidRDefault="00E6041C">
      <w:pPr>
        <w:pStyle w:val="BodyText"/>
        <w:spacing w:line="360" w:lineRule="auto"/>
        <w:ind w:left="853" w:right="574"/>
        <w:jc w:val="both"/>
      </w:pPr>
      <w:r>
        <w:t>Additionally, existing systems often lack mechanisms for monitoring blood expiration</w:t>
      </w:r>
      <w:r>
        <w:rPr>
          <w:spacing w:val="-8"/>
        </w:rPr>
        <w:t xml:space="preserve"> </w:t>
      </w:r>
      <w:r>
        <w:t>dates.</w:t>
      </w:r>
      <w:r>
        <w:rPr>
          <w:spacing w:val="-6"/>
        </w:rPr>
        <w:t xml:space="preserve"> </w:t>
      </w:r>
      <w:r>
        <w:t>Blood</w:t>
      </w:r>
      <w:r>
        <w:rPr>
          <w:spacing w:val="-1"/>
        </w:rPr>
        <w:t xml:space="preserve"> </w:t>
      </w:r>
      <w:r>
        <w:t>units</w:t>
      </w:r>
      <w:r>
        <w:rPr>
          <w:spacing w:val="-8"/>
        </w:rPr>
        <w:t xml:space="preserve"> </w:t>
      </w:r>
      <w:r>
        <w:t>have</w:t>
      </w:r>
      <w:r>
        <w:rPr>
          <w:spacing w:val="-7"/>
        </w:rPr>
        <w:t xml:space="preserve"> </w:t>
      </w:r>
      <w:r>
        <w:t>a</w:t>
      </w:r>
      <w:r>
        <w:rPr>
          <w:spacing w:val="-2"/>
        </w:rPr>
        <w:t xml:space="preserve"> </w:t>
      </w:r>
      <w:r>
        <w:t>limited</w:t>
      </w:r>
      <w:r>
        <w:rPr>
          <w:spacing w:val="-8"/>
        </w:rPr>
        <w:t xml:space="preserve"> </w:t>
      </w:r>
      <w:r>
        <w:t>shelf</w:t>
      </w:r>
      <w:r>
        <w:rPr>
          <w:spacing w:val="-4"/>
        </w:rPr>
        <w:t xml:space="preserve"> </w:t>
      </w:r>
      <w:r>
        <w:t>life</w:t>
      </w:r>
      <w:r>
        <w:rPr>
          <w:spacing w:val="-4"/>
        </w:rPr>
        <w:t xml:space="preserve"> </w:t>
      </w:r>
      <w:r>
        <w:t>and</w:t>
      </w:r>
      <w:r>
        <w:rPr>
          <w:spacing w:val="-6"/>
        </w:rPr>
        <w:t xml:space="preserve"> </w:t>
      </w:r>
      <w:r>
        <w:t>must</w:t>
      </w:r>
      <w:r>
        <w:rPr>
          <w:spacing w:val="-5"/>
        </w:rPr>
        <w:t xml:space="preserve"> </w:t>
      </w:r>
      <w:r>
        <w:t>be</w:t>
      </w:r>
      <w:r>
        <w:rPr>
          <w:spacing w:val="-7"/>
        </w:rPr>
        <w:t xml:space="preserve"> </w:t>
      </w:r>
      <w:r>
        <w:t>used</w:t>
      </w:r>
      <w:r>
        <w:rPr>
          <w:spacing w:val="-3"/>
        </w:rPr>
        <w:t xml:space="preserve"> </w:t>
      </w:r>
      <w:r>
        <w:t>before</w:t>
      </w:r>
      <w:r>
        <w:rPr>
          <w:spacing w:val="-4"/>
        </w:rPr>
        <w:t xml:space="preserve"> </w:t>
      </w:r>
      <w:r>
        <w:t>they expire. Without proper monitoring systems, hospitals may face difficulties in managing their inventory efficiently, leading to wastage of valuable resources.</w:t>
      </w:r>
    </w:p>
    <w:p w14:paraId="7F379501" w14:textId="77777777" w:rsidR="00C62296" w:rsidRDefault="00C62296">
      <w:pPr>
        <w:pStyle w:val="BodyText"/>
        <w:spacing w:before="5"/>
      </w:pPr>
    </w:p>
    <w:p w14:paraId="7F379502" w14:textId="77777777" w:rsidR="00C62296" w:rsidRDefault="00E6041C">
      <w:pPr>
        <w:pStyle w:val="BodyText"/>
        <w:spacing w:line="360" w:lineRule="auto"/>
        <w:ind w:left="853" w:right="574"/>
        <w:jc w:val="both"/>
      </w:pPr>
      <w:r>
        <w:t>These limitations clearly demonstrate the need for an improved system that can provide</w:t>
      </w:r>
      <w:r>
        <w:rPr>
          <w:spacing w:val="-10"/>
        </w:rPr>
        <w:t xml:space="preserve"> </w:t>
      </w:r>
      <w:r>
        <w:t>real-time</w:t>
      </w:r>
      <w:r>
        <w:rPr>
          <w:spacing w:val="-13"/>
        </w:rPr>
        <w:t xml:space="preserve"> </w:t>
      </w:r>
      <w:r>
        <w:t>data,</w:t>
      </w:r>
      <w:r>
        <w:rPr>
          <w:spacing w:val="-7"/>
        </w:rPr>
        <w:t xml:space="preserve"> </w:t>
      </w:r>
      <w:r>
        <w:t>enhance</w:t>
      </w:r>
      <w:r>
        <w:rPr>
          <w:spacing w:val="-8"/>
        </w:rPr>
        <w:t xml:space="preserve"> </w:t>
      </w:r>
      <w:r>
        <w:t>hospital</w:t>
      </w:r>
      <w:r>
        <w:rPr>
          <w:spacing w:val="-11"/>
        </w:rPr>
        <w:t xml:space="preserve"> </w:t>
      </w:r>
      <w:r>
        <w:t>coordination,</w:t>
      </w:r>
      <w:r>
        <w:rPr>
          <w:spacing w:val="-7"/>
        </w:rPr>
        <w:t xml:space="preserve"> </w:t>
      </w:r>
      <w:r>
        <w:t>and</w:t>
      </w:r>
      <w:r>
        <w:rPr>
          <w:spacing w:val="-9"/>
        </w:rPr>
        <w:t xml:space="preserve"> </w:t>
      </w:r>
      <w:r>
        <w:t>ensure</w:t>
      </w:r>
      <w:r>
        <w:rPr>
          <w:spacing w:val="-8"/>
        </w:rPr>
        <w:t xml:space="preserve"> </w:t>
      </w:r>
      <w:r>
        <w:t>reliable</w:t>
      </w:r>
      <w:r>
        <w:rPr>
          <w:spacing w:val="-8"/>
        </w:rPr>
        <w:t xml:space="preserve"> </w:t>
      </w:r>
      <w:r>
        <w:t>access</w:t>
      </w:r>
      <w:r>
        <w:rPr>
          <w:spacing w:val="-9"/>
        </w:rPr>
        <w:t xml:space="preserve"> </w:t>
      </w:r>
      <w:r>
        <w:t>to healthcare resources.</w:t>
      </w:r>
    </w:p>
    <w:p w14:paraId="7F379503" w14:textId="77777777" w:rsidR="00C62296" w:rsidRDefault="00C62296">
      <w:pPr>
        <w:pStyle w:val="BodyText"/>
        <w:spacing w:line="360" w:lineRule="auto"/>
        <w:jc w:val="both"/>
        <w:sectPr w:rsidR="00C62296">
          <w:pgSz w:w="11900" w:h="16850"/>
          <w:pgMar w:top="1540" w:right="850" w:bottom="940" w:left="1700" w:header="0" w:footer="749" w:gutter="0"/>
          <w:cols w:space="720"/>
        </w:sectPr>
      </w:pPr>
    </w:p>
    <w:p w14:paraId="7F379504" w14:textId="77777777" w:rsidR="00C62296" w:rsidRDefault="00E6041C">
      <w:pPr>
        <w:pStyle w:val="Heading4"/>
        <w:numPr>
          <w:ilvl w:val="1"/>
          <w:numId w:val="3"/>
        </w:numPr>
        <w:tabs>
          <w:tab w:val="left" w:pos="1346"/>
        </w:tabs>
        <w:spacing w:before="63"/>
        <w:ind w:left="1346" w:hanging="493"/>
      </w:pPr>
      <w:bookmarkStart w:id="17" w:name="2.2_PROPOSED_SYSTEM"/>
      <w:bookmarkEnd w:id="17"/>
      <w:r>
        <w:rPr>
          <w:spacing w:val="-2"/>
        </w:rPr>
        <w:lastRenderedPageBreak/>
        <w:t>PROPOSED</w:t>
      </w:r>
      <w:r>
        <w:rPr>
          <w:spacing w:val="-10"/>
        </w:rPr>
        <w:t xml:space="preserve"> </w:t>
      </w:r>
      <w:r>
        <w:rPr>
          <w:spacing w:val="-2"/>
        </w:rPr>
        <w:t>SYSTEM</w:t>
      </w:r>
    </w:p>
    <w:p w14:paraId="7F379505" w14:textId="77777777" w:rsidR="00C62296" w:rsidRDefault="00E6041C">
      <w:pPr>
        <w:pStyle w:val="BodyText"/>
        <w:spacing w:before="279" w:line="360" w:lineRule="auto"/>
        <w:ind w:left="853" w:right="459"/>
        <w:jc w:val="both"/>
      </w:pPr>
      <w:r>
        <w:t>To</w:t>
      </w:r>
      <w:r>
        <w:rPr>
          <w:spacing w:val="-14"/>
        </w:rPr>
        <w:t xml:space="preserve"> </w:t>
      </w:r>
      <w:r>
        <w:t>overcome</w:t>
      </w:r>
      <w:r>
        <w:rPr>
          <w:spacing w:val="-12"/>
        </w:rPr>
        <w:t xml:space="preserve"> </w:t>
      </w:r>
      <w:r>
        <w:t>the</w:t>
      </w:r>
      <w:r>
        <w:rPr>
          <w:spacing w:val="-12"/>
        </w:rPr>
        <w:t xml:space="preserve"> </w:t>
      </w:r>
      <w:r>
        <w:t>limitations</w:t>
      </w:r>
      <w:r>
        <w:rPr>
          <w:spacing w:val="-11"/>
        </w:rPr>
        <w:t xml:space="preserve"> </w:t>
      </w:r>
      <w:r>
        <w:t>of</w:t>
      </w:r>
      <w:r>
        <w:rPr>
          <w:spacing w:val="-12"/>
        </w:rPr>
        <w:t xml:space="preserve"> </w:t>
      </w:r>
      <w:r>
        <w:t>traditional</w:t>
      </w:r>
      <w:r>
        <w:rPr>
          <w:spacing w:val="-11"/>
        </w:rPr>
        <w:t xml:space="preserve"> </w:t>
      </w:r>
      <w:r>
        <w:t>healthcare</w:t>
      </w:r>
      <w:r>
        <w:rPr>
          <w:spacing w:val="-12"/>
        </w:rPr>
        <w:t xml:space="preserve"> </w:t>
      </w:r>
      <w:r>
        <w:t>resource</w:t>
      </w:r>
      <w:r>
        <w:rPr>
          <w:spacing w:val="-15"/>
        </w:rPr>
        <w:t xml:space="preserve"> </w:t>
      </w:r>
      <w:r>
        <w:t>management</w:t>
      </w:r>
      <w:r>
        <w:rPr>
          <w:spacing w:val="-11"/>
        </w:rPr>
        <w:t xml:space="preserve"> </w:t>
      </w:r>
      <w:r>
        <w:t>systems, the Real-Time Blood and Organ Availability System (RBOAS) is proposed. This system is</w:t>
      </w:r>
      <w:r>
        <w:rPr>
          <w:spacing w:val="-1"/>
        </w:rPr>
        <w:t xml:space="preserve"> </w:t>
      </w:r>
      <w:r>
        <w:t>designed as a web-based platform that connects hospitals, administrators, and patients through a centralized database.</w:t>
      </w:r>
    </w:p>
    <w:p w14:paraId="7F379506" w14:textId="77777777" w:rsidR="00C62296" w:rsidRDefault="00C62296">
      <w:pPr>
        <w:pStyle w:val="BodyText"/>
        <w:spacing w:before="3"/>
      </w:pPr>
    </w:p>
    <w:p w14:paraId="7F379507" w14:textId="77777777" w:rsidR="00C62296" w:rsidRDefault="00E6041C">
      <w:pPr>
        <w:pStyle w:val="BodyText"/>
        <w:spacing w:line="360" w:lineRule="auto"/>
        <w:ind w:left="853" w:right="572"/>
        <w:jc w:val="both"/>
      </w:pPr>
      <w:r>
        <w:t>The proposed system aims to provide real-time information about the availability of blood units and transplantable organs across multiple hospitals. Through this platform, hospitals can update their blood inventory and organ availability information whenever changes occur. These updates are immediately reflected in the system database, allowing users to access the most recent information.</w:t>
      </w:r>
    </w:p>
    <w:p w14:paraId="7F379508" w14:textId="77777777" w:rsidR="00C62296" w:rsidRDefault="00C62296">
      <w:pPr>
        <w:pStyle w:val="BodyText"/>
        <w:spacing w:before="3"/>
      </w:pPr>
    </w:p>
    <w:p w14:paraId="7F379509" w14:textId="77777777" w:rsidR="00C62296" w:rsidRDefault="00E6041C">
      <w:pPr>
        <w:pStyle w:val="BodyText"/>
        <w:spacing w:before="1" w:line="360" w:lineRule="auto"/>
        <w:ind w:left="853" w:right="579"/>
        <w:jc w:val="both"/>
      </w:pPr>
      <w:r>
        <w:t>In the</w:t>
      </w:r>
      <w:r>
        <w:rPr>
          <w:spacing w:val="-1"/>
        </w:rPr>
        <w:t xml:space="preserve"> </w:t>
      </w:r>
      <w:r>
        <w:t>proposed system, hospitals must</w:t>
      </w:r>
      <w:r>
        <w:rPr>
          <w:spacing w:val="-2"/>
        </w:rPr>
        <w:t xml:space="preserve"> </w:t>
      </w:r>
      <w:r>
        <w:t>first register and obtain authorization</w:t>
      </w:r>
      <w:r>
        <w:rPr>
          <w:spacing w:val="-2"/>
        </w:rPr>
        <w:t xml:space="preserve"> </w:t>
      </w:r>
      <w:r>
        <w:t>from the</w:t>
      </w:r>
      <w:r>
        <w:rPr>
          <w:spacing w:val="-10"/>
        </w:rPr>
        <w:t xml:space="preserve"> </w:t>
      </w:r>
      <w:r>
        <w:t>system</w:t>
      </w:r>
      <w:r>
        <w:rPr>
          <w:spacing w:val="-6"/>
        </w:rPr>
        <w:t xml:space="preserve"> </w:t>
      </w:r>
      <w:r>
        <w:t>administrator.</w:t>
      </w:r>
      <w:r>
        <w:rPr>
          <w:spacing w:val="-12"/>
        </w:rPr>
        <w:t xml:space="preserve"> </w:t>
      </w:r>
      <w:r>
        <w:t>This</w:t>
      </w:r>
      <w:r>
        <w:rPr>
          <w:spacing w:val="-9"/>
        </w:rPr>
        <w:t xml:space="preserve"> </w:t>
      </w:r>
      <w:r>
        <w:t>verification</w:t>
      </w:r>
      <w:r>
        <w:rPr>
          <w:spacing w:val="-9"/>
        </w:rPr>
        <w:t xml:space="preserve"> </w:t>
      </w:r>
      <w:r>
        <w:t>process</w:t>
      </w:r>
      <w:r>
        <w:rPr>
          <w:spacing w:val="-7"/>
        </w:rPr>
        <w:t xml:space="preserve"> </w:t>
      </w:r>
      <w:r>
        <w:t>ensures</w:t>
      </w:r>
      <w:r>
        <w:rPr>
          <w:spacing w:val="-7"/>
        </w:rPr>
        <w:t xml:space="preserve"> </w:t>
      </w:r>
      <w:r>
        <w:t>that</w:t>
      </w:r>
      <w:r>
        <w:rPr>
          <w:spacing w:val="-9"/>
        </w:rPr>
        <w:t xml:space="preserve"> </w:t>
      </w:r>
      <w:r>
        <w:t>only</w:t>
      </w:r>
      <w:r>
        <w:rPr>
          <w:spacing w:val="-9"/>
        </w:rPr>
        <w:t xml:space="preserve"> </w:t>
      </w:r>
      <w:r>
        <w:t>legitimate</w:t>
      </w:r>
      <w:r>
        <w:rPr>
          <w:spacing w:val="-13"/>
        </w:rPr>
        <w:t xml:space="preserve"> </w:t>
      </w:r>
      <w:r>
        <w:t>and verified healthcare institutions can participate in the platform. Once registered, hospital staff can log into the system and manage their blood bank and organ availability records.</w:t>
      </w:r>
    </w:p>
    <w:p w14:paraId="7F37950A" w14:textId="77777777" w:rsidR="00C62296" w:rsidRDefault="00C62296">
      <w:pPr>
        <w:pStyle w:val="BodyText"/>
        <w:spacing w:before="3"/>
      </w:pPr>
    </w:p>
    <w:p w14:paraId="7F37950B" w14:textId="77777777" w:rsidR="00C62296" w:rsidRDefault="00E6041C">
      <w:pPr>
        <w:pStyle w:val="BodyText"/>
        <w:spacing w:line="360" w:lineRule="auto"/>
        <w:ind w:left="853" w:right="576"/>
        <w:jc w:val="both"/>
      </w:pPr>
      <w:r>
        <w:t>The system includes a search functionality that allows patients or healthcare professionals to</w:t>
      </w:r>
      <w:r>
        <w:rPr>
          <w:spacing w:val="-2"/>
        </w:rPr>
        <w:t xml:space="preserve"> </w:t>
      </w:r>
      <w:r>
        <w:t>locate specific blood</w:t>
      </w:r>
      <w:r>
        <w:rPr>
          <w:spacing w:val="-2"/>
        </w:rPr>
        <w:t xml:space="preserve"> </w:t>
      </w:r>
      <w:r>
        <w:t>groups or organs across registered hospitals. When a user searches for a particular resource, the system retrieves data from the database and displays hospitals where the required resource is available.</w:t>
      </w:r>
    </w:p>
    <w:p w14:paraId="7F37950C" w14:textId="77777777" w:rsidR="00C62296" w:rsidRDefault="00C62296">
      <w:pPr>
        <w:pStyle w:val="BodyText"/>
        <w:spacing w:before="5"/>
      </w:pPr>
    </w:p>
    <w:p w14:paraId="7F37950D" w14:textId="77777777" w:rsidR="00C62296" w:rsidRDefault="00E6041C">
      <w:pPr>
        <w:pStyle w:val="BodyText"/>
        <w:spacing w:line="360" w:lineRule="auto"/>
        <w:ind w:left="853" w:right="513"/>
        <w:jc w:val="both"/>
      </w:pPr>
      <w:r>
        <w:t>Another important feature of the proposed system is centralized data management. All information related to blood availability, organ resources, and hospital details is stored in a centralized database. This allows multiple hospitals to share information and collaborate more effectively.</w:t>
      </w:r>
    </w:p>
    <w:p w14:paraId="7F37950E" w14:textId="77777777" w:rsidR="00C62296" w:rsidRDefault="00C62296">
      <w:pPr>
        <w:pStyle w:val="BodyText"/>
        <w:spacing w:before="8"/>
      </w:pPr>
    </w:p>
    <w:p w14:paraId="7F37950F" w14:textId="77777777" w:rsidR="00C62296" w:rsidRDefault="00E6041C">
      <w:pPr>
        <w:pStyle w:val="BodyText"/>
        <w:spacing w:line="360" w:lineRule="auto"/>
        <w:ind w:left="853" w:right="575"/>
        <w:jc w:val="both"/>
      </w:pPr>
      <w:r>
        <w:t>The system also incorporates automated monitoring features, such as tracking the expiration dates of blood units. This helps hospitals manage their inventory efficiently and reduces the risk of resource wastage.</w:t>
      </w:r>
    </w:p>
    <w:p w14:paraId="7F379510" w14:textId="77777777" w:rsidR="00C62296" w:rsidRDefault="00E6041C">
      <w:pPr>
        <w:pStyle w:val="BodyText"/>
        <w:spacing w:before="239" w:line="348" w:lineRule="auto"/>
        <w:ind w:left="853" w:right="574"/>
        <w:jc w:val="both"/>
      </w:pPr>
      <w:r>
        <w:t>Additionally, the proposed system can include notification mechanisms that alert hospitals</w:t>
      </w:r>
      <w:r>
        <w:rPr>
          <w:spacing w:val="-2"/>
        </w:rPr>
        <w:t xml:space="preserve"> </w:t>
      </w:r>
      <w:r>
        <w:t>about urgent requests</w:t>
      </w:r>
      <w:r>
        <w:rPr>
          <w:spacing w:val="-2"/>
        </w:rPr>
        <w:t xml:space="preserve"> </w:t>
      </w:r>
      <w:r>
        <w:t>for blood</w:t>
      </w:r>
      <w:r>
        <w:rPr>
          <w:spacing w:val="-2"/>
        </w:rPr>
        <w:t xml:space="preserve"> </w:t>
      </w:r>
      <w:r>
        <w:t>or organs. These alerts enable</w:t>
      </w:r>
      <w:r>
        <w:rPr>
          <w:spacing w:val="-1"/>
        </w:rPr>
        <w:t xml:space="preserve"> </w:t>
      </w:r>
      <w:r>
        <w:t>healthcare providers to respond</w:t>
      </w:r>
      <w:r>
        <w:rPr>
          <w:spacing w:val="-10"/>
        </w:rPr>
        <w:t xml:space="preserve"> </w:t>
      </w:r>
      <w:r>
        <w:t>to patient needs and improve</w:t>
      </w:r>
      <w:r>
        <w:rPr>
          <w:spacing w:val="-8"/>
        </w:rPr>
        <w:t xml:space="preserve"> </w:t>
      </w:r>
      <w:r>
        <w:t>emergency</w:t>
      </w:r>
      <w:r>
        <w:rPr>
          <w:spacing w:val="-1"/>
        </w:rPr>
        <w:t xml:space="preserve"> </w:t>
      </w:r>
      <w:r>
        <w:t>medical</w:t>
      </w:r>
      <w:r>
        <w:rPr>
          <w:spacing w:val="-8"/>
        </w:rPr>
        <w:t xml:space="preserve"> </w:t>
      </w:r>
      <w:r>
        <w:t>services.</w:t>
      </w:r>
    </w:p>
    <w:p w14:paraId="7F379511" w14:textId="77777777" w:rsidR="00C62296" w:rsidRDefault="00C62296">
      <w:pPr>
        <w:pStyle w:val="BodyText"/>
        <w:spacing w:line="348" w:lineRule="auto"/>
        <w:jc w:val="both"/>
        <w:sectPr w:rsidR="00C62296">
          <w:pgSz w:w="11900" w:h="16850"/>
          <w:pgMar w:top="1680" w:right="850" w:bottom="940" w:left="1700" w:header="0" w:footer="749" w:gutter="0"/>
          <w:cols w:space="720"/>
        </w:sectPr>
      </w:pPr>
    </w:p>
    <w:p w14:paraId="7F379512" w14:textId="77777777" w:rsidR="00C62296" w:rsidRDefault="00E6041C">
      <w:pPr>
        <w:pStyle w:val="BodyText"/>
        <w:spacing w:before="67" w:line="360" w:lineRule="auto"/>
        <w:ind w:left="853" w:right="571"/>
        <w:jc w:val="both"/>
      </w:pPr>
      <w:r>
        <w:lastRenderedPageBreak/>
        <w:t>By</w:t>
      </w:r>
      <w:r>
        <w:rPr>
          <w:spacing w:val="-15"/>
        </w:rPr>
        <w:t xml:space="preserve"> </w:t>
      </w:r>
      <w:r>
        <w:t>integrating</w:t>
      </w:r>
      <w:r>
        <w:rPr>
          <w:spacing w:val="-15"/>
        </w:rPr>
        <w:t xml:space="preserve"> </w:t>
      </w:r>
      <w:r>
        <w:t>modern</w:t>
      </w:r>
      <w:r>
        <w:rPr>
          <w:spacing w:val="-13"/>
        </w:rPr>
        <w:t xml:space="preserve"> </w:t>
      </w:r>
      <w:r>
        <w:t>web</w:t>
      </w:r>
      <w:r>
        <w:rPr>
          <w:spacing w:val="-13"/>
        </w:rPr>
        <w:t xml:space="preserve"> </w:t>
      </w:r>
      <w:r>
        <w:t>technologies</w:t>
      </w:r>
      <w:r>
        <w:rPr>
          <w:spacing w:val="-15"/>
        </w:rPr>
        <w:t xml:space="preserve"> </w:t>
      </w:r>
      <w:r>
        <w:t>with</w:t>
      </w:r>
      <w:r>
        <w:rPr>
          <w:spacing w:val="-15"/>
        </w:rPr>
        <w:t xml:space="preserve"> </w:t>
      </w:r>
      <w:r>
        <w:t>healthcare</w:t>
      </w:r>
      <w:r>
        <w:rPr>
          <w:spacing w:val="-14"/>
        </w:rPr>
        <w:t xml:space="preserve"> </w:t>
      </w:r>
      <w:r>
        <w:t>resource</w:t>
      </w:r>
      <w:r>
        <w:rPr>
          <w:spacing w:val="-14"/>
        </w:rPr>
        <w:t xml:space="preserve"> </w:t>
      </w:r>
      <w:r>
        <w:t>management,</w:t>
      </w:r>
      <w:r>
        <w:rPr>
          <w:spacing w:val="-13"/>
        </w:rPr>
        <w:t xml:space="preserve"> </w:t>
      </w:r>
      <w:r>
        <w:t>the RBOAS</w:t>
      </w:r>
      <w:r>
        <w:rPr>
          <w:spacing w:val="-5"/>
        </w:rPr>
        <w:t xml:space="preserve"> </w:t>
      </w:r>
      <w:r>
        <w:t>system</w:t>
      </w:r>
      <w:r>
        <w:rPr>
          <w:spacing w:val="-5"/>
        </w:rPr>
        <w:t xml:space="preserve"> </w:t>
      </w:r>
      <w:r>
        <w:t>provides</w:t>
      </w:r>
      <w:r>
        <w:rPr>
          <w:spacing w:val="-8"/>
        </w:rPr>
        <w:t xml:space="preserve"> </w:t>
      </w:r>
      <w:r>
        <w:t>a</w:t>
      </w:r>
      <w:r>
        <w:rPr>
          <w:spacing w:val="-8"/>
        </w:rPr>
        <w:t xml:space="preserve"> </w:t>
      </w:r>
      <w:r>
        <w:t>reliable</w:t>
      </w:r>
      <w:r>
        <w:rPr>
          <w:spacing w:val="-6"/>
        </w:rPr>
        <w:t xml:space="preserve"> </w:t>
      </w:r>
      <w:r>
        <w:t>and</w:t>
      </w:r>
      <w:r>
        <w:rPr>
          <w:spacing w:val="-8"/>
        </w:rPr>
        <w:t xml:space="preserve"> </w:t>
      </w:r>
      <w:r>
        <w:t>efficient</w:t>
      </w:r>
      <w:r>
        <w:rPr>
          <w:spacing w:val="-5"/>
        </w:rPr>
        <w:t xml:space="preserve"> </w:t>
      </w:r>
      <w:r>
        <w:t>platform</w:t>
      </w:r>
      <w:r>
        <w:rPr>
          <w:spacing w:val="-7"/>
        </w:rPr>
        <w:t xml:space="preserve"> </w:t>
      </w:r>
      <w:r>
        <w:t>for</w:t>
      </w:r>
      <w:r>
        <w:rPr>
          <w:spacing w:val="-6"/>
        </w:rPr>
        <w:t xml:space="preserve"> </w:t>
      </w:r>
      <w:r>
        <w:t>managing</w:t>
      </w:r>
      <w:r>
        <w:rPr>
          <w:spacing w:val="-8"/>
        </w:rPr>
        <w:t xml:space="preserve"> </w:t>
      </w:r>
      <w:r>
        <w:t>life-saving medical resources.</w:t>
      </w:r>
    </w:p>
    <w:p w14:paraId="7F379513" w14:textId="77777777" w:rsidR="00C62296" w:rsidRDefault="00E6041C">
      <w:pPr>
        <w:pStyle w:val="Heading8"/>
        <w:numPr>
          <w:ilvl w:val="2"/>
          <w:numId w:val="3"/>
        </w:numPr>
        <w:tabs>
          <w:tab w:val="left" w:pos="1400"/>
        </w:tabs>
        <w:spacing w:before="247"/>
      </w:pPr>
      <w:bookmarkStart w:id="18" w:name="2.2.1_Advantages_Of_Proposed_System"/>
      <w:bookmarkEnd w:id="18"/>
      <w:r>
        <w:rPr>
          <w:spacing w:val="-2"/>
        </w:rPr>
        <w:t>Advantages</w:t>
      </w:r>
      <w:r>
        <w:rPr>
          <w:spacing w:val="-12"/>
        </w:rPr>
        <w:t xml:space="preserve"> </w:t>
      </w:r>
      <w:r>
        <w:rPr>
          <w:spacing w:val="-2"/>
        </w:rPr>
        <w:t>of</w:t>
      </w:r>
      <w:r>
        <w:rPr>
          <w:spacing w:val="-12"/>
        </w:rPr>
        <w:t xml:space="preserve"> </w:t>
      </w:r>
      <w:r>
        <w:rPr>
          <w:spacing w:val="-2"/>
        </w:rPr>
        <w:t>Proposed</w:t>
      </w:r>
      <w:r>
        <w:rPr>
          <w:spacing w:val="-12"/>
        </w:rPr>
        <w:t xml:space="preserve"> </w:t>
      </w:r>
      <w:r>
        <w:rPr>
          <w:spacing w:val="-2"/>
        </w:rPr>
        <w:t>System</w:t>
      </w:r>
    </w:p>
    <w:p w14:paraId="7F379514" w14:textId="77777777" w:rsidR="00C62296" w:rsidRDefault="00C62296">
      <w:pPr>
        <w:pStyle w:val="BodyText"/>
        <w:spacing w:before="37"/>
        <w:rPr>
          <w:b/>
        </w:rPr>
      </w:pPr>
    </w:p>
    <w:p w14:paraId="7F379515" w14:textId="77777777" w:rsidR="00C62296" w:rsidRDefault="00E6041C">
      <w:pPr>
        <w:pStyle w:val="BodyText"/>
        <w:spacing w:line="360" w:lineRule="auto"/>
        <w:ind w:left="853" w:right="575"/>
        <w:jc w:val="both"/>
      </w:pPr>
      <w:r>
        <w:t xml:space="preserve">The proposed Real-Time Blood and Organ Availability System offers several advantages over traditional healthcare resource management methods. These benefits help improve efficiency, transparency, and accessibility in the healthcare </w:t>
      </w:r>
      <w:r>
        <w:rPr>
          <w:spacing w:val="-2"/>
        </w:rPr>
        <w:t>sector.</w:t>
      </w:r>
    </w:p>
    <w:p w14:paraId="7F379516" w14:textId="77777777" w:rsidR="00C62296" w:rsidRDefault="00C62296">
      <w:pPr>
        <w:pStyle w:val="BodyText"/>
        <w:spacing w:before="5"/>
      </w:pPr>
    </w:p>
    <w:p w14:paraId="7F379517" w14:textId="77777777" w:rsidR="00C62296" w:rsidRDefault="00E6041C">
      <w:pPr>
        <w:pStyle w:val="BodyText"/>
        <w:spacing w:line="360" w:lineRule="auto"/>
        <w:ind w:left="853" w:right="574"/>
        <w:jc w:val="both"/>
      </w:pPr>
      <w:r>
        <w:t>One of the</w:t>
      </w:r>
      <w:r>
        <w:rPr>
          <w:spacing w:val="-2"/>
        </w:rPr>
        <w:t xml:space="preserve"> </w:t>
      </w:r>
      <w:r>
        <w:t>most important advantages of the</w:t>
      </w:r>
      <w:r>
        <w:rPr>
          <w:spacing w:val="-2"/>
        </w:rPr>
        <w:t xml:space="preserve"> </w:t>
      </w:r>
      <w:r>
        <w:t>proposed system is faster emergency response. Since the system provides real-time information about blood and organ availability, patients</w:t>
      </w:r>
      <w:r>
        <w:rPr>
          <w:spacing w:val="-3"/>
        </w:rPr>
        <w:t xml:space="preserve"> </w:t>
      </w:r>
      <w:r>
        <w:t>and</w:t>
      </w:r>
      <w:r>
        <w:rPr>
          <w:spacing w:val="-5"/>
        </w:rPr>
        <w:t xml:space="preserve"> </w:t>
      </w:r>
      <w:r>
        <w:t>healthcare</w:t>
      </w:r>
      <w:r>
        <w:rPr>
          <w:spacing w:val="-4"/>
        </w:rPr>
        <w:t xml:space="preserve"> </w:t>
      </w:r>
      <w:r>
        <w:t>providers can</w:t>
      </w:r>
      <w:r>
        <w:rPr>
          <w:spacing w:val="-1"/>
        </w:rPr>
        <w:t xml:space="preserve"> </w:t>
      </w:r>
      <w:r>
        <w:t>quickly</w:t>
      </w:r>
      <w:r>
        <w:rPr>
          <w:spacing w:val="-3"/>
        </w:rPr>
        <w:t xml:space="preserve"> </w:t>
      </w:r>
      <w:r>
        <w:t>identify</w:t>
      </w:r>
      <w:r>
        <w:rPr>
          <w:spacing w:val="-3"/>
        </w:rPr>
        <w:t xml:space="preserve"> </w:t>
      </w:r>
      <w:r>
        <w:t>hospitals</w:t>
      </w:r>
      <w:r>
        <w:rPr>
          <w:spacing w:val="-8"/>
        </w:rPr>
        <w:t xml:space="preserve"> </w:t>
      </w:r>
      <w:r>
        <w:t>where the</w:t>
      </w:r>
      <w:r>
        <w:rPr>
          <w:spacing w:val="-8"/>
        </w:rPr>
        <w:t xml:space="preserve"> </w:t>
      </w:r>
      <w:r>
        <w:t>required</w:t>
      </w:r>
      <w:r>
        <w:rPr>
          <w:spacing w:val="-4"/>
        </w:rPr>
        <w:t xml:space="preserve"> </w:t>
      </w:r>
      <w:r>
        <w:t>resources</w:t>
      </w:r>
      <w:r>
        <w:rPr>
          <w:spacing w:val="-4"/>
        </w:rPr>
        <w:t xml:space="preserve"> </w:t>
      </w:r>
      <w:r>
        <w:t>are</w:t>
      </w:r>
      <w:r>
        <w:rPr>
          <w:spacing w:val="-5"/>
        </w:rPr>
        <w:t xml:space="preserve"> </w:t>
      </w:r>
      <w:r>
        <w:t>available.</w:t>
      </w:r>
      <w:r>
        <w:rPr>
          <w:spacing w:val="-7"/>
        </w:rPr>
        <w:t xml:space="preserve"> </w:t>
      </w:r>
      <w:r>
        <w:t>This</w:t>
      </w:r>
      <w:r>
        <w:rPr>
          <w:spacing w:val="-4"/>
        </w:rPr>
        <w:t xml:space="preserve"> </w:t>
      </w:r>
      <w:r>
        <w:t>significantly</w:t>
      </w:r>
      <w:r>
        <w:rPr>
          <w:spacing w:val="-7"/>
        </w:rPr>
        <w:t xml:space="preserve"> </w:t>
      </w:r>
      <w:r>
        <w:t>reduces</w:t>
      </w:r>
      <w:r>
        <w:rPr>
          <w:spacing w:val="-7"/>
        </w:rPr>
        <w:t xml:space="preserve"> </w:t>
      </w:r>
      <w:r>
        <w:t>the</w:t>
      </w:r>
      <w:r>
        <w:rPr>
          <w:spacing w:val="-8"/>
        </w:rPr>
        <w:t xml:space="preserve"> </w:t>
      </w:r>
      <w:r>
        <w:t>time</w:t>
      </w:r>
      <w:r>
        <w:rPr>
          <w:spacing w:val="-8"/>
        </w:rPr>
        <w:t xml:space="preserve"> </w:t>
      </w:r>
      <w:r>
        <w:t>required</w:t>
      </w:r>
      <w:r>
        <w:rPr>
          <w:spacing w:val="-4"/>
        </w:rPr>
        <w:t xml:space="preserve"> </w:t>
      </w:r>
      <w:r>
        <w:t>to locate life-saving medical supplies.</w:t>
      </w:r>
    </w:p>
    <w:p w14:paraId="7F379518" w14:textId="77777777" w:rsidR="00C62296" w:rsidRDefault="00C62296">
      <w:pPr>
        <w:pStyle w:val="BodyText"/>
        <w:spacing w:before="4"/>
      </w:pPr>
    </w:p>
    <w:p w14:paraId="7F379519" w14:textId="77777777" w:rsidR="00C62296" w:rsidRDefault="00E6041C">
      <w:pPr>
        <w:pStyle w:val="BodyText"/>
        <w:spacing w:line="360" w:lineRule="auto"/>
        <w:ind w:left="853" w:right="574"/>
        <w:jc w:val="both"/>
      </w:pPr>
      <w:r>
        <w:t>Another key advantage is real-time hospital data sharing. Hospitals can update their inventory information instantly, ensuring that users always have access to accurate</w:t>
      </w:r>
      <w:r>
        <w:rPr>
          <w:spacing w:val="-15"/>
        </w:rPr>
        <w:t xml:space="preserve"> </w:t>
      </w:r>
      <w:r>
        <w:t>and</w:t>
      </w:r>
      <w:r>
        <w:rPr>
          <w:spacing w:val="-15"/>
        </w:rPr>
        <w:t xml:space="preserve"> </w:t>
      </w:r>
      <w:r>
        <w:t>current</w:t>
      </w:r>
      <w:r>
        <w:rPr>
          <w:spacing w:val="-15"/>
        </w:rPr>
        <w:t xml:space="preserve"> </w:t>
      </w:r>
      <w:r>
        <w:t>data.</w:t>
      </w:r>
      <w:r>
        <w:rPr>
          <w:spacing w:val="-15"/>
        </w:rPr>
        <w:t xml:space="preserve"> </w:t>
      </w:r>
      <w:r>
        <w:t>This</w:t>
      </w:r>
      <w:r>
        <w:rPr>
          <w:spacing w:val="-15"/>
        </w:rPr>
        <w:t xml:space="preserve"> </w:t>
      </w:r>
      <w:r>
        <w:t>feature</w:t>
      </w:r>
      <w:r>
        <w:rPr>
          <w:spacing w:val="-15"/>
        </w:rPr>
        <w:t xml:space="preserve"> </w:t>
      </w:r>
      <w:r>
        <w:t>eliminates</w:t>
      </w:r>
      <w:r>
        <w:rPr>
          <w:spacing w:val="-15"/>
        </w:rPr>
        <w:t xml:space="preserve"> </w:t>
      </w:r>
      <w:r>
        <w:t>the</w:t>
      </w:r>
      <w:r>
        <w:rPr>
          <w:spacing w:val="-15"/>
        </w:rPr>
        <w:t xml:space="preserve"> </w:t>
      </w:r>
      <w:r>
        <w:t>delays</w:t>
      </w:r>
      <w:r>
        <w:rPr>
          <w:spacing w:val="-15"/>
        </w:rPr>
        <w:t xml:space="preserve"> </w:t>
      </w:r>
      <w:r>
        <w:t>associated</w:t>
      </w:r>
      <w:r>
        <w:rPr>
          <w:spacing w:val="-15"/>
        </w:rPr>
        <w:t xml:space="preserve"> </w:t>
      </w:r>
      <w:r>
        <w:t>with</w:t>
      </w:r>
      <w:r>
        <w:rPr>
          <w:spacing w:val="-15"/>
        </w:rPr>
        <w:t xml:space="preserve"> </w:t>
      </w:r>
      <w:r>
        <w:t>manual communication and outdated records.</w:t>
      </w:r>
    </w:p>
    <w:p w14:paraId="7F37951A" w14:textId="77777777" w:rsidR="00C62296" w:rsidRDefault="00C62296">
      <w:pPr>
        <w:pStyle w:val="BodyText"/>
        <w:spacing w:before="5"/>
      </w:pPr>
    </w:p>
    <w:p w14:paraId="7F37951B" w14:textId="77777777" w:rsidR="00C62296" w:rsidRDefault="00E6041C">
      <w:pPr>
        <w:pStyle w:val="BodyText"/>
        <w:spacing w:line="360" w:lineRule="auto"/>
        <w:ind w:left="853" w:right="579"/>
        <w:jc w:val="both"/>
      </w:pPr>
      <w:r>
        <w:t>The system also ensures verified hospital information. Only authorized and registered hospitals are allowed to update the system database. This verification process increases the reliability of the information available on the platform and helps maintain data integrity.</w:t>
      </w:r>
    </w:p>
    <w:p w14:paraId="7F37951C" w14:textId="77777777" w:rsidR="00C62296" w:rsidRDefault="00C62296">
      <w:pPr>
        <w:pStyle w:val="BodyText"/>
        <w:spacing w:before="5"/>
      </w:pPr>
    </w:p>
    <w:p w14:paraId="7F37951D" w14:textId="77777777" w:rsidR="00C62296" w:rsidRDefault="00E6041C">
      <w:pPr>
        <w:pStyle w:val="BodyText"/>
        <w:spacing w:line="360" w:lineRule="auto"/>
        <w:ind w:left="853" w:right="572"/>
        <w:jc w:val="both"/>
      </w:pPr>
      <w:r>
        <w:t>A further advantage is reduction in resource wastage. By monitoring blood inventory</w:t>
      </w:r>
      <w:r>
        <w:rPr>
          <w:spacing w:val="-15"/>
        </w:rPr>
        <w:t xml:space="preserve"> </w:t>
      </w:r>
      <w:r>
        <w:t>levels</w:t>
      </w:r>
      <w:r>
        <w:rPr>
          <w:spacing w:val="-11"/>
        </w:rPr>
        <w:t xml:space="preserve"> </w:t>
      </w:r>
      <w:r>
        <w:t>and</w:t>
      </w:r>
      <w:r>
        <w:rPr>
          <w:spacing w:val="-14"/>
        </w:rPr>
        <w:t xml:space="preserve"> </w:t>
      </w:r>
      <w:r>
        <w:t>tracking</w:t>
      </w:r>
      <w:r>
        <w:rPr>
          <w:spacing w:val="-12"/>
        </w:rPr>
        <w:t xml:space="preserve"> </w:t>
      </w:r>
      <w:r>
        <w:t>expiration</w:t>
      </w:r>
      <w:r>
        <w:rPr>
          <w:spacing w:val="-15"/>
        </w:rPr>
        <w:t xml:space="preserve"> </w:t>
      </w:r>
      <w:r>
        <w:t>dates,</w:t>
      </w:r>
      <w:r>
        <w:rPr>
          <w:spacing w:val="-12"/>
        </w:rPr>
        <w:t xml:space="preserve"> </w:t>
      </w:r>
      <w:r>
        <w:t>hospitals</w:t>
      </w:r>
      <w:r>
        <w:rPr>
          <w:spacing w:val="-14"/>
        </w:rPr>
        <w:t xml:space="preserve"> </w:t>
      </w:r>
      <w:r>
        <w:t>can</w:t>
      </w:r>
      <w:r>
        <w:rPr>
          <w:spacing w:val="-12"/>
        </w:rPr>
        <w:t xml:space="preserve"> </w:t>
      </w:r>
      <w:r>
        <w:t>manage</w:t>
      </w:r>
      <w:r>
        <w:rPr>
          <w:spacing w:val="-15"/>
        </w:rPr>
        <w:t xml:space="preserve"> </w:t>
      </w:r>
      <w:r>
        <w:t>their</w:t>
      </w:r>
      <w:r>
        <w:rPr>
          <w:spacing w:val="-15"/>
        </w:rPr>
        <w:t xml:space="preserve"> </w:t>
      </w:r>
      <w:r>
        <w:t>resources more efficiently. This helps reduce the wastage of blood units and ensures better utilization of available resources.</w:t>
      </w:r>
    </w:p>
    <w:p w14:paraId="7F37951E" w14:textId="77777777" w:rsidR="00C62296" w:rsidRDefault="00C62296">
      <w:pPr>
        <w:pStyle w:val="BodyText"/>
        <w:spacing w:before="2"/>
      </w:pPr>
    </w:p>
    <w:p w14:paraId="7F37951F" w14:textId="77777777" w:rsidR="00C62296" w:rsidRDefault="00E6041C">
      <w:pPr>
        <w:pStyle w:val="BodyText"/>
        <w:spacing w:line="360" w:lineRule="auto"/>
        <w:ind w:left="853" w:right="572"/>
        <w:jc w:val="both"/>
      </w:pPr>
      <w:r>
        <w:t>The proposed system also promotes improved healthcare coordination. By connecting multiple hospitals through a centralized platform, the system enables better communication and collaboration among healthcare institutions. Hospitals can share information and respond to patient needs more effectively.</w:t>
      </w:r>
    </w:p>
    <w:p w14:paraId="7F379520" w14:textId="77777777" w:rsidR="00C62296" w:rsidRDefault="00C62296">
      <w:pPr>
        <w:pStyle w:val="BodyText"/>
        <w:spacing w:line="360" w:lineRule="auto"/>
        <w:jc w:val="both"/>
        <w:sectPr w:rsidR="00C62296">
          <w:pgSz w:w="11900" w:h="16850"/>
          <w:pgMar w:top="1260" w:right="850" w:bottom="940" w:left="1700" w:header="0" w:footer="749" w:gutter="0"/>
          <w:cols w:space="720"/>
        </w:sectPr>
      </w:pPr>
    </w:p>
    <w:p w14:paraId="7F379521" w14:textId="77777777" w:rsidR="00C62296" w:rsidRDefault="00E6041C">
      <w:pPr>
        <w:pStyle w:val="BodyText"/>
        <w:spacing w:before="67" w:line="360" w:lineRule="auto"/>
        <w:ind w:left="853" w:right="576"/>
        <w:jc w:val="both"/>
      </w:pPr>
      <w:r>
        <w:lastRenderedPageBreak/>
        <w:t>Another benefit of the system is improved accessibility for patients. Instead of contacting multiple hospitals manually, patients can simply search the system to find available resources. This convenience enhances the overall efficiency of healthcare services.</w:t>
      </w:r>
    </w:p>
    <w:p w14:paraId="7F379522" w14:textId="77777777" w:rsidR="00C62296" w:rsidRDefault="00C62296">
      <w:pPr>
        <w:pStyle w:val="BodyText"/>
        <w:spacing w:before="4"/>
      </w:pPr>
    </w:p>
    <w:p w14:paraId="7F379523" w14:textId="77777777" w:rsidR="00C62296" w:rsidRDefault="00E6041C">
      <w:pPr>
        <w:pStyle w:val="BodyText"/>
        <w:spacing w:before="1" w:line="360" w:lineRule="auto"/>
        <w:ind w:left="853" w:right="578"/>
        <w:jc w:val="both"/>
      </w:pPr>
      <w:r>
        <w:t>Overall, the Real-Time Blood and Organ Availability System provides a modern and reliable</w:t>
      </w:r>
      <w:r>
        <w:rPr>
          <w:spacing w:val="-3"/>
        </w:rPr>
        <w:t xml:space="preserve"> </w:t>
      </w:r>
      <w:r>
        <w:t>solution</w:t>
      </w:r>
      <w:r>
        <w:rPr>
          <w:spacing w:val="-2"/>
        </w:rPr>
        <w:t xml:space="preserve"> </w:t>
      </w:r>
      <w:r>
        <w:t>for managing critical healthcare</w:t>
      </w:r>
      <w:r>
        <w:rPr>
          <w:spacing w:val="-1"/>
        </w:rPr>
        <w:t xml:space="preserve"> </w:t>
      </w:r>
      <w:r>
        <w:t>resources.</w:t>
      </w:r>
      <w:r>
        <w:rPr>
          <w:spacing w:val="-2"/>
        </w:rPr>
        <w:t xml:space="preserve"> </w:t>
      </w:r>
      <w:r>
        <w:t>By addressing</w:t>
      </w:r>
      <w:r>
        <w:rPr>
          <w:spacing w:val="-2"/>
        </w:rPr>
        <w:t xml:space="preserve"> </w:t>
      </w:r>
      <w:r>
        <w:t>the limitations of traditional systems, it improves the availability, transparency, and efficiency of medical resource management.</w:t>
      </w:r>
    </w:p>
    <w:p w14:paraId="7F379524" w14:textId="77777777" w:rsidR="00C62296" w:rsidRDefault="00C62296">
      <w:pPr>
        <w:pStyle w:val="BodyText"/>
        <w:spacing w:line="360" w:lineRule="auto"/>
        <w:jc w:val="both"/>
        <w:sectPr w:rsidR="00C62296">
          <w:pgSz w:w="11900" w:h="16850"/>
          <w:pgMar w:top="1260" w:right="850" w:bottom="940" w:left="1700" w:header="0" w:footer="749" w:gutter="0"/>
          <w:cols w:space="720"/>
        </w:sectPr>
      </w:pPr>
    </w:p>
    <w:p w14:paraId="7F379525" w14:textId="77777777" w:rsidR="00C62296" w:rsidRDefault="00C62296">
      <w:pPr>
        <w:pStyle w:val="BodyText"/>
        <w:rPr>
          <w:sz w:val="60"/>
        </w:rPr>
      </w:pPr>
    </w:p>
    <w:p w14:paraId="7F379526" w14:textId="77777777" w:rsidR="00C62296" w:rsidRDefault="00C62296">
      <w:pPr>
        <w:pStyle w:val="BodyText"/>
        <w:rPr>
          <w:sz w:val="60"/>
        </w:rPr>
      </w:pPr>
    </w:p>
    <w:p w14:paraId="7F379527" w14:textId="77777777" w:rsidR="00C62296" w:rsidRDefault="00C62296">
      <w:pPr>
        <w:pStyle w:val="BodyText"/>
        <w:rPr>
          <w:sz w:val="60"/>
        </w:rPr>
      </w:pPr>
    </w:p>
    <w:p w14:paraId="7F379528" w14:textId="77777777" w:rsidR="00C62296" w:rsidRDefault="00C62296">
      <w:pPr>
        <w:pStyle w:val="BodyText"/>
        <w:rPr>
          <w:sz w:val="60"/>
        </w:rPr>
      </w:pPr>
    </w:p>
    <w:p w14:paraId="7F379529" w14:textId="77777777" w:rsidR="00C62296" w:rsidRDefault="00C62296">
      <w:pPr>
        <w:pStyle w:val="BodyText"/>
        <w:rPr>
          <w:sz w:val="60"/>
        </w:rPr>
      </w:pPr>
    </w:p>
    <w:p w14:paraId="7F37952A" w14:textId="77777777" w:rsidR="00C62296" w:rsidRDefault="00C62296">
      <w:pPr>
        <w:pStyle w:val="BodyText"/>
        <w:rPr>
          <w:sz w:val="60"/>
        </w:rPr>
      </w:pPr>
    </w:p>
    <w:p w14:paraId="7F37952B" w14:textId="77777777" w:rsidR="00C62296" w:rsidRDefault="00C62296">
      <w:pPr>
        <w:pStyle w:val="BodyText"/>
        <w:spacing w:before="58"/>
        <w:rPr>
          <w:sz w:val="60"/>
        </w:rPr>
      </w:pPr>
    </w:p>
    <w:p w14:paraId="7F37952C" w14:textId="77777777" w:rsidR="00C62296" w:rsidRDefault="00E6041C">
      <w:pPr>
        <w:pStyle w:val="Heading1"/>
        <w:numPr>
          <w:ilvl w:val="0"/>
          <w:numId w:val="2"/>
        </w:numPr>
        <w:tabs>
          <w:tab w:val="left" w:pos="2848"/>
        </w:tabs>
        <w:ind w:left="2848" w:hanging="600"/>
        <w:jc w:val="left"/>
      </w:pPr>
      <w:bookmarkStart w:id="19" w:name="3._SYSTEM_ANALYSIS"/>
      <w:bookmarkEnd w:id="19"/>
      <w:r>
        <w:t>SYSTEM</w:t>
      </w:r>
      <w:r>
        <w:rPr>
          <w:spacing w:val="-7"/>
        </w:rPr>
        <w:t xml:space="preserve"> </w:t>
      </w:r>
      <w:r>
        <w:rPr>
          <w:spacing w:val="-2"/>
        </w:rPr>
        <w:t>ANALYSIS</w:t>
      </w:r>
    </w:p>
    <w:p w14:paraId="7F37952D" w14:textId="77777777" w:rsidR="00C62296" w:rsidRDefault="00C62296">
      <w:pPr>
        <w:pStyle w:val="Heading1"/>
        <w:sectPr w:rsidR="00C62296">
          <w:pgSz w:w="11900" w:h="16850"/>
          <w:pgMar w:top="1940" w:right="850" w:bottom="940" w:left="1700" w:header="0" w:footer="749" w:gutter="0"/>
          <w:cols w:space="720"/>
        </w:sectPr>
      </w:pPr>
    </w:p>
    <w:p w14:paraId="7F37952E" w14:textId="77777777" w:rsidR="00C62296" w:rsidRDefault="00E6041C">
      <w:pPr>
        <w:pStyle w:val="Heading3"/>
        <w:numPr>
          <w:ilvl w:val="0"/>
          <w:numId w:val="1"/>
        </w:numPr>
        <w:tabs>
          <w:tab w:val="left" w:pos="2840"/>
        </w:tabs>
        <w:spacing w:before="69"/>
        <w:ind w:left="2840" w:hanging="400"/>
        <w:jc w:val="left"/>
      </w:pPr>
      <w:bookmarkStart w:id="20" w:name="3.__SYSTEM_ANALYSIS"/>
      <w:bookmarkEnd w:id="20"/>
      <w:r>
        <w:rPr>
          <w:spacing w:val="-2"/>
        </w:rPr>
        <w:lastRenderedPageBreak/>
        <w:t>SYSTEM</w:t>
      </w:r>
      <w:r>
        <w:rPr>
          <w:spacing w:val="-14"/>
        </w:rPr>
        <w:t xml:space="preserve"> </w:t>
      </w:r>
      <w:r>
        <w:rPr>
          <w:spacing w:val="-2"/>
        </w:rPr>
        <w:t>ANALYSIS</w:t>
      </w:r>
    </w:p>
    <w:p w14:paraId="7F37952F" w14:textId="77777777" w:rsidR="00C62296" w:rsidRDefault="00C62296">
      <w:pPr>
        <w:pStyle w:val="BodyText"/>
        <w:spacing w:before="319"/>
        <w:rPr>
          <w:b/>
          <w:sz w:val="32"/>
        </w:rPr>
      </w:pPr>
    </w:p>
    <w:p w14:paraId="7F379530" w14:textId="77777777" w:rsidR="00C62296" w:rsidRDefault="00E6041C">
      <w:pPr>
        <w:pStyle w:val="Heading4"/>
        <w:numPr>
          <w:ilvl w:val="1"/>
          <w:numId w:val="1"/>
        </w:numPr>
        <w:tabs>
          <w:tab w:val="left" w:pos="1328"/>
        </w:tabs>
        <w:ind w:left="1328" w:hanging="497"/>
        <w:jc w:val="left"/>
      </w:pPr>
      <w:bookmarkStart w:id="21" w:name="3.1__FUNCTIONAL_REQUIREMENTS"/>
      <w:bookmarkEnd w:id="21"/>
      <w:r>
        <w:rPr>
          <w:spacing w:val="-2"/>
        </w:rPr>
        <w:t>FUNCTIONAL</w:t>
      </w:r>
      <w:r>
        <w:rPr>
          <w:spacing w:val="-8"/>
        </w:rPr>
        <w:t xml:space="preserve"> </w:t>
      </w:r>
      <w:r>
        <w:rPr>
          <w:spacing w:val="-2"/>
        </w:rPr>
        <w:t>REQUIREMENTS</w:t>
      </w:r>
    </w:p>
    <w:p w14:paraId="7F379531" w14:textId="77777777" w:rsidR="00C62296" w:rsidRDefault="00E6041C">
      <w:pPr>
        <w:pStyle w:val="BodyText"/>
        <w:spacing w:before="279" w:line="360" w:lineRule="auto"/>
        <w:ind w:left="853" w:right="572"/>
        <w:jc w:val="both"/>
      </w:pPr>
      <w:r>
        <w:t>Functional requirements describe the core features and operations that the system must perform to achieve its intended purpose. In the Real-Time Organ &amp; Blood Availability System, several functionalities are implemented to ensure smooth interaction between hospitals, administrators, and patients.</w:t>
      </w:r>
    </w:p>
    <w:p w14:paraId="7F379532" w14:textId="77777777" w:rsidR="00C62296" w:rsidRDefault="00C62296">
      <w:pPr>
        <w:pStyle w:val="BodyText"/>
        <w:spacing w:before="5"/>
      </w:pPr>
    </w:p>
    <w:p w14:paraId="7F379533" w14:textId="77777777" w:rsidR="00C62296" w:rsidRDefault="00E6041C">
      <w:pPr>
        <w:pStyle w:val="BodyText"/>
        <w:spacing w:line="360" w:lineRule="auto"/>
        <w:ind w:left="853" w:right="571"/>
        <w:jc w:val="both"/>
      </w:pPr>
      <w:r>
        <w:t>One of the primary functionalities of the system is hospital registration. Hospitals that</w:t>
      </w:r>
      <w:r>
        <w:rPr>
          <w:spacing w:val="-1"/>
        </w:rPr>
        <w:t xml:space="preserve"> </w:t>
      </w:r>
      <w:r>
        <w:t>wish</w:t>
      </w:r>
      <w:r>
        <w:rPr>
          <w:spacing w:val="-1"/>
        </w:rPr>
        <w:t xml:space="preserve"> </w:t>
      </w:r>
      <w:r>
        <w:t>to</w:t>
      </w:r>
      <w:r>
        <w:rPr>
          <w:spacing w:val="-6"/>
        </w:rPr>
        <w:t xml:space="preserve"> </w:t>
      </w:r>
      <w:r>
        <w:t>participate in</w:t>
      </w:r>
      <w:r>
        <w:rPr>
          <w:spacing w:val="-1"/>
        </w:rPr>
        <w:t xml:space="preserve"> </w:t>
      </w:r>
      <w:r>
        <w:t>the</w:t>
      </w:r>
      <w:r>
        <w:rPr>
          <w:spacing w:val="-4"/>
        </w:rPr>
        <w:t xml:space="preserve"> </w:t>
      </w:r>
      <w:r>
        <w:t>system must</w:t>
      </w:r>
      <w:r>
        <w:rPr>
          <w:spacing w:val="-3"/>
        </w:rPr>
        <w:t xml:space="preserve"> </w:t>
      </w:r>
      <w:r>
        <w:t>create an</w:t>
      </w:r>
      <w:r>
        <w:rPr>
          <w:spacing w:val="-1"/>
        </w:rPr>
        <w:t xml:space="preserve"> </w:t>
      </w:r>
      <w:r>
        <w:t>account</w:t>
      </w:r>
      <w:r>
        <w:rPr>
          <w:spacing w:val="-1"/>
        </w:rPr>
        <w:t xml:space="preserve"> </w:t>
      </w:r>
      <w:r>
        <w:t>by</w:t>
      </w:r>
      <w:r>
        <w:rPr>
          <w:spacing w:val="-1"/>
        </w:rPr>
        <w:t xml:space="preserve"> </w:t>
      </w:r>
      <w:r>
        <w:t>providing</w:t>
      </w:r>
      <w:r>
        <w:rPr>
          <w:spacing w:val="-3"/>
        </w:rPr>
        <w:t xml:space="preserve"> </w:t>
      </w:r>
      <w:r>
        <w:t>relevant institutional information such as hospital name, address, contact details, and authorized personnel information. This registration process ensures that the platform contains accurate data from verified healthcare institutions.</w:t>
      </w:r>
    </w:p>
    <w:p w14:paraId="7F379534" w14:textId="77777777" w:rsidR="00C62296" w:rsidRDefault="00C62296">
      <w:pPr>
        <w:pStyle w:val="BodyText"/>
        <w:spacing w:before="4"/>
      </w:pPr>
    </w:p>
    <w:p w14:paraId="7F379535" w14:textId="77777777" w:rsidR="00C62296" w:rsidRDefault="00E6041C">
      <w:pPr>
        <w:pStyle w:val="BodyText"/>
        <w:spacing w:line="360" w:lineRule="auto"/>
        <w:ind w:left="853" w:right="572"/>
        <w:jc w:val="both"/>
      </w:pPr>
      <w:r>
        <w:t>After</w:t>
      </w:r>
      <w:r>
        <w:rPr>
          <w:spacing w:val="-8"/>
        </w:rPr>
        <w:t xml:space="preserve"> </w:t>
      </w:r>
      <w:r>
        <w:t>the</w:t>
      </w:r>
      <w:r>
        <w:rPr>
          <w:spacing w:val="-10"/>
        </w:rPr>
        <w:t xml:space="preserve"> </w:t>
      </w:r>
      <w:r>
        <w:t>hospital</w:t>
      </w:r>
      <w:r>
        <w:rPr>
          <w:spacing w:val="-9"/>
        </w:rPr>
        <w:t xml:space="preserve"> </w:t>
      </w:r>
      <w:r>
        <w:t>submits</w:t>
      </w:r>
      <w:r>
        <w:rPr>
          <w:spacing w:val="-11"/>
        </w:rPr>
        <w:t xml:space="preserve"> </w:t>
      </w:r>
      <w:r>
        <w:t>its</w:t>
      </w:r>
      <w:r>
        <w:rPr>
          <w:spacing w:val="-9"/>
        </w:rPr>
        <w:t xml:space="preserve"> </w:t>
      </w:r>
      <w:r>
        <w:t>registration</w:t>
      </w:r>
      <w:r>
        <w:rPr>
          <w:spacing w:val="-7"/>
        </w:rPr>
        <w:t xml:space="preserve"> </w:t>
      </w:r>
      <w:r>
        <w:t>request,</w:t>
      </w:r>
      <w:r>
        <w:rPr>
          <w:spacing w:val="-7"/>
        </w:rPr>
        <w:t xml:space="preserve"> </w:t>
      </w:r>
      <w:r>
        <w:t>the</w:t>
      </w:r>
      <w:r>
        <w:rPr>
          <w:spacing w:val="-10"/>
        </w:rPr>
        <w:t xml:space="preserve"> </w:t>
      </w:r>
      <w:r>
        <w:t>system</w:t>
      </w:r>
      <w:r>
        <w:rPr>
          <w:spacing w:val="-6"/>
        </w:rPr>
        <w:t xml:space="preserve"> </w:t>
      </w:r>
      <w:r>
        <w:t>administrator</w:t>
      </w:r>
      <w:r>
        <w:rPr>
          <w:spacing w:val="-10"/>
        </w:rPr>
        <w:t xml:space="preserve"> </w:t>
      </w:r>
      <w:r>
        <w:t>reviews the information before granting access. This process is referred to as admin authorization. The administrator verifies the authenticity of the hospital to ensure that</w:t>
      </w:r>
      <w:r>
        <w:rPr>
          <w:spacing w:val="-14"/>
        </w:rPr>
        <w:t xml:space="preserve"> </w:t>
      </w:r>
      <w:r>
        <w:t>only</w:t>
      </w:r>
      <w:r>
        <w:rPr>
          <w:spacing w:val="-14"/>
        </w:rPr>
        <w:t xml:space="preserve"> </w:t>
      </w:r>
      <w:r>
        <w:t>legitimate</w:t>
      </w:r>
      <w:r>
        <w:rPr>
          <w:spacing w:val="-15"/>
        </w:rPr>
        <w:t xml:space="preserve"> </w:t>
      </w:r>
      <w:r>
        <w:t>healthcare</w:t>
      </w:r>
      <w:r>
        <w:rPr>
          <w:spacing w:val="-13"/>
        </w:rPr>
        <w:t xml:space="preserve"> </w:t>
      </w:r>
      <w:r>
        <w:t>providers</w:t>
      </w:r>
      <w:r>
        <w:rPr>
          <w:spacing w:val="-9"/>
        </w:rPr>
        <w:t xml:space="preserve"> </w:t>
      </w:r>
      <w:r>
        <w:t>can</w:t>
      </w:r>
      <w:r>
        <w:rPr>
          <w:spacing w:val="-12"/>
        </w:rPr>
        <w:t xml:space="preserve"> </w:t>
      </w:r>
      <w:r>
        <w:t>access</w:t>
      </w:r>
      <w:r>
        <w:rPr>
          <w:spacing w:val="-11"/>
        </w:rPr>
        <w:t xml:space="preserve"> </w:t>
      </w:r>
      <w:r>
        <w:t>the</w:t>
      </w:r>
      <w:r>
        <w:rPr>
          <w:spacing w:val="-15"/>
        </w:rPr>
        <w:t xml:space="preserve"> </w:t>
      </w:r>
      <w:r>
        <w:t>system.</w:t>
      </w:r>
      <w:r>
        <w:rPr>
          <w:spacing w:val="-12"/>
        </w:rPr>
        <w:t xml:space="preserve"> </w:t>
      </w:r>
      <w:r>
        <w:t>Once</w:t>
      </w:r>
      <w:r>
        <w:rPr>
          <w:spacing w:val="-10"/>
        </w:rPr>
        <w:t xml:space="preserve"> </w:t>
      </w:r>
      <w:r>
        <w:t>approved,</w:t>
      </w:r>
      <w:r>
        <w:rPr>
          <w:spacing w:val="-12"/>
        </w:rPr>
        <w:t xml:space="preserve"> </w:t>
      </w:r>
      <w:r>
        <w:t>the hospital receives login credentials that allow authorized staff to update blood and organ availability information.</w:t>
      </w:r>
    </w:p>
    <w:p w14:paraId="7F379536" w14:textId="77777777" w:rsidR="00C62296" w:rsidRDefault="00C62296">
      <w:pPr>
        <w:pStyle w:val="BodyText"/>
        <w:spacing w:before="5"/>
      </w:pPr>
    </w:p>
    <w:p w14:paraId="7F379537" w14:textId="77777777" w:rsidR="00C62296" w:rsidRDefault="00E6041C">
      <w:pPr>
        <w:pStyle w:val="BodyText"/>
        <w:spacing w:line="360" w:lineRule="auto"/>
        <w:ind w:left="853" w:right="574"/>
        <w:jc w:val="both"/>
      </w:pPr>
      <w:r>
        <w:t>Another essential functionality of the system is the blood and organ availability update feature. Through this feature, hospital staff can update their inventory details regarding blood units and transplantable organs. Hospitals can add new records whenever blood donations are received or when organs become available for transplantation. They can also update the quantity of available blood units and remove expired or used resources from the system.</w:t>
      </w:r>
    </w:p>
    <w:p w14:paraId="7F379538" w14:textId="77777777" w:rsidR="00C62296" w:rsidRDefault="00C62296">
      <w:pPr>
        <w:pStyle w:val="BodyText"/>
        <w:spacing w:before="5"/>
      </w:pPr>
    </w:p>
    <w:p w14:paraId="7F379539" w14:textId="77777777" w:rsidR="00C62296" w:rsidRDefault="00E6041C">
      <w:pPr>
        <w:pStyle w:val="BodyText"/>
        <w:spacing w:line="360" w:lineRule="auto"/>
        <w:ind w:left="853" w:right="575"/>
        <w:jc w:val="both"/>
      </w:pPr>
      <w:r>
        <w:t>The patient search functionality allows users to locate specific medical resources quickly. Patients or healthcare providers can search the system for a particular blood group or organ type. The system retrieves relevant information from the database and displays hospitals where the required resource is available. This functionality significantly reduces the time required to locate life-saving medical resources during emergencies.</w:t>
      </w:r>
    </w:p>
    <w:p w14:paraId="7F37953A" w14:textId="77777777" w:rsidR="00C62296" w:rsidRDefault="00C62296">
      <w:pPr>
        <w:pStyle w:val="BodyText"/>
        <w:spacing w:line="360" w:lineRule="auto"/>
        <w:jc w:val="both"/>
        <w:sectPr w:rsidR="00C62296">
          <w:pgSz w:w="11900" w:h="16850"/>
          <w:pgMar w:top="1320" w:right="850" w:bottom="940" w:left="1700" w:header="0" w:footer="749" w:gutter="0"/>
          <w:cols w:space="720"/>
        </w:sectPr>
      </w:pPr>
    </w:p>
    <w:p w14:paraId="7F37953B" w14:textId="77777777" w:rsidR="00C62296" w:rsidRDefault="00E6041C">
      <w:pPr>
        <w:pStyle w:val="BodyText"/>
        <w:spacing w:before="67" w:line="360" w:lineRule="auto"/>
        <w:ind w:left="853" w:right="572"/>
        <w:jc w:val="both"/>
      </w:pPr>
      <w:r>
        <w:lastRenderedPageBreak/>
        <w:t>Another</w:t>
      </w:r>
      <w:r>
        <w:rPr>
          <w:spacing w:val="-12"/>
        </w:rPr>
        <w:t xml:space="preserve"> </w:t>
      </w:r>
      <w:r>
        <w:t>important</w:t>
      </w:r>
      <w:r>
        <w:rPr>
          <w:spacing w:val="-9"/>
        </w:rPr>
        <w:t xml:space="preserve"> </w:t>
      </w:r>
      <w:r>
        <w:t>feature</w:t>
      </w:r>
      <w:r>
        <w:rPr>
          <w:spacing w:val="-12"/>
        </w:rPr>
        <w:t xml:space="preserve"> </w:t>
      </w:r>
      <w:r>
        <w:t>of</w:t>
      </w:r>
      <w:r>
        <w:rPr>
          <w:spacing w:val="-10"/>
        </w:rPr>
        <w:t xml:space="preserve"> </w:t>
      </w:r>
      <w:r>
        <w:t>the</w:t>
      </w:r>
      <w:r>
        <w:rPr>
          <w:spacing w:val="-10"/>
        </w:rPr>
        <w:t xml:space="preserve"> </w:t>
      </w:r>
      <w:r>
        <w:t>system</w:t>
      </w:r>
      <w:r>
        <w:rPr>
          <w:spacing w:val="-9"/>
        </w:rPr>
        <w:t xml:space="preserve"> </w:t>
      </w:r>
      <w:r>
        <w:t>is</w:t>
      </w:r>
      <w:r>
        <w:rPr>
          <w:spacing w:val="-9"/>
        </w:rPr>
        <w:t xml:space="preserve"> </w:t>
      </w:r>
      <w:r>
        <w:t>the</w:t>
      </w:r>
      <w:r>
        <w:rPr>
          <w:spacing w:val="-10"/>
        </w:rPr>
        <w:t xml:space="preserve"> </w:t>
      </w:r>
      <w:r>
        <w:t>notification</w:t>
      </w:r>
      <w:r>
        <w:rPr>
          <w:spacing w:val="-7"/>
        </w:rPr>
        <w:t xml:space="preserve"> </w:t>
      </w:r>
      <w:r>
        <w:t>system.</w:t>
      </w:r>
      <w:r>
        <w:rPr>
          <w:spacing w:val="-7"/>
        </w:rPr>
        <w:t xml:space="preserve"> </w:t>
      </w:r>
      <w:r>
        <w:t>This</w:t>
      </w:r>
      <w:r>
        <w:rPr>
          <w:spacing w:val="-11"/>
        </w:rPr>
        <w:t xml:space="preserve"> </w:t>
      </w:r>
      <w:r>
        <w:t>component helps</w:t>
      </w:r>
      <w:r>
        <w:rPr>
          <w:spacing w:val="-12"/>
        </w:rPr>
        <w:t xml:space="preserve"> </w:t>
      </w:r>
      <w:r>
        <w:t>ensure</w:t>
      </w:r>
      <w:r>
        <w:rPr>
          <w:spacing w:val="-14"/>
        </w:rPr>
        <w:t xml:space="preserve"> </w:t>
      </w:r>
      <w:r>
        <w:t>timely</w:t>
      </w:r>
      <w:r>
        <w:rPr>
          <w:spacing w:val="-15"/>
        </w:rPr>
        <w:t xml:space="preserve"> </w:t>
      </w:r>
      <w:r>
        <w:t>communication</w:t>
      </w:r>
      <w:r>
        <w:rPr>
          <w:spacing w:val="-13"/>
        </w:rPr>
        <w:t xml:space="preserve"> </w:t>
      </w:r>
      <w:r>
        <w:t>between</w:t>
      </w:r>
      <w:r>
        <w:rPr>
          <w:spacing w:val="-10"/>
        </w:rPr>
        <w:t xml:space="preserve"> </w:t>
      </w:r>
      <w:r>
        <w:t>hospitals</w:t>
      </w:r>
      <w:r>
        <w:rPr>
          <w:spacing w:val="-15"/>
        </w:rPr>
        <w:t xml:space="preserve"> </w:t>
      </w:r>
      <w:r>
        <w:t>and</w:t>
      </w:r>
      <w:r>
        <w:rPr>
          <w:spacing w:val="-15"/>
        </w:rPr>
        <w:t xml:space="preserve"> </w:t>
      </w:r>
      <w:r>
        <w:t>users.</w:t>
      </w:r>
      <w:r>
        <w:rPr>
          <w:spacing w:val="-15"/>
        </w:rPr>
        <w:t xml:space="preserve"> </w:t>
      </w:r>
      <w:r>
        <w:t>Notifications</w:t>
      </w:r>
      <w:r>
        <w:rPr>
          <w:spacing w:val="-12"/>
        </w:rPr>
        <w:t xml:space="preserve"> </w:t>
      </w:r>
      <w:r>
        <w:t>may be generated when hospitals update resource availability, when blood units are nearing expiration, or when a patient request has been approved. These notifications</w:t>
      </w:r>
      <w:r>
        <w:rPr>
          <w:spacing w:val="-6"/>
        </w:rPr>
        <w:t xml:space="preserve"> </w:t>
      </w:r>
      <w:r>
        <w:t>improve</w:t>
      </w:r>
      <w:r>
        <w:rPr>
          <w:spacing w:val="-5"/>
        </w:rPr>
        <w:t xml:space="preserve"> </w:t>
      </w:r>
      <w:r>
        <w:t>responsiveness</w:t>
      </w:r>
      <w:r>
        <w:rPr>
          <w:spacing w:val="-1"/>
        </w:rPr>
        <w:t xml:space="preserve"> </w:t>
      </w:r>
      <w:r>
        <w:t>and</w:t>
      </w:r>
      <w:r>
        <w:rPr>
          <w:spacing w:val="-4"/>
        </w:rPr>
        <w:t xml:space="preserve"> </w:t>
      </w:r>
      <w:r>
        <w:t>ensure that</w:t>
      </w:r>
      <w:r>
        <w:rPr>
          <w:spacing w:val="-3"/>
        </w:rPr>
        <w:t xml:space="preserve"> </w:t>
      </w:r>
      <w:r>
        <w:t>users</w:t>
      </w:r>
      <w:r>
        <w:rPr>
          <w:spacing w:val="-4"/>
        </w:rPr>
        <w:t xml:space="preserve"> </w:t>
      </w:r>
      <w:r>
        <w:t>receive timely</w:t>
      </w:r>
      <w:r>
        <w:rPr>
          <w:spacing w:val="-4"/>
        </w:rPr>
        <w:t xml:space="preserve"> </w:t>
      </w:r>
      <w:r>
        <w:t>updates.</w:t>
      </w:r>
    </w:p>
    <w:p w14:paraId="7F37953C" w14:textId="77777777" w:rsidR="00C62296" w:rsidRDefault="00C62296">
      <w:pPr>
        <w:pStyle w:val="BodyText"/>
        <w:spacing w:before="3"/>
      </w:pPr>
    </w:p>
    <w:p w14:paraId="7F37953D" w14:textId="77777777" w:rsidR="00C62296" w:rsidRDefault="00E6041C">
      <w:pPr>
        <w:pStyle w:val="BodyText"/>
        <w:spacing w:line="360" w:lineRule="auto"/>
        <w:ind w:left="853" w:right="577"/>
        <w:jc w:val="both"/>
      </w:pPr>
      <w:r>
        <w:t>Together, these functionalities form the foundation of the Real-Time Organ &amp; Blood Availability System and enable efficient coordination between healthcare institutions and patients.</w:t>
      </w:r>
    </w:p>
    <w:p w14:paraId="7F37953E" w14:textId="77777777" w:rsidR="00C62296" w:rsidRDefault="00C62296">
      <w:pPr>
        <w:pStyle w:val="BodyText"/>
        <w:spacing w:before="6"/>
      </w:pPr>
    </w:p>
    <w:p w14:paraId="7F37953F" w14:textId="77777777" w:rsidR="00C62296" w:rsidRDefault="00E6041C">
      <w:pPr>
        <w:pStyle w:val="Heading8"/>
        <w:numPr>
          <w:ilvl w:val="2"/>
          <w:numId w:val="1"/>
        </w:numPr>
        <w:tabs>
          <w:tab w:val="left" w:pos="1455"/>
        </w:tabs>
        <w:spacing w:before="1"/>
        <w:ind w:left="1455" w:hanging="604"/>
      </w:pPr>
      <w:bookmarkStart w:id="22" w:name="3.1.1_Data_Collection"/>
      <w:bookmarkEnd w:id="22"/>
      <w:r>
        <w:t>Data</w:t>
      </w:r>
      <w:r>
        <w:rPr>
          <w:spacing w:val="-14"/>
        </w:rPr>
        <w:t xml:space="preserve"> </w:t>
      </w:r>
      <w:r>
        <w:rPr>
          <w:spacing w:val="-2"/>
        </w:rPr>
        <w:t>Collection</w:t>
      </w:r>
    </w:p>
    <w:p w14:paraId="7F379540" w14:textId="77777777" w:rsidR="00C62296" w:rsidRDefault="00C62296">
      <w:pPr>
        <w:pStyle w:val="BodyText"/>
        <w:spacing w:before="249"/>
        <w:rPr>
          <w:b/>
        </w:rPr>
      </w:pPr>
    </w:p>
    <w:p w14:paraId="7F379541" w14:textId="77777777" w:rsidR="00C62296" w:rsidRDefault="00E6041C">
      <w:pPr>
        <w:pStyle w:val="BodyText"/>
        <w:spacing w:line="360" w:lineRule="auto"/>
        <w:ind w:left="853" w:right="574"/>
        <w:jc w:val="both"/>
      </w:pPr>
      <w:r>
        <w:t>Data collection is an important process in the Real-Time Organ &amp; Blood Availability System. The system collects relevant healthcare resource information from participating hospitals in order to maintain an updated database of available blood units and organs.</w:t>
      </w:r>
    </w:p>
    <w:p w14:paraId="7F379542" w14:textId="77777777" w:rsidR="00C62296" w:rsidRDefault="00C62296">
      <w:pPr>
        <w:pStyle w:val="BodyText"/>
        <w:spacing w:before="3"/>
      </w:pPr>
    </w:p>
    <w:p w14:paraId="7F379543" w14:textId="77777777" w:rsidR="00C62296" w:rsidRDefault="00E6041C">
      <w:pPr>
        <w:pStyle w:val="BodyText"/>
        <w:spacing w:line="360" w:lineRule="auto"/>
        <w:ind w:left="853" w:right="574"/>
        <w:jc w:val="both"/>
      </w:pPr>
      <w:r>
        <w:t>Hospitals provide essential data through the web interface developed using React.js. Authorized hospital staff log into the system and manually enter information regarding their available resources. The system allows hospital administrators to input various types of data including blood unit details, organ availability information, and hospital contact details.</w:t>
      </w:r>
    </w:p>
    <w:p w14:paraId="7F379544" w14:textId="77777777" w:rsidR="00C62296" w:rsidRDefault="00C62296">
      <w:pPr>
        <w:pStyle w:val="BodyText"/>
        <w:spacing w:before="6"/>
      </w:pPr>
    </w:p>
    <w:p w14:paraId="7F379545" w14:textId="77777777" w:rsidR="00C62296" w:rsidRDefault="00E6041C">
      <w:pPr>
        <w:pStyle w:val="BodyText"/>
        <w:spacing w:line="360" w:lineRule="auto"/>
        <w:ind w:left="853" w:right="575"/>
        <w:jc w:val="both"/>
      </w:pPr>
      <w:r>
        <w:t xml:space="preserve">The collected data includes blood unit information, such as the blood group, quantity of available units, and the date of collection. This information helps the system maintain accurate records of blood bank inventories across different </w:t>
      </w:r>
      <w:r>
        <w:rPr>
          <w:spacing w:val="-2"/>
        </w:rPr>
        <w:t>hospitals.</w:t>
      </w:r>
    </w:p>
    <w:p w14:paraId="7F379546" w14:textId="77777777" w:rsidR="00C62296" w:rsidRDefault="00C62296">
      <w:pPr>
        <w:pStyle w:val="BodyText"/>
        <w:spacing w:before="5"/>
      </w:pPr>
    </w:p>
    <w:p w14:paraId="7F379547" w14:textId="77777777" w:rsidR="00C62296" w:rsidRDefault="00E6041C">
      <w:pPr>
        <w:pStyle w:val="BodyText"/>
        <w:spacing w:line="360" w:lineRule="auto"/>
        <w:ind w:left="853" w:right="573"/>
        <w:jc w:val="both"/>
      </w:pPr>
      <w:r>
        <w:t>In addition to blood data, hospitals also provide organ availability information. This includes details regarding transplantable organs that may be available for patients awaiting transplantation. Such information helps healthcare providers quickly identify suitable transplant opportunities.</w:t>
      </w:r>
    </w:p>
    <w:p w14:paraId="7F379548" w14:textId="77777777" w:rsidR="00C62296" w:rsidRDefault="00C62296">
      <w:pPr>
        <w:pStyle w:val="BodyText"/>
        <w:spacing w:before="2"/>
      </w:pPr>
    </w:p>
    <w:p w14:paraId="7F379549" w14:textId="77777777" w:rsidR="00C62296" w:rsidRDefault="00E6041C">
      <w:pPr>
        <w:pStyle w:val="BodyText"/>
        <w:spacing w:before="1" w:line="360" w:lineRule="auto"/>
        <w:ind w:left="853" w:right="573"/>
        <w:jc w:val="both"/>
      </w:pPr>
      <w:r>
        <w:t>Another important type of data collected by the system is blood unit expiry dates. Since blood units have a limited storage period, it is important to track their expiration dates.</w:t>
      </w:r>
    </w:p>
    <w:p w14:paraId="7F37954A" w14:textId="77777777" w:rsidR="00C62296" w:rsidRDefault="00C62296">
      <w:pPr>
        <w:pStyle w:val="BodyText"/>
        <w:spacing w:line="360" w:lineRule="auto"/>
        <w:jc w:val="both"/>
        <w:sectPr w:rsidR="00C62296">
          <w:pgSz w:w="11900" w:h="16850"/>
          <w:pgMar w:top="1260" w:right="850" w:bottom="940" w:left="1700" w:header="0" w:footer="749" w:gutter="0"/>
          <w:cols w:space="720"/>
        </w:sectPr>
      </w:pPr>
    </w:p>
    <w:p w14:paraId="7F37954B" w14:textId="77777777" w:rsidR="00C62296" w:rsidRDefault="00E6041C">
      <w:pPr>
        <w:pStyle w:val="Heading8"/>
        <w:numPr>
          <w:ilvl w:val="2"/>
          <w:numId w:val="1"/>
        </w:numPr>
        <w:tabs>
          <w:tab w:val="left" w:pos="1455"/>
        </w:tabs>
        <w:spacing w:before="78"/>
        <w:ind w:left="1455" w:hanging="604"/>
      </w:pPr>
      <w:bookmarkStart w:id="23" w:name="3.1.2_Data_Preprocessing"/>
      <w:bookmarkEnd w:id="23"/>
      <w:r>
        <w:lastRenderedPageBreak/>
        <w:t>Data</w:t>
      </w:r>
      <w:r>
        <w:rPr>
          <w:spacing w:val="-14"/>
        </w:rPr>
        <w:t xml:space="preserve"> </w:t>
      </w:r>
      <w:r>
        <w:rPr>
          <w:spacing w:val="-2"/>
        </w:rPr>
        <w:t>Preprocessing</w:t>
      </w:r>
    </w:p>
    <w:p w14:paraId="7F37954C" w14:textId="77777777" w:rsidR="00C62296" w:rsidRDefault="00C62296">
      <w:pPr>
        <w:pStyle w:val="BodyText"/>
        <w:spacing w:before="4"/>
        <w:rPr>
          <w:b/>
        </w:rPr>
      </w:pPr>
    </w:p>
    <w:p w14:paraId="7F37954D" w14:textId="77777777" w:rsidR="00C62296" w:rsidRDefault="00E6041C">
      <w:pPr>
        <w:pStyle w:val="BodyText"/>
        <w:spacing w:before="1" w:line="360" w:lineRule="auto"/>
        <w:ind w:left="829" w:right="572"/>
        <w:jc w:val="both"/>
      </w:pPr>
      <w:r>
        <w:t xml:space="preserve">Data preprocessing is an important stage in preparing raw information before it is used within the system. In the proposed system, </w:t>
      </w:r>
      <w:proofErr w:type="spellStart"/>
      <w:r>
        <w:t>LifeLink</w:t>
      </w:r>
      <w:proofErr w:type="spellEnd"/>
      <w:r>
        <w:t xml:space="preserve"> – Real-Time Organ &amp; Blood Availability Intelligence Monitoring System, information is collected from different sources such as hospitals, blood banks, and registered donors. Since the collected data may contain errors, inconsistencies, or incomplete fields, it must be processed carefully before being stored in the database. The purpose of data preprocessing</w:t>
      </w:r>
      <w:r>
        <w:rPr>
          <w:spacing w:val="-2"/>
        </w:rPr>
        <w:t xml:space="preserve"> </w:t>
      </w:r>
      <w:r>
        <w:t>is</w:t>
      </w:r>
      <w:r>
        <w:rPr>
          <w:spacing w:val="-4"/>
        </w:rPr>
        <w:t xml:space="preserve"> </w:t>
      </w:r>
      <w:r>
        <w:t>to</w:t>
      </w:r>
      <w:r>
        <w:rPr>
          <w:spacing w:val="-4"/>
        </w:rPr>
        <w:t xml:space="preserve"> </w:t>
      </w:r>
      <w:r>
        <w:t>improve</w:t>
      </w:r>
      <w:r>
        <w:rPr>
          <w:spacing w:val="-5"/>
        </w:rPr>
        <w:t xml:space="preserve"> </w:t>
      </w:r>
      <w:r>
        <w:t>the</w:t>
      </w:r>
      <w:r>
        <w:rPr>
          <w:spacing w:val="-5"/>
        </w:rPr>
        <w:t xml:space="preserve"> </w:t>
      </w:r>
      <w:r>
        <w:t>quality, accuracy, and</w:t>
      </w:r>
      <w:r>
        <w:rPr>
          <w:spacing w:val="-4"/>
        </w:rPr>
        <w:t xml:space="preserve"> </w:t>
      </w:r>
      <w:r>
        <w:t>reliability</w:t>
      </w:r>
      <w:r>
        <w:rPr>
          <w:spacing w:val="-4"/>
        </w:rPr>
        <w:t xml:space="preserve"> </w:t>
      </w:r>
      <w:r>
        <w:t>of</w:t>
      </w:r>
      <w:r>
        <w:rPr>
          <w:spacing w:val="-3"/>
        </w:rPr>
        <w:t xml:space="preserve"> </w:t>
      </w:r>
      <w:r>
        <w:t>the</w:t>
      </w:r>
      <w:r>
        <w:rPr>
          <w:spacing w:val="-5"/>
        </w:rPr>
        <w:t xml:space="preserve"> </w:t>
      </w:r>
      <w:r>
        <w:t>data</w:t>
      </w:r>
      <w:r>
        <w:rPr>
          <w:spacing w:val="-3"/>
        </w:rPr>
        <w:t xml:space="preserve"> </w:t>
      </w:r>
      <w:r>
        <w:t>so</w:t>
      </w:r>
      <w:r>
        <w:rPr>
          <w:spacing w:val="-4"/>
        </w:rPr>
        <w:t xml:space="preserve"> </w:t>
      </w:r>
      <w:r>
        <w:t>that the system can effectively provide real-time information regarding the availability of organs and blood units.</w:t>
      </w:r>
    </w:p>
    <w:p w14:paraId="7F37954E" w14:textId="77777777" w:rsidR="00C62296" w:rsidRDefault="00C62296">
      <w:pPr>
        <w:pStyle w:val="BodyText"/>
        <w:spacing w:before="3"/>
      </w:pPr>
    </w:p>
    <w:p w14:paraId="7F37954F" w14:textId="77777777" w:rsidR="00C62296" w:rsidRDefault="00E6041C">
      <w:pPr>
        <w:pStyle w:val="BodyText"/>
        <w:spacing w:before="1" w:line="360" w:lineRule="auto"/>
        <w:ind w:left="831" w:right="573" w:hanging="3"/>
        <w:jc w:val="both"/>
      </w:pPr>
      <w:r>
        <w:t>The first step in preprocessing involves cleaning the collected data. Data cleaning focuses</w:t>
      </w:r>
      <w:r>
        <w:rPr>
          <w:spacing w:val="-10"/>
        </w:rPr>
        <w:t xml:space="preserve"> </w:t>
      </w:r>
      <w:r>
        <w:t>on</w:t>
      </w:r>
      <w:r>
        <w:rPr>
          <w:spacing w:val="-10"/>
        </w:rPr>
        <w:t xml:space="preserve"> </w:t>
      </w:r>
      <w:r>
        <w:t>identifying</w:t>
      </w:r>
      <w:r>
        <w:rPr>
          <w:spacing w:val="-10"/>
        </w:rPr>
        <w:t xml:space="preserve"> </w:t>
      </w:r>
      <w:r>
        <w:t>and</w:t>
      </w:r>
      <w:r>
        <w:rPr>
          <w:spacing w:val="-13"/>
        </w:rPr>
        <w:t xml:space="preserve"> </w:t>
      </w:r>
      <w:r>
        <w:t>correcting</w:t>
      </w:r>
      <w:r>
        <w:rPr>
          <w:spacing w:val="-10"/>
        </w:rPr>
        <w:t xml:space="preserve"> </w:t>
      </w:r>
      <w:r>
        <w:t>inaccurate</w:t>
      </w:r>
      <w:r>
        <w:rPr>
          <w:spacing w:val="-11"/>
        </w:rPr>
        <w:t xml:space="preserve"> </w:t>
      </w:r>
      <w:r>
        <w:t>or</w:t>
      </w:r>
      <w:r>
        <w:rPr>
          <w:spacing w:val="-9"/>
        </w:rPr>
        <w:t xml:space="preserve"> </w:t>
      </w:r>
      <w:r>
        <w:t>inconsistent</w:t>
      </w:r>
      <w:r>
        <w:rPr>
          <w:spacing w:val="-12"/>
        </w:rPr>
        <w:t xml:space="preserve"> </w:t>
      </w:r>
      <w:r>
        <w:t>records.</w:t>
      </w:r>
      <w:r>
        <w:rPr>
          <w:spacing w:val="-10"/>
        </w:rPr>
        <w:t xml:space="preserve"> </w:t>
      </w:r>
      <w:r>
        <w:t>During</w:t>
      </w:r>
      <w:r>
        <w:rPr>
          <w:spacing w:val="-10"/>
        </w:rPr>
        <w:t xml:space="preserve"> </w:t>
      </w:r>
      <w:r>
        <w:t>the registration and data entry process, the system validates the information provided by users to ensure correctness. For example, blood group values must follow a standard format such as A+, A−, B+, B−, O+, O−, AB+, and AB−. Any incorrect or invalid entries are either corrected or rejected by the system. In addition, duplicate</w:t>
      </w:r>
      <w:r>
        <w:rPr>
          <w:spacing w:val="-9"/>
        </w:rPr>
        <w:t xml:space="preserve"> </w:t>
      </w:r>
      <w:r>
        <w:t>records</w:t>
      </w:r>
      <w:r>
        <w:rPr>
          <w:spacing w:val="-7"/>
        </w:rPr>
        <w:t xml:space="preserve"> </w:t>
      </w:r>
      <w:r>
        <w:t>may</w:t>
      </w:r>
      <w:r>
        <w:rPr>
          <w:spacing w:val="-9"/>
        </w:rPr>
        <w:t xml:space="preserve"> </w:t>
      </w:r>
      <w:r>
        <w:t>occur</w:t>
      </w:r>
      <w:r>
        <w:rPr>
          <w:spacing w:val="-8"/>
        </w:rPr>
        <w:t xml:space="preserve"> </w:t>
      </w:r>
      <w:r>
        <w:t>when</w:t>
      </w:r>
      <w:r>
        <w:rPr>
          <w:spacing w:val="-7"/>
        </w:rPr>
        <w:t xml:space="preserve"> </w:t>
      </w:r>
      <w:r>
        <w:t>hospitals</w:t>
      </w:r>
      <w:r>
        <w:rPr>
          <w:spacing w:val="-9"/>
        </w:rPr>
        <w:t xml:space="preserve"> </w:t>
      </w:r>
      <w:r>
        <w:t>or</w:t>
      </w:r>
      <w:r>
        <w:rPr>
          <w:spacing w:val="-9"/>
        </w:rPr>
        <w:t xml:space="preserve"> </w:t>
      </w:r>
      <w:r>
        <w:t>donors</w:t>
      </w:r>
      <w:r>
        <w:rPr>
          <w:spacing w:val="-9"/>
        </w:rPr>
        <w:t xml:space="preserve"> </w:t>
      </w:r>
      <w:r>
        <w:t>submit</w:t>
      </w:r>
      <w:r>
        <w:rPr>
          <w:spacing w:val="-9"/>
        </w:rPr>
        <w:t xml:space="preserve"> </w:t>
      </w:r>
      <w:r>
        <w:t>the</w:t>
      </w:r>
      <w:r>
        <w:rPr>
          <w:spacing w:val="-9"/>
        </w:rPr>
        <w:t xml:space="preserve"> </w:t>
      </w:r>
      <w:r>
        <w:t>same</w:t>
      </w:r>
      <w:r>
        <w:rPr>
          <w:spacing w:val="-8"/>
        </w:rPr>
        <w:t xml:space="preserve"> </w:t>
      </w:r>
      <w:r>
        <w:t>information more than once. These duplicate entries are detected and removed to maintain the integrity and accuracy of the database.</w:t>
      </w:r>
    </w:p>
    <w:p w14:paraId="7F379550" w14:textId="77777777" w:rsidR="00C62296" w:rsidRDefault="00C62296">
      <w:pPr>
        <w:pStyle w:val="BodyText"/>
        <w:spacing w:before="6"/>
      </w:pPr>
    </w:p>
    <w:p w14:paraId="7F379551" w14:textId="77777777" w:rsidR="00C62296" w:rsidRDefault="00E6041C">
      <w:pPr>
        <w:pStyle w:val="BodyText"/>
        <w:spacing w:line="360" w:lineRule="auto"/>
        <w:ind w:left="829" w:right="574"/>
        <w:jc w:val="both"/>
      </w:pPr>
      <w:r>
        <w:t>Another important aspect of preprocessing is handling missing data. Sometimes users may leave certain fields empty during registration or when updating availability information. The system manages such situations by marking critical fields as mandatory and prompting the user to complete them before the data is stored.</w:t>
      </w:r>
      <w:r>
        <w:rPr>
          <w:spacing w:val="-2"/>
        </w:rPr>
        <w:t xml:space="preserve"> </w:t>
      </w:r>
      <w:r>
        <w:t>If</w:t>
      </w:r>
      <w:r>
        <w:rPr>
          <w:spacing w:val="-1"/>
        </w:rPr>
        <w:t xml:space="preserve"> </w:t>
      </w:r>
      <w:r>
        <w:t>some</w:t>
      </w:r>
      <w:r>
        <w:rPr>
          <w:spacing w:val="-5"/>
        </w:rPr>
        <w:t xml:space="preserve"> </w:t>
      </w:r>
      <w:r>
        <w:t>optional</w:t>
      </w:r>
      <w:r>
        <w:rPr>
          <w:spacing w:val="-2"/>
        </w:rPr>
        <w:t xml:space="preserve"> </w:t>
      </w:r>
      <w:r>
        <w:t>fields</w:t>
      </w:r>
      <w:r>
        <w:rPr>
          <w:spacing w:val="-4"/>
        </w:rPr>
        <w:t xml:space="preserve"> </w:t>
      </w:r>
      <w:r>
        <w:t>remain</w:t>
      </w:r>
      <w:r>
        <w:rPr>
          <w:spacing w:val="-2"/>
        </w:rPr>
        <w:t xml:space="preserve"> </w:t>
      </w:r>
      <w:r>
        <w:t>empty, the</w:t>
      </w:r>
      <w:r>
        <w:rPr>
          <w:spacing w:val="-5"/>
        </w:rPr>
        <w:t xml:space="preserve"> </w:t>
      </w:r>
      <w:r>
        <w:t>system</w:t>
      </w:r>
      <w:r>
        <w:rPr>
          <w:spacing w:val="-2"/>
        </w:rPr>
        <w:t xml:space="preserve"> </w:t>
      </w:r>
      <w:r>
        <w:t>may</w:t>
      </w:r>
      <w:r>
        <w:rPr>
          <w:spacing w:val="-2"/>
        </w:rPr>
        <w:t xml:space="preserve"> </w:t>
      </w:r>
      <w:r>
        <w:t>assign</w:t>
      </w:r>
      <w:r>
        <w:rPr>
          <w:spacing w:val="-2"/>
        </w:rPr>
        <w:t xml:space="preserve"> </w:t>
      </w:r>
      <w:r>
        <w:t>default</w:t>
      </w:r>
      <w:r>
        <w:rPr>
          <w:spacing w:val="-2"/>
        </w:rPr>
        <w:t xml:space="preserve"> </w:t>
      </w:r>
      <w:r>
        <w:t>values or</w:t>
      </w:r>
      <w:r>
        <w:rPr>
          <w:spacing w:val="-8"/>
        </w:rPr>
        <w:t xml:space="preserve"> </w:t>
      </w:r>
      <w:r>
        <w:t>temporarily</w:t>
      </w:r>
      <w:r>
        <w:rPr>
          <w:spacing w:val="-4"/>
        </w:rPr>
        <w:t xml:space="preserve"> </w:t>
      </w:r>
      <w:r>
        <w:t>store</w:t>
      </w:r>
      <w:r>
        <w:rPr>
          <w:spacing w:val="-5"/>
        </w:rPr>
        <w:t xml:space="preserve"> </w:t>
      </w:r>
      <w:r>
        <w:t>the</w:t>
      </w:r>
      <w:r>
        <w:rPr>
          <w:spacing w:val="-8"/>
        </w:rPr>
        <w:t xml:space="preserve"> </w:t>
      </w:r>
      <w:r>
        <w:t>available</w:t>
      </w:r>
      <w:r>
        <w:rPr>
          <w:spacing w:val="-5"/>
        </w:rPr>
        <w:t xml:space="preserve"> </w:t>
      </w:r>
      <w:r>
        <w:t>information</w:t>
      </w:r>
      <w:r>
        <w:rPr>
          <w:spacing w:val="-4"/>
        </w:rPr>
        <w:t xml:space="preserve"> </w:t>
      </w:r>
      <w:r>
        <w:t>until</w:t>
      </w:r>
      <w:r>
        <w:rPr>
          <w:spacing w:val="-6"/>
        </w:rPr>
        <w:t xml:space="preserve"> </w:t>
      </w:r>
      <w:r>
        <w:t>the</w:t>
      </w:r>
      <w:r>
        <w:rPr>
          <w:spacing w:val="-5"/>
        </w:rPr>
        <w:t xml:space="preserve"> </w:t>
      </w:r>
      <w:r>
        <w:t>missing</w:t>
      </w:r>
      <w:r>
        <w:rPr>
          <w:spacing w:val="-4"/>
        </w:rPr>
        <w:t xml:space="preserve"> </w:t>
      </w:r>
      <w:r>
        <w:t>details</w:t>
      </w:r>
      <w:r>
        <w:rPr>
          <w:spacing w:val="-7"/>
        </w:rPr>
        <w:t xml:space="preserve"> </w:t>
      </w:r>
      <w:r>
        <w:t>are</w:t>
      </w:r>
      <w:r>
        <w:rPr>
          <w:spacing w:val="-3"/>
        </w:rPr>
        <w:t xml:space="preserve"> </w:t>
      </w:r>
      <w:r>
        <w:t>updated. This</w:t>
      </w:r>
      <w:r>
        <w:rPr>
          <w:spacing w:val="-14"/>
        </w:rPr>
        <w:t xml:space="preserve"> </w:t>
      </w:r>
      <w:r>
        <w:t>approach</w:t>
      </w:r>
      <w:r>
        <w:rPr>
          <w:spacing w:val="-10"/>
        </w:rPr>
        <w:t xml:space="preserve"> </w:t>
      </w:r>
      <w:r>
        <w:t>helps</w:t>
      </w:r>
      <w:r>
        <w:rPr>
          <w:spacing w:val="-12"/>
        </w:rPr>
        <w:t xml:space="preserve"> </w:t>
      </w:r>
      <w:r>
        <w:t>maintain</w:t>
      </w:r>
      <w:r>
        <w:rPr>
          <w:spacing w:val="-12"/>
        </w:rPr>
        <w:t xml:space="preserve"> </w:t>
      </w:r>
      <w:r>
        <w:t>the</w:t>
      </w:r>
      <w:r>
        <w:rPr>
          <w:spacing w:val="-13"/>
        </w:rPr>
        <w:t xml:space="preserve"> </w:t>
      </w:r>
      <w:r>
        <w:t>completeness</w:t>
      </w:r>
      <w:r>
        <w:rPr>
          <w:spacing w:val="-9"/>
        </w:rPr>
        <w:t xml:space="preserve"> </w:t>
      </w:r>
      <w:r>
        <w:t>and</w:t>
      </w:r>
      <w:r>
        <w:rPr>
          <w:spacing w:val="-10"/>
        </w:rPr>
        <w:t xml:space="preserve"> </w:t>
      </w:r>
      <w:r>
        <w:t>reliability</w:t>
      </w:r>
      <w:r>
        <w:rPr>
          <w:spacing w:val="-12"/>
        </w:rPr>
        <w:t xml:space="preserve"> </w:t>
      </w:r>
      <w:r>
        <w:t>of</w:t>
      </w:r>
      <w:r>
        <w:rPr>
          <w:spacing w:val="-10"/>
        </w:rPr>
        <w:t xml:space="preserve"> </w:t>
      </w:r>
      <w:r>
        <w:t>the</w:t>
      </w:r>
      <w:r>
        <w:rPr>
          <w:spacing w:val="-13"/>
        </w:rPr>
        <w:t xml:space="preserve"> </w:t>
      </w:r>
      <w:r>
        <w:t>stored</w:t>
      </w:r>
      <w:r>
        <w:rPr>
          <w:spacing w:val="-12"/>
        </w:rPr>
        <w:t xml:space="preserve"> </w:t>
      </w:r>
      <w:r>
        <w:t>records.</w:t>
      </w:r>
    </w:p>
    <w:p w14:paraId="7F379552" w14:textId="77777777" w:rsidR="00C62296" w:rsidRDefault="00C62296">
      <w:pPr>
        <w:pStyle w:val="BodyText"/>
        <w:spacing w:before="1"/>
      </w:pPr>
    </w:p>
    <w:p w14:paraId="7F379553" w14:textId="77777777" w:rsidR="00C62296" w:rsidRDefault="00E6041C">
      <w:pPr>
        <w:pStyle w:val="BodyText"/>
        <w:spacing w:line="360" w:lineRule="auto"/>
        <w:ind w:left="829" w:right="572"/>
        <w:jc w:val="both"/>
      </w:pPr>
      <w:r>
        <w:t>Consistency of data is also maintained through standardization. Since data is collected</w:t>
      </w:r>
      <w:r>
        <w:rPr>
          <w:spacing w:val="-15"/>
        </w:rPr>
        <w:t xml:space="preserve"> </w:t>
      </w:r>
      <w:r>
        <w:t>from</w:t>
      </w:r>
      <w:r>
        <w:rPr>
          <w:spacing w:val="-15"/>
        </w:rPr>
        <w:t xml:space="preserve"> </w:t>
      </w:r>
      <w:r>
        <w:t>different</w:t>
      </w:r>
      <w:r>
        <w:rPr>
          <w:spacing w:val="-15"/>
        </w:rPr>
        <w:t xml:space="preserve"> </w:t>
      </w:r>
      <w:r>
        <w:t>sources,</w:t>
      </w:r>
      <w:r>
        <w:rPr>
          <w:spacing w:val="-15"/>
        </w:rPr>
        <w:t xml:space="preserve"> </w:t>
      </w:r>
      <w:r>
        <w:t>variations</w:t>
      </w:r>
      <w:r>
        <w:rPr>
          <w:spacing w:val="-15"/>
        </w:rPr>
        <w:t xml:space="preserve"> </w:t>
      </w:r>
      <w:r>
        <w:t>in</w:t>
      </w:r>
      <w:r>
        <w:rPr>
          <w:spacing w:val="-15"/>
        </w:rPr>
        <w:t xml:space="preserve"> </w:t>
      </w:r>
      <w:r>
        <w:t>naming</w:t>
      </w:r>
      <w:r>
        <w:rPr>
          <w:spacing w:val="-15"/>
        </w:rPr>
        <w:t xml:space="preserve"> </w:t>
      </w:r>
      <w:r>
        <w:t>conventions,</w:t>
      </w:r>
      <w:r>
        <w:rPr>
          <w:spacing w:val="-15"/>
        </w:rPr>
        <w:t xml:space="preserve"> </w:t>
      </w:r>
      <w:r>
        <w:t>formats,</w:t>
      </w:r>
      <w:r>
        <w:rPr>
          <w:spacing w:val="-15"/>
        </w:rPr>
        <w:t xml:space="preserve"> </w:t>
      </w:r>
      <w:r>
        <w:t>or</w:t>
      </w:r>
      <w:r>
        <w:rPr>
          <w:spacing w:val="-15"/>
        </w:rPr>
        <w:t xml:space="preserve"> </w:t>
      </w:r>
      <w:r>
        <w:t>units may occur. To avoid confusion and ensure uniformity, the system converts all incoming</w:t>
      </w:r>
      <w:r>
        <w:rPr>
          <w:spacing w:val="10"/>
        </w:rPr>
        <w:t xml:space="preserve"> </w:t>
      </w:r>
      <w:r>
        <w:t>data</w:t>
      </w:r>
      <w:r>
        <w:rPr>
          <w:spacing w:val="13"/>
        </w:rPr>
        <w:t xml:space="preserve"> </w:t>
      </w:r>
      <w:r>
        <w:t>into</w:t>
      </w:r>
      <w:r>
        <w:rPr>
          <w:spacing w:val="12"/>
        </w:rPr>
        <w:t xml:space="preserve"> </w:t>
      </w:r>
      <w:r>
        <w:t>predefined</w:t>
      </w:r>
      <w:r>
        <w:rPr>
          <w:spacing w:val="14"/>
        </w:rPr>
        <w:t xml:space="preserve"> </w:t>
      </w:r>
      <w:r>
        <w:t>formats.</w:t>
      </w:r>
      <w:r>
        <w:rPr>
          <w:spacing w:val="15"/>
        </w:rPr>
        <w:t xml:space="preserve"> </w:t>
      </w:r>
      <w:r>
        <w:t>Blood</w:t>
      </w:r>
      <w:r>
        <w:rPr>
          <w:spacing w:val="14"/>
        </w:rPr>
        <w:t xml:space="preserve"> </w:t>
      </w:r>
      <w:r>
        <w:t>group</w:t>
      </w:r>
      <w:r>
        <w:rPr>
          <w:spacing w:val="14"/>
        </w:rPr>
        <w:t xml:space="preserve"> </w:t>
      </w:r>
      <w:r>
        <w:t>names,</w:t>
      </w:r>
      <w:r>
        <w:rPr>
          <w:spacing w:val="12"/>
        </w:rPr>
        <w:t xml:space="preserve"> </w:t>
      </w:r>
      <w:r>
        <w:t>organ</w:t>
      </w:r>
      <w:r>
        <w:rPr>
          <w:spacing w:val="14"/>
        </w:rPr>
        <w:t xml:space="preserve"> </w:t>
      </w:r>
      <w:r>
        <w:t>types,</w:t>
      </w:r>
      <w:r>
        <w:rPr>
          <w:spacing w:val="15"/>
        </w:rPr>
        <w:t xml:space="preserve"> </w:t>
      </w:r>
      <w:r>
        <w:rPr>
          <w:spacing w:val="-2"/>
        </w:rPr>
        <w:t>hospital</w:t>
      </w:r>
    </w:p>
    <w:p w14:paraId="7F379554" w14:textId="77777777" w:rsidR="00C62296" w:rsidRDefault="00C62296">
      <w:pPr>
        <w:pStyle w:val="BodyText"/>
        <w:spacing w:line="360" w:lineRule="auto"/>
        <w:jc w:val="both"/>
        <w:sectPr w:rsidR="00C62296">
          <w:pgSz w:w="11900" w:h="16850"/>
          <w:pgMar w:top="1580" w:right="850" w:bottom="940" w:left="1700" w:header="0" w:footer="749" w:gutter="0"/>
          <w:cols w:space="720"/>
        </w:sectPr>
      </w:pPr>
    </w:p>
    <w:p w14:paraId="7F379555" w14:textId="6D42621E" w:rsidR="00C62296" w:rsidRDefault="00E6041C">
      <w:pPr>
        <w:pStyle w:val="BodyText"/>
        <w:spacing w:before="76" w:line="364" w:lineRule="auto"/>
        <w:ind w:left="820" w:right="645"/>
      </w:pPr>
      <w:r>
        <w:lastRenderedPageBreak/>
        <w:t>names,</w:t>
      </w:r>
      <w:r>
        <w:rPr>
          <w:spacing w:val="-15"/>
        </w:rPr>
        <w:t xml:space="preserve"> </w:t>
      </w:r>
      <w:r>
        <w:t>and</w:t>
      </w:r>
      <w:r>
        <w:rPr>
          <w:spacing w:val="-15"/>
        </w:rPr>
        <w:t xml:space="preserve"> </w:t>
      </w:r>
      <w:r>
        <w:t>location</w:t>
      </w:r>
      <w:r>
        <w:rPr>
          <w:spacing w:val="-15"/>
        </w:rPr>
        <w:t xml:space="preserve"> </w:t>
      </w:r>
      <w:r>
        <w:t>information</w:t>
      </w:r>
      <w:r>
        <w:rPr>
          <w:spacing w:val="-15"/>
        </w:rPr>
        <w:t xml:space="preserve"> </w:t>
      </w:r>
      <w:r>
        <w:t>are</w:t>
      </w:r>
      <w:r>
        <w:rPr>
          <w:spacing w:val="-15"/>
        </w:rPr>
        <w:t xml:space="preserve"> </w:t>
      </w:r>
      <w:r>
        <w:t>standardized</w:t>
      </w:r>
      <w:r>
        <w:rPr>
          <w:spacing w:val="-15"/>
        </w:rPr>
        <w:t xml:space="preserve"> </w:t>
      </w:r>
      <w:r>
        <w:t>so</w:t>
      </w:r>
      <w:r>
        <w:rPr>
          <w:spacing w:val="-15"/>
        </w:rPr>
        <w:t xml:space="preserve"> </w:t>
      </w:r>
      <w:r>
        <w:t>that</w:t>
      </w:r>
      <w:r>
        <w:rPr>
          <w:spacing w:val="-20"/>
        </w:rPr>
        <w:t xml:space="preserve"> </w:t>
      </w:r>
      <w:r>
        <w:t>the</w:t>
      </w:r>
      <w:r>
        <w:rPr>
          <w:spacing w:val="-15"/>
        </w:rPr>
        <w:t xml:space="preserve"> </w:t>
      </w:r>
      <w:r>
        <w:t>system</w:t>
      </w:r>
      <w:r>
        <w:rPr>
          <w:spacing w:val="-15"/>
        </w:rPr>
        <w:t xml:space="preserve"> </w:t>
      </w:r>
      <w:r>
        <w:t>can</w:t>
      </w:r>
      <w:r>
        <w:rPr>
          <w:spacing w:val="-15"/>
        </w:rPr>
        <w:t xml:space="preserve"> </w:t>
      </w:r>
      <w:r>
        <w:t>easily process and compare them.</w:t>
      </w:r>
    </w:p>
    <w:p w14:paraId="7F379556" w14:textId="77777777" w:rsidR="00C62296" w:rsidRDefault="00C62296">
      <w:pPr>
        <w:pStyle w:val="BodyText"/>
        <w:spacing w:before="24"/>
      </w:pPr>
    </w:p>
    <w:p w14:paraId="7F379557" w14:textId="77777777" w:rsidR="00C62296" w:rsidRDefault="00E6041C">
      <w:pPr>
        <w:pStyle w:val="BodyText"/>
        <w:spacing w:line="360" w:lineRule="auto"/>
        <w:ind w:left="829" w:right="573"/>
        <w:jc w:val="both"/>
      </w:pPr>
      <w:r>
        <w:t>In addition, the system performs data transformation to convert user input into a structured format suitable for storage and</w:t>
      </w:r>
      <w:r>
        <w:rPr>
          <w:spacing w:val="-1"/>
        </w:rPr>
        <w:t xml:space="preserve"> </w:t>
      </w:r>
      <w:r>
        <w:t>processing. Information entered through the user interface is processed by the backend application before it is stored in the database.</w:t>
      </w:r>
      <w:r>
        <w:rPr>
          <w:spacing w:val="-1"/>
        </w:rPr>
        <w:t xml:space="preserve"> </w:t>
      </w:r>
      <w:r>
        <w:t>This</w:t>
      </w:r>
      <w:r>
        <w:rPr>
          <w:spacing w:val="-1"/>
        </w:rPr>
        <w:t xml:space="preserve"> </w:t>
      </w:r>
      <w:r>
        <w:t>transformation</w:t>
      </w:r>
      <w:r>
        <w:rPr>
          <w:spacing w:val="-3"/>
        </w:rPr>
        <w:t xml:space="preserve"> </w:t>
      </w:r>
      <w:r>
        <w:t>step</w:t>
      </w:r>
      <w:r>
        <w:rPr>
          <w:spacing w:val="-1"/>
        </w:rPr>
        <w:t xml:space="preserve"> </w:t>
      </w:r>
      <w:r>
        <w:t>ensures that</w:t>
      </w:r>
      <w:r>
        <w:rPr>
          <w:spacing w:val="-3"/>
        </w:rPr>
        <w:t xml:space="preserve"> </w:t>
      </w:r>
      <w:r>
        <w:t>the</w:t>
      </w:r>
      <w:r>
        <w:rPr>
          <w:spacing w:val="-2"/>
        </w:rPr>
        <w:t xml:space="preserve"> </w:t>
      </w:r>
      <w:r>
        <w:t>data</w:t>
      </w:r>
      <w:r>
        <w:rPr>
          <w:spacing w:val="-2"/>
        </w:rPr>
        <w:t xml:space="preserve"> </w:t>
      </w:r>
      <w:r>
        <w:t>fits</w:t>
      </w:r>
      <w:r>
        <w:rPr>
          <w:spacing w:val="-1"/>
        </w:rPr>
        <w:t xml:space="preserve"> </w:t>
      </w:r>
      <w:r>
        <w:t>the</w:t>
      </w:r>
      <w:r>
        <w:rPr>
          <w:spacing w:val="-4"/>
        </w:rPr>
        <w:t xml:space="preserve"> </w:t>
      </w:r>
      <w:r>
        <w:t>required</w:t>
      </w:r>
      <w:r>
        <w:rPr>
          <w:spacing w:val="-1"/>
        </w:rPr>
        <w:t xml:space="preserve"> </w:t>
      </w:r>
      <w:r>
        <w:t>schema of the</w:t>
      </w:r>
      <w:r>
        <w:rPr>
          <w:spacing w:val="-10"/>
        </w:rPr>
        <w:t xml:space="preserve"> </w:t>
      </w:r>
      <w:r>
        <w:t>MySQL</w:t>
      </w:r>
      <w:r>
        <w:rPr>
          <w:spacing w:val="-7"/>
        </w:rPr>
        <w:t xml:space="preserve"> </w:t>
      </w:r>
      <w:r>
        <w:t>database</w:t>
      </w:r>
      <w:r>
        <w:rPr>
          <w:spacing w:val="-8"/>
        </w:rPr>
        <w:t xml:space="preserve"> </w:t>
      </w:r>
      <w:r>
        <w:t>and</w:t>
      </w:r>
      <w:r>
        <w:rPr>
          <w:spacing w:val="-7"/>
        </w:rPr>
        <w:t xml:space="preserve"> </w:t>
      </w:r>
      <w:r>
        <w:t>can</w:t>
      </w:r>
      <w:r>
        <w:rPr>
          <w:spacing w:val="-9"/>
        </w:rPr>
        <w:t xml:space="preserve"> </w:t>
      </w:r>
      <w:r>
        <w:t>be</w:t>
      </w:r>
      <w:r>
        <w:rPr>
          <w:spacing w:val="-8"/>
        </w:rPr>
        <w:t xml:space="preserve"> </w:t>
      </w:r>
      <w:r>
        <w:t>easily</w:t>
      </w:r>
      <w:r>
        <w:rPr>
          <w:spacing w:val="-9"/>
        </w:rPr>
        <w:t xml:space="preserve"> </w:t>
      </w:r>
      <w:r>
        <w:t>accessed</w:t>
      </w:r>
      <w:r>
        <w:rPr>
          <w:spacing w:val="-9"/>
        </w:rPr>
        <w:t xml:space="preserve"> </w:t>
      </w:r>
      <w:r>
        <w:t>by</w:t>
      </w:r>
      <w:r>
        <w:rPr>
          <w:spacing w:val="-9"/>
        </w:rPr>
        <w:t xml:space="preserve"> </w:t>
      </w:r>
      <w:r>
        <w:t>the</w:t>
      </w:r>
      <w:r>
        <w:rPr>
          <w:spacing w:val="-10"/>
        </w:rPr>
        <w:t xml:space="preserve"> </w:t>
      </w:r>
      <w:r>
        <w:t>application.</w:t>
      </w:r>
      <w:r>
        <w:rPr>
          <w:spacing w:val="-9"/>
        </w:rPr>
        <w:t xml:space="preserve"> </w:t>
      </w:r>
      <w:r>
        <w:t>The</w:t>
      </w:r>
      <w:r>
        <w:rPr>
          <w:spacing w:val="-8"/>
        </w:rPr>
        <w:t xml:space="preserve"> </w:t>
      </w:r>
      <w:r>
        <w:t>integration between the frontend interface developed using React and the backend services implemented</w:t>
      </w:r>
      <w:r>
        <w:rPr>
          <w:spacing w:val="-17"/>
        </w:rPr>
        <w:t xml:space="preserve"> </w:t>
      </w:r>
      <w:r>
        <w:t>with</w:t>
      </w:r>
      <w:r>
        <w:rPr>
          <w:spacing w:val="-17"/>
        </w:rPr>
        <w:t xml:space="preserve"> </w:t>
      </w:r>
      <w:r>
        <w:t>Node.js</w:t>
      </w:r>
      <w:r>
        <w:rPr>
          <w:spacing w:val="-15"/>
        </w:rPr>
        <w:t xml:space="preserve"> </w:t>
      </w:r>
      <w:r>
        <w:t>and</w:t>
      </w:r>
      <w:r>
        <w:rPr>
          <w:spacing w:val="-15"/>
        </w:rPr>
        <w:t xml:space="preserve"> </w:t>
      </w:r>
      <w:r>
        <w:t>Express</w:t>
      </w:r>
      <w:r>
        <w:rPr>
          <w:spacing w:val="-15"/>
        </w:rPr>
        <w:t xml:space="preserve"> </w:t>
      </w:r>
      <w:r>
        <w:t>enables</w:t>
      </w:r>
      <w:r>
        <w:rPr>
          <w:spacing w:val="-15"/>
        </w:rPr>
        <w:t xml:space="preserve"> </w:t>
      </w:r>
      <w:r>
        <w:t>smooth</w:t>
      </w:r>
      <w:r>
        <w:rPr>
          <w:spacing w:val="-17"/>
        </w:rPr>
        <w:t xml:space="preserve"> </w:t>
      </w:r>
      <w:r>
        <w:t>data</w:t>
      </w:r>
      <w:r>
        <w:rPr>
          <w:spacing w:val="-16"/>
        </w:rPr>
        <w:t xml:space="preserve"> </w:t>
      </w:r>
      <w:r>
        <w:t>processing</w:t>
      </w:r>
      <w:r>
        <w:rPr>
          <w:spacing w:val="-15"/>
        </w:rPr>
        <w:t xml:space="preserve"> </w:t>
      </w:r>
      <w:r>
        <w:t>and</w:t>
      </w:r>
      <w:r>
        <w:rPr>
          <w:spacing w:val="-15"/>
        </w:rPr>
        <w:t xml:space="preserve"> </w:t>
      </w:r>
      <w:r>
        <w:t>storage.</w:t>
      </w:r>
    </w:p>
    <w:p w14:paraId="7F379558" w14:textId="77777777" w:rsidR="00C62296" w:rsidRDefault="00C62296">
      <w:pPr>
        <w:pStyle w:val="BodyText"/>
        <w:spacing w:before="4"/>
      </w:pPr>
    </w:p>
    <w:p w14:paraId="7F379559" w14:textId="77777777" w:rsidR="00C62296" w:rsidRDefault="00E6041C">
      <w:pPr>
        <w:pStyle w:val="BodyText"/>
        <w:spacing w:line="360" w:lineRule="auto"/>
        <w:ind w:left="829" w:right="572"/>
        <w:jc w:val="both"/>
      </w:pPr>
      <w:r>
        <w:t>Data integration is another important step because the system gathers information from multiple entities such as hospitals, blood banks, and donors. These datasets are</w:t>
      </w:r>
      <w:r>
        <w:rPr>
          <w:spacing w:val="-10"/>
        </w:rPr>
        <w:t xml:space="preserve"> </w:t>
      </w:r>
      <w:r>
        <w:t>combined</w:t>
      </w:r>
      <w:r>
        <w:rPr>
          <w:spacing w:val="-9"/>
        </w:rPr>
        <w:t xml:space="preserve"> </w:t>
      </w:r>
      <w:r>
        <w:t>into</w:t>
      </w:r>
      <w:r>
        <w:rPr>
          <w:spacing w:val="-9"/>
        </w:rPr>
        <w:t xml:space="preserve"> </w:t>
      </w:r>
      <w:r>
        <w:t>a</w:t>
      </w:r>
      <w:r>
        <w:rPr>
          <w:spacing w:val="-10"/>
        </w:rPr>
        <w:t xml:space="preserve"> </w:t>
      </w:r>
      <w:r>
        <w:t>unified</w:t>
      </w:r>
      <w:r>
        <w:rPr>
          <w:spacing w:val="-9"/>
        </w:rPr>
        <w:t xml:space="preserve"> </w:t>
      </w:r>
      <w:r>
        <w:t>structure</w:t>
      </w:r>
      <w:r>
        <w:rPr>
          <w:spacing w:val="-8"/>
        </w:rPr>
        <w:t xml:space="preserve"> </w:t>
      </w:r>
      <w:r>
        <w:t>so</w:t>
      </w:r>
      <w:r>
        <w:rPr>
          <w:spacing w:val="-9"/>
        </w:rPr>
        <w:t xml:space="preserve"> </w:t>
      </w:r>
      <w:r>
        <w:t>that</w:t>
      </w:r>
      <w:r>
        <w:rPr>
          <w:spacing w:val="-9"/>
        </w:rPr>
        <w:t xml:space="preserve"> </w:t>
      </w:r>
      <w:r>
        <w:t>users</w:t>
      </w:r>
      <w:r>
        <w:rPr>
          <w:spacing w:val="-11"/>
        </w:rPr>
        <w:t xml:space="preserve"> </w:t>
      </w:r>
      <w:r>
        <w:t>can</w:t>
      </w:r>
      <w:r>
        <w:rPr>
          <w:spacing w:val="-7"/>
        </w:rPr>
        <w:t xml:space="preserve"> </w:t>
      </w:r>
      <w:r>
        <w:t>view</w:t>
      </w:r>
      <w:r>
        <w:rPr>
          <w:spacing w:val="-10"/>
        </w:rPr>
        <w:t xml:space="preserve"> </w:t>
      </w:r>
      <w:r>
        <w:t>accurate</w:t>
      </w:r>
      <w:r>
        <w:rPr>
          <w:spacing w:val="-8"/>
        </w:rPr>
        <w:t xml:space="preserve"> </w:t>
      </w:r>
      <w:r>
        <w:t>and</w:t>
      </w:r>
      <w:r>
        <w:rPr>
          <w:spacing w:val="-9"/>
        </w:rPr>
        <w:t xml:space="preserve"> </w:t>
      </w:r>
      <w:r>
        <w:t>up-to-date availability information in one place. Real-time synchronization services are used to ensure that any updates made by hospitals or blood banks are immediately reflected</w:t>
      </w:r>
      <w:r>
        <w:rPr>
          <w:spacing w:val="-12"/>
        </w:rPr>
        <w:t xml:space="preserve"> </w:t>
      </w:r>
      <w:r>
        <w:t>in</w:t>
      </w:r>
      <w:r>
        <w:rPr>
          <w:spacing w:val="-12"/>
        </w:rPr>
        <w:t xml:space="preserve"> </w:t>
      </w:r>
      <w:r>
        <w:t>the</w:t>
      </w:r>
      <w:r>
        <w:rPr>
          <w:spacing w:val="-10"/>
        </w:rPr>
        <w:t xml:space="preserve"> </w:t>
      </w:r>
      <w:r>
        <w:t>system.</w:t>
      </w:r>
      <w:r>
        <w:rPr>
          <w:spacing w:val="-9"/>
        </w:rPr>
        <w:t xml:space="preserve"> </w:t>
      </w:r>
      <w:r>
        <w:t>This</w:t>
      </w:r>
      <w:r>
        <w:rPr>
          <w:spacing w:val="-11"/>
        </w:rPr>
        <w:t xml:space="preserve"> </w:t>
      </w:r>
      <w:r>
        <w:t>integration</w:t>
      </w:r>
      <w:r>
        <w:rPr>
          <w:spacing w:val="-12"/>
        </w:rPr>
        <w:t xml:space="preserve"> </w:t>
      </w:r>
      <w:r>
        <w:t>enables</w:t>
      </w:r>
      <w:r>
        <w:rPr>
          <w:spacing w:val="-9"/>
        </w:rPr>
        <w:t xml:space="preserve"> </w:t>
      </w:r>
      <w:r>
        <w:t>quick</w:t>
      </w:r>
      <w:r>
        <w:rPr>
          <w:spacing w:val="-14"/>
        </w:rPr>
        <w:t xml:space="preserve"> </w:t>
      </w:r>
      <w:r>
        <w:t>access</w:t>
      </w:r>
      <w:r>
        <w:rPr>
          <w:spacing w:val="-9"/>
        </w:rPr>
        <w:t xml:space="preserve"> </w:t>
      </w:r>
      <w:r>
        <w:t>to</w:t>
      </w:r>
      <w:r>
        <w:rPr>
          <w:spacing w:val="-12"/>
        </w:rPr>
        <w:t xml:space="preserve"> </w:t>
      </w:r>
      <w:r>
        <w:t>critical</w:t>
      </w:r>
      <w:r>
        <w:rPr>
          <w:spacing w:val="-9"/>
        </w:rPr>
        <w:t xml:space="preserve"> </w:t>
      </w:r>
      <w:r>
        <w:t>information during emergencies.</w:t>
      </w:r>
    </w:p>
    <w:p w14:paraId="7F37955A" w14:textId="77777777" w:rsidR="00C62296" w:rsidRDefault="00C62296">
      <w:pPr>
        <w:pStyle w:val="BodyText"/>
        <w:spacing w:before="4"/>
      </w:pPr>
    </w:p>
    <w:p w14:paraId="7F37955B" w14:textId="77777777" w:rsidR="00C62296" w:rsidRDefault="00E6041C">
      <w:pPr>
        <w:pStyle w:val="BodyText"/>
        <w:spacing w:line="360" w:lineRule="auto"/>
        <w:ind w:left="829" w:right="573" w:firstLine="2"/>
        <w:jc w:val="both"/>
      </w:pPr>
      <w:r>
        <w:t>To improve system performance, only essential information is retained while unnecessary</w:t>
      </w:r>
      <w:r>
        <w:rPr>
          <w:spacing w:val="-10"/>
        </w:rPr>
        <w:t xml:space="preserve"> </w:t>
      </w:r>
      <w:r>
        <w:t>or</w:t>
      </w:r>
      <w:r>
        <w:rPr>
          <w:spacing w:val="-11"/>
        </w:rPr>
        <w:t xml:space="preserve"> </w:t>
      </w:r>
      <w:r>
        <w:t>redundant</w:t>
      </w:r>
      <w:r>
        <w:rPr>
          <w:spacing w:val="-7"/>
        </w:rPr>
        <w:t xml:space="preserve"> </w:t>
      </w:r>
      <w:r>
        <w:t>attributes</w:t>
      </w:r>
      <w:r>
        <w:rPr>
          <w:spacing w:val="-11"/>
        </w:rPr>
        <w:t xml:space="preserve"> </w:t>
      </w:r>
      <w:r>
        <w:t>are</w:t>
      </w:r>
      <w:r>
        <w:rPr>
          <w:spacing w:val="-11"/>
        </w:rPr>
        <w:t xml:space="preserve"> </w:t>
      </w:r>
      <w:r>
        <w:t>removed.</w:t>
      </w:r>
      <w:r>
        <w:rPr>
          <w:spacing w:val="-8"/>
        </w:rPr>
        <w:t xml:space="preserve"> </w:t>
      </w:r>
      <w:r>
        <w:t>This</w:t>
      </w:r>
      <w:r>
        <w:rPr>
          <w:spacing w:val="-11"/>
        </w:rPr>
        <w:t xml:space="preserve"> </w:t>
      </w:r>
      <w:r>
        <w:t>process</w:t>
      </w:r>
      <w:r>
        <w:rPr>
          <w:spacing w:val="-8"/>
        </w:rPr>
        <w:t xml:space="preserve"> </w:t>
      </w:r>
      <w:r>
        <w:t>helps</w:t>
      </w:r>
      <w:r>
        <w:rPr>
          <w:spacing w:val="-11"/>
        </w:rPr>
        <w:t xml:space="preserve"> </w:t>
      </w:r>
      <w:r>
        <w:t>reduce</w:t>
      </w:r>
      <w:r>
        <w:rPr>
          <w:spacing w:val="-13"/>
        </w:rPr>
        <w:t xml:space="preserve"> </w:t>
      </w:r>
      <w:r>
        <w:t>storage requirements and speeds up database queries. Important attributes such as blood group, organ type, location, availability status, and donor details are preserved because</w:t>
      </w:r>
      <w:r>
        <w:rPr>
          <w:spacing w:val="-15"/>
        </w:rPr>
        <w:t xml:space="preserve"> </w:t>
      </w:r>
      <w:r>
        <w:t>they</w:t>
      </w:r>
      <w:r>
        <w:rPr>
          <w:spacing w:val="-15"/>
        </w:rPr>
        <w:t xml:space="preserve"> </w:t>
      </w:r>
      <w:r>
        <w:t>are</w:t>
      </w:r>
      <w:r>
        <w:rPr>
          <w:spacing w:val="-15"/>
        </w:rPr>
        <w:t xml:space="preserve"> </w:t>
      </w:r>
      <w:r>
        <w:t>necessary</w:t>
      </w:r>
      <w:r>
        <w:rPr>
          <w:spacing w:val="-15"/>
        </w:rPr>
        <w:t xml:space="preserve"> </w:t>
      </w:r>
      <w:r>
        <w:t>for</w:t>
      </w:r>
      <w:r>
        <w:rPr>
          <w:spacing w:val="-15"/>
        </w:rPr>
        <w:t xml:space="preserve"> </w:t>
      </w:r>
      <w:r>
        <w:t>matching</w:t>
      </w:r>
      <w:r>
        <w:rPr>
          <w:spacing w:val="-15"/>
        </w:rPr>
        <w:t xml:space="preserve"> </w:t>
      </w:r>
      <w:r>
        <w:t>requests</w:t>
      </w:r>
      <w:r>
        <w:rPr>
          <w:spacing w:val="-15"/>
        </w:rPr>
        <w:t xml:space="preserve"> </w:t>
      </w:r>
      <w:r>
        <w:t>and</w:t>
      </w:r>
      <w:r>
        <w:rPr>
          <w:spacing w:val="-15"/>
        </w:rPr>
        <w:t xml:space="preserve"> </w:t>
      </w:r>
      <w:r>
        <w:t>displaying</w:t>
      </w:r>
      <w:r>
        <w:rPr>
          <w:spacing w:val="-15"/>
        </w:rPr>
        <w:t xml:space="preserve"> </w:t>
      </w:r>
      <w:r>
        <w:t>availability</w:t>
      </w:r>
      <w:r>
        <w:rPr>
          <w:spacing w:val="-15"/>
        </w:rPr>
        <w:t xml:space="preserve"> </w:t>
      </w:r>
      <w:r>
        <w:t>results. Eliminating irrelevant data ensures that the system operates efficiently even when the volume of records increases.</w:t>
      </w:r>
    </w:p>
    <w:p w14:paraId="7F37955C" w14:textId="77777777" w:rsidR="00C62296" w:rsidRDefault="00C62296">
      <w:pPr>
        <w:pStyle w:val="BodyText"/>
        <w:spacing w:before="4"/>
      </w:pPr>
    </w:p>
    <w:p w14:paraId="7F37955D" w14:textId="77777777" w:rsidR="00C62296" w:rsidRDefault="00E6041C">
      <w:pPr>
        <w:pStyle w:val="BodyText"/>
        <w:spacing w:line="360" w:lineRule="auto"/>
        <w:ind w:left="829" w:right="568"/>
        <w:jc w:val="both"/>
      </w:pPr>
      <w:r>
        <w:t>Proper formatting of data is also maintained to ensure consistency throughout the system. Dates, time stamps, and location fields are stored using standardized formats</w:t>
      </w:r>
      <w:r>
        <w:rPr>
          <w:spacing w:val="-7"/>
        </w:rPr>
        <w:t xml:space="preserve"> </w:t>
      </w:r>
      <w:r>
        <w:t>so</w:t>
      </w:r>
      <w:r>
        <w:rPr>
          <w:spacing w:val="-7"/>
        </w:rPr>
        <w:t xml:space="preserve"> </w:t>
      </w:r>
      <w:r>
        <w:t>that</w:t>
      </w:r>
      <w:r>
        <w:rPr>
          <w:spacing w:val="-6"/>
        </w:rPr>
        <w:t xml:space="preserve"> </w:t>
      </w:r>
      <w:r>
        <w:t>they</w:t>
      </w:r>
      <w:r>
        <w:rPr>
          <w:spacing w:val="-4"/>
        </w:rPr>
        <w:t xml:space="preserve"> </w:t>
      </w:r>
      <w:r>
        <w:t>can</w:t>
      </w:r>
      <w:r>
        <w:rPr>
          <w:spacing w:val="-4"/>
        </w:rPr>
        <w:t xml:space="preserve"> </w:t>
      </w:r>
      <w:r>
        <w:t>be</w:t>
      </w:r>
      <w:r>
        <w:rPr>
          <w:spacing w:val="-7"/>
        </w:rPr>
        <w:t xml:space="preserve"> </w:t>
      </w:r>
      <w:r>
        <w:t>easily</w:t>
      </w:r>
      <w:r>
        <w:rPr>
          <w:spacing w:val="-4"/>
        </w:rPr>
        <w:t xml:space="preserve"> </w:t>
      </w:r>
      <w:r>
        <w:t>retrieved</w:t>
      </w:r>
      <w:r>
        <w:rPr>
          <w:spacing w:val="-4"/>
        </w:rPr>
        <w:t xml:space="preserve"> </w:t>
      </w:r>
      <w:r>
        <w:t>and</w:t>
      </w:r>
      <w:r>
        <w:rPr>
          <w:spacing w:val="-4"/>
        </w:rPr>
        <w:t xml:space="preserve"> </w:t>
      </w:r>
      <w:r>
        <w:t>processed</w:t>
      </w:r>
      <w:r>
        <w:rPr>
          <w:spacing w:val="-4"/>
        </w:rPr>
        <w:t xml:space="preserve"> </w:t>
      </w:r>
      <w:r>
        <w:t>by</w:t>
      </w:r>
      <w:r>
        <w:rPr>
          <w:spacing w:val="-7"/>
        </w:rPr>
        <w:t xml:space="preserve"> </w:t>
      </w:r>
      <w:r>
        <w:t>the</w:t>
      </w:r>
      <w:r>
        <w:rPr>
          <w:spacing w:val="-3"/>
        </w:rPr>
        <w:t xml:space="preserve"> </w:t>
      </w:r>
      <w:r>
        <w:t>application.</w:t>
      </w:r>
      <w:r>
        <w:rPr>
          <w:spacing w:val="-7"/>
        </w:rPr>
        <w:t xml:space="preserve"> </w:t>
      </w:r>
      <w:r>
        <w:t>Well- structured database tables and properly formatted records make it easier for the system to manage and analyze data. This improves the speed and accuracy of information retrieval when users search for available organs or blood units.</w:t>
      </w:r>
    </w:p>
    <w:p w14:paraId="7F37955E" w14:textId="77777777" w:rsidR="00C62296" w:rsidRDefault="00E6041C">
      <w:pPr>
        <w:pStyle w:val="BodyText"/>
        <w:spacing w:before="224" w:line="364" w:lineRule="auto"/>
        <w:ind w:left="840" w:firstLine="40"/>
      </w:pPr>
      <w:r>
        <w:t>To</w:t>
      </w:r>
      <w:r>
        <w:rPr>
          <w:spacing w:val="-6"/>
        </w:rPr>
        <w:t xml:space="preserve"> </w:t>
      </w:r>
      <w:r>
        <w:t>address</w:t>
      </w:r>
      <w:r>
        <w:rPr>
          <w:spacing w:val="-20"/>
        </w:rPr>
        <w:t xml:space="preserve"> </w:t>
      </w:r>
      <w:r>
        <w:t>this</w:t>
      </w:r>
      <w:r>
        <w:rPr>
          <w:spacing w:val="-6"/>
        </w:rPr>
        <w:t xml:space="preserve"> </w:t>
      </w:r>
      <w:r>
        <w:t>imbalance,</w:t>
      </w:r>
      <w:r>
        <w:rPr>
          <w:spacing w:val="40"/>
        </w:rPr>
        <w:t xml:space="preserve"> </w:t>
      </w:r>
      <w:r>
        <w:t>the</w:t>
      </w:r>
      <w:r>
        <w:rPr>
          <w:spacing w:val="40"/>
        </w:rPr>
        <w:t xml:space="preserve"> </w:t>
      </w:r>
      <w:r>
        <w:t>system</w:t>
      </w:r>
      <w:r>
        <w:rPr>
          <w:spacing w:val="-5"/>
        </w:rPr>
        <w:t xml:space="preserve"> </w:t>
      </w:r>
      <w:r>
        <w:t>encourages</w:t>
      </w:r>
      <w:r>
        <w:rPr>
          <w:spacing w:val="40"/>
        </w:rPr>
        <w:t xml:space="preserve"> </w:t>
      </w:r>
      <w:r>
        <w:t>more</w:t>
      </w:r>
      <w:r>
        <w:rPr>
          <w:spacing w:val="-13"/>
        </w:rPr>
        <w:t xml:space="preserve"> </w:t>
      </w:r>
      <w:r>
        <w:t>donor</w:t>
      </w:r>
      <w:r>
        <w:rPr>
          <w:spacing w:val="40"/>
        </w:rPr>
        <w:t xml:space="preserve"> </w:t>
      </w:r>
      <w:r>
        <w:t>registrations</w:t>
      </w:r>
      <w:r>
        <w:rPr>
          <w:spacing w:val="40"/>
        </w:rPr>
        <w:t xml:space="preserve"> </w:t>
      </w:r>
      <w:r>
        <w:t>and regularly</w:t>
      </w:r>
      <w:r>
        <w:rPr>
          <w:spacing w:val="-15"/>
        </w:rPr>
        <w:t xml:space="preserve"> </w:t>
      </w:r>
      <w:r>
        <w:t>updates</w:t>
      </w:r>
      <w:r>
        <w:rPr>
          <w:spacing w:val="-15"/>
        </w:rPr>
        <w:t xml:space="preserve"> </w:t>
      </w:r>
      <w:r>
        <w:t>availability</w:t>
      </w:r>
      <w:r>
        <w:rPr>
          <w:spacing w:val="-20"/>
        </w:rPr>
        <w:t xml:space="preserve"> </w:t>
      </w:r>
      <w:r>
        <w:t>records</w:t>
      </w:r>
      <w:r>
        <w:rPr>
          <w:spacing w:val="-15"/>
        </w:rPr>
        <w:t xml:space="preserve"> </w:t>
      </w:r>
      <w:r>
        <w:t>from</w:t>
      </w:r>
      <w:r>
        <w:rPr>
          <w:spacing w:val="-12"/>
        </w:rPr>
        <w:t xml:space="preserve"> </w:t>
      </w:r>
      <w:r>
        <w:t>participating</w:t>
      </w:r>
      <w:r>
        <w:rPr>
          <w:spacing w:val="-15"/>
        </w:rPr>
        <w:t xml:space="preserve"> </w:t>
      </w:r>
      <w:r>
        <w:t>hospitals</w:t>
      </w:r>
      <w:r>
        <w:rPr>
          <w:spacing w:val="-15"/>
        </w:rPr>
        <w:t xml:space="preserve"> </w:t>
      </w:r>
      <w:r>
        <w:t>and</w:t>
      </w:r>
      <w:r>
        <w:rPr>
          <w:spacing w:val="-12"/>
        </w:rPr>
        <w:t xml:space="preserve"> </w:t>
      </w:r>
      <w:r>
        <w:t>blood</w:t>
      </w:r>
      <w:r>
        <w:rPr>
          <w:spacing w:val="-12"/>
        </w:rPr>
        <w:t xml:space="preserve"> </w:t>
      </w:r>
      <w:r>
        <w:t>banks.</w:t>
      </w:r>
    </w:p>
    <w:p w14:paraId="7F37955F" w14:textId="77777777" w:rsidR="00C62296" w:rsidRDefault="00C62296">
      <w:pPr>
        <w:pStyle w:val="BodyText"/>
        <w:spacing w:line="364" w:lineRule="auto"/>
        <w:sectPr w:rsidR="00C62296">
          <w:pgSz w:w="11900" w:h="16850"/>
          <w:pgMar w:top="1220" w:right="850" w:bottom="940" w:left="1700" w:header="0" w:footer="749" w:gutter="0"/>
          <w:cols w:space="720"/>
        </w:sectPr>
      </w:pPr>
    </w:p>
    <w:p w14:paraId="7F379560" w14:textId="77777777" w:rsidR="00C62296" w:rsidRDefault="00E6041C">
      <w:pPr>
        <w:pStyle w:val="BodyText"/>
        <w:spacing w:before="76" w:line="364" w:lineRule="auto"/>
        <w:ind w:left="840" w:right="781"/>
        <w:jc w:val="both"/>
      </w:pPr>
      <w:r>
        <w:lastRenderedPageBreak/>
        <w:t>By</w:t>
      </w:r>
      <w:r>
        <w:rPr>
          <w:spacing w:val="-15"/>
        </w:rPr>
        <w:t xml:space="preserve"> </w:t>
      </w:r>
      <w:r>
        <w:t>continuously</w:t>
      </w:r>
      <w:r>
        <w:rPr>
          <w:spacing w:val="-15"/>
        </w:rPr>
        <w:t xml:space="preserve"> </w:t>
      </w:r>
      <w:r>
        <w:t>collecting</w:t>
      </w:r>
      <w:r>
        <w:rPr>
          <w:spacing w:val="-15"/>
        </w:rPr>
        <w:t xml:space="preserve"> </w:t>
      </w:r>
      <w:r>
        <w:t>and</w:t>
      </w:r>
      <w:r>
        <w:rPr>
          <w:spacing w:val="-15"/>
        </w:rPr>
        <w:t xml:space="preserve"> </w:t>
      </w:r>
      <w:r>
        <w:t>updating</w:t>
      </w:r>
      <w:r>
        <w:rPr>
          <w:spacing w:val="-15"/>
        </w:rPr>
        <w:t xml:space="preserve"> </w:t>
      </w:r>
      <w:r>
        <w:t>information,</w:t>
      </w:r>
      <w:r>
        <w:rPr>
          <w:spacing w:val="-15"/>
        </w:rPr>
        <w:t xml:space="preserve"> </w:t>
      </w:r>
      <w:r>
        <w:t>the</w:t>
      </w:r>
      <w:r>
        <w:rPr>
          <w:spacing w:val="-15"/>
        </w:rPr>
        <w:t xml:space="preserve"> </w:t>
      </w:r>
      <w:r>
        <w:t>system</w:t>
      </w:r>
      <w:r>
        <w:rPr>
          <w:spacing w:val="-15"/>
        </w:rPr>
        <w:t xml:space="preserve"> </w:t>
      </w:r>
      <w:r>
        <w:t>helps</w:t>
      </w:r>
      <w:r>
        <w:rPr>
          <w:spacing w:val="-15"/>
        </w:rPr>
        <w:t xml:space="preserve"> </w:t>
      </w:r>
      <w:r>
        <w:t>maintain</w:t>
      </w:r>
      <w:r>
        <w:rPr>
          <w:spacing w:val="-15"/>
        </w:rPr>
        <w:t xml:space="preserve"> </w:t>
      </w:r>
      <w:r>
        <w:t>a balanced</w:t>
      </w:r>
      <w:r>
        <w:rPr>
          <w:spacing w:val="-15"/>
        </w:rPr>
        <w:t xml:space="preserve"> </w:t>
      </w:r>
      <w:r>
        <w:t>dataset</w:t>
      </w:r>
      <w:r>
        <w:rPr>
          <w:spacing w:val="-14"/>
        </w:rPr>
        <w:t xml:space="preserve"> </w:t>
      </w:r>
      <w:r>
        <w:t>that</w:t>
      </w:r>
      <w:r>
        <w:rPr>
          <w:spacing w:val="-15"/>
        </w:rPr>
        <w:t xml:space="preserve"> </w:t>
      </w:r>
      <w:r>
        <w:t>improves</w:t>
      </w:r>
      <w:r>
        <w:rPr>
          <w:spacing w:val="-13"/>
        </w:rPr>
        <w:t xml:space="preserve"> </w:t>
      </w:r>
      <w:r>
        <w:t>the</w:t>
      </w:r>
      <w:r>
        <w:rPr>
          <w:spacing w:val="40"/>
        </w:rPr>
        <w:t xml:space="preserve"> </w:t>
      </w:r>
      <w:r>
        <w:t>effectiveness</w:t>
      </w:r>
      <w:r>
        <w:rPr>
          <w:spacing w:val="-13"/>
        </w:rPr>
        <w:t xml:space="preserve"> </w:t>
      </w:r>
      <w:r>
        <w:t>of</w:t>
      </w:r>
      <w:r>
        <w:rPr>
          <w:spacing w:val="-15"/>
        </w:rPr>
        <w:t xml:space="preserve"> </w:t>
      </w:r>
      <w:r>
        <w:t>the</w:t>
      </w:r>
      <w:r>
        <w:rPr>
          <w:spacing w:val="-13"/>
        </w:rPr>
        <w:t xml:space="preserve"> </w:t>
      </w:r>
      <w:r>
        <w:t>matching</w:t>
      </w:r>
      <w:r>
        <w:rPr>
          <w:spacing w:val="40"/>
        </w:rPr>
        <w:t xml:space="preserve"> </w:t>
      </w:r>
      <w:r>
        <w:t>process</w:t>
      </w:r>
      <w:r>
        <w:rPr>
          <w:spacing w:val="40"/>
        </w:rPr>
        <w:t xml:space="preserve"> </w:t>
      </w:r>
      <w:r>
        <w:t xml:space="preserve">during </w:t>
      </w:r>
      <w:r>
        <w:rPr>
          <w:spacing w:val="-2"/>
        </w:rPr>
        <w:t>emergencies.</w:t>
      </w:r>
    </w:p>
    <w:p w14:paraId="7F379561" w14:textId="77777777" w:rsidR="00C62296" w:rsidRDefault="00C62296">
      <w:pPr>
        <w:pStyle w:val="BodyText"/>
        <w:spacing w:before="18"/>
      </w:pPr>
    </w:p>
    <w:p w14:paraId="7F379562" w14:textId="77777777" w:rsidR="00C62296" w:rsidRDefault="00E6041C">
      <w:pPr>
        <w:pStyle w:val="BodyText"/>
        <w:spacing w:line="360" w:lineRule="auto"/>
        <w:ind w:left="829" w:right="573"/>
        <w:jc w:val="both"/>
      </w:pPr>
      <w:r>
        <w:t>Through the implementation of these preprocessing techniques, the raw data collected from various stakeholders is transformed into a clean, organized, and reliable dataset. This prepared data enables the system to operate efficiently and deliver</w:t>
      </w:r>
      <w:r>
        <w:rPr>
          <w:spacing w:val="-4"/>
        </w:rPr>
        <w:t xml:space="preserve"> </w:t>
      </w:r>
      <w:r>
        <w:t>accurate</w:t>
      </w:r>
      <w:r>
        <w:rPr>
          <w:spacing w:val="-4"/>
        </w:rPr>
        <w:t xml:space="preserve"> </w:t>
      </w:r>
      <w:r>
        <w:t>real-time</w:t>
      </w:r>
      <w:r>
        <w:rPr>
          <w:spacing w:val="-4"/>
        </w:rPr>
        <w:t xml:space="preserve"> </w:t>
      </w:r>
      <w:r>
        <w:t>information</w:t>
      </w:r>
      <w:r>
        <w:rPr>
          <w:spacing w:val="-5"/>
        </w:rPr>
        <w:t xml:space="preserve"> </w:t>
      </w:r>
      <w:r>
        <w:t>regarding</w:t>
      </w:r>
      <w:r>
        <w:rPr>
          <w:spacing w:val="-5"/>
        </w:rPr>
        <w:t xml:space="preserve"> </w:t>
      </w:r>
      <w:r>
        <w:t>organ</w:t>
      </w:r>
      <w:r>
        <w:rPr>
          <w:spacing w:val="-3"/>
        </w:rPr>
        <w:t xml:space="preserve"> </w:t>
      </w:r>
      <w:r>
        <w:t>and</w:t>
      </w:r>
      <w:r>
        <w:rPr>
          <w:spacing w:val="-3"/>
        </w:rPr>
        <w:t xml:space="preserve"> </w:t>
      </w:r>
      <w:r>
        <w:t>blood</w:t>
      </w:r>
      <w:r>
        <w:rPr>
          <w:spacing w:val="-5"/>
        </w:rPr>
        <w:t xml:space="preserve"> </w:t>
      </w:r>
      <w:r>
        <w:t>availability. As</w:t>
      </w:r>
      <w:r>
        <w:rPr>
          <w:spacing w:val="-5"/>
        </w:rPr>
        <w:t xml:space="preserve"> </w:t>
      </w:r>
      <w:r>
        <w:t>a result, the platform can support faster decision-making and improve the overall coordination between donors, hospitals, and patients.</w:t>
      </w:r>
    </w:p>
    <w:p w14:paraId="7F379563" w14:textId="77777777" w:rsidR="00C62296" w:rsidRDefault="00C62296">
      <w:pPr>
        <w:pStyle w:val="BodyText"/>
        <w:spacing w:before="5"/>
      </w:pPr>
    </w:p>
    <w:p w14:paraId="7F379564" w14:textId="77777777" w:rsidR="00C62296" w:rsidRDefault="00E6041C">
      <w:pPr>
        <w:pStyle w:val="Heading8"/>
        <w:numPr>
          <w:ilvl w:val="2"/>
          <w:numId w:val="1"/>
        </w:numPr>
        <w:tabs>
          <w:tab w:val="left" w:pos="1455"/>
        </w:tabs>
        <w:ind w:left="1455" w:hanging="604"/>
      </w:pPr>
      <w:bookmarkStart w:id="24" w:name="3.1.3_Training_And_Testing"/>
      <w:bookmarkEnd w:id="24"/>
      <w:r>
        <w:t>Training</w:t>
      </w:r>
      <w:r>
        <w:rPr>
          <w:spacing w:val="-14"/>
        </w:rPr>
        <w:t xml:space="preserve"> </w:t>
      </w:r>
      <w:r>
        <w:t>And</w:t>
      </w:r>
      <w:r>
        <w:rPr>
          <w:spacing w:val="-11"/>
        </w:rPr>
        <w:t xml:space="preserve"> </w:t>
      </w:r>
      <w:r>
        <w:rPr>
          <w:spacing w:val="-2"/>
        </w:rPr>
        <w:t>Testing</w:t>
      </w:r>
    </w:p>
    <w:p w14:paraId="7F379565" w14:textId="77777777" w:rsidR="00C62296" w:rsidRDefault="00C62296">
      <w:pPr>
        <w:pStyle w:val="BodyText"/>
        <w:spacing w:before="4"/>
        <w:rPr>
          <w:b/>
        </w:rPr>
      </w:pPr>
    </w:p>
    <w:p w14:paraId="7F379566" w14:textId="77777777" w:rsidR="00C62296" w:rsidRDefault="00E6041C">
      <w:pPr>
        <w:pStyle w:val="BodyText"/>
        <w:spacing w:before="1" w:line="360" w:lineRule="auto"/>
        <w:ind w:left="829" w:right="576"/>
        <w:jc w:val="both"/>
      </w:pPr>
      <w:r>
        <w:t xml:space="preserve">During the design of the </w:t>
      </w:r>
      <w:proofErr w:type="spellStart"/>
      <w:r>
        <w:t>LifeLink</w:t>
      </w:r>
      <w:proofErr w:type="spellEnd"/>
      <w:r>
        <w:t xml:space="preserve"> -Real-Time Organ and Blood Availability Intelligence Monitoring System, the facility undergoes training and testing processes</w:t>
      </w:r>
      <w:r>
        <w:rPr>
          <w:spacing w:val="-3"/>
        </w:rPr>
        <w:t xml:space="preserve"> </w:t>
      </w:r>
      <w:r>
        <w:t>to</w:t>
      </w:r>
      <w:r>
        <w:rPr>
          <w:spacing w:val="-6"/>
        </w:rPr>
        <w:t xml:space="preserve"> </w:t>
      </w:r>
      <w:r>
        <w:t>help</w:t>
      </w:r>
      <w:r>
        <w:rPr>
          <w:spacing w:val="-3"/>
        </w:rPr>
        <w:t xml:space="preserve"> </w:t>
      </w:r>
      <w:r>
        <w:t>make</w:t>
      </w:r>
      <w:r>
        <w:rPr>
          <w:spacing w:val="-4"/>
        </w:rPr>
        <w:t xml:space="preserve"> </w:t>
      </w:r>
      <w:r>
        <w:t>sure</w:t>
      </w:r>
      <w:r>
        <w:rPr>
          <w:spacing w:val="-7"/>
        </w:rPr>
        <w:t xml:space="preserve"> </w:t>
      </w:r>
      <w:r>
        <w:t>that</w:t>
      </w:r>
      <w:r>
        <w:rPr>
          <w:spacing w:val="-3"/>
        </w:rPr>
        <w:t xml:space="preserve"> </w:t>
      </w:r>
      <w:r>
        <w:t>the</w:t>
      </w:r>
      <w:r>
        <w:rPr>
          <w:spacing w:val="-4"/>
        </w:rPr>
        <w:t xml:space="preserve"> </w:t>
      </w:r>
      <w:r>
        <w:t>facility</w:t>
      </w:r>
      <w:r>
        <w:rPr>
          <w:spacing w:val="-6"/>
        </w:rPr>
        <w:t xml:space="preserve"> </w:t>
      </w:r>
      <w:r>
        <w:t>would</w:t>
      </w:r>
      <w:r>
        <w:rPr>
          <w:spacing w:val="-3"/>
        </w:rPr>
        <w:t xml:space="preserve"> </w:t>
      </w:r>
      <w:r>
        <w:t>work</w:t>
      </w:r>
      <w:r>
        <w:rPr>
          <w:spacing w:val="-3"/>
        </w:rPr>
        <w:t xml:space="preserve"> </w:t>
      </w:r>
      <w:r>
        <w:t>effectively</w:t>
      </w:r>
      <w:r>
        <w:rPr>
          <w:spacing w:val="-1"/>
        </w:rPr>
        <w:t xml:space="preserve"> </w:t>
      </w:r>
      <w:r>
        <w:t>and</w:t>
      </w:r>
      <w:r>
        <w:rPr>
          <w:spacing w:val="-3"/>
        </w:rPr>
        <w:t xml:space="preserve"> </w:t>
      </w:r>
      <w:r>
        <w:t>reliably</w:t>
      </w:r>
      <w:r>
        <w:rPr>
          <w:spacing w:val="-3"/>
        </w:rPr>
        <w:t xml:space="preserve"> </w:t>
      </w:r>
      <w:r>
        <w:t>as well as efficiently in real-time scenarios. These phases are necessary to test the functionality of the system, ensure that the database operations are effective and that users get the correct information on organ and blood availability.</w:t>
      </w:r>
    </w:p>
    <w:p w14:paraId="7F379567" w14:textId="77777777" w:rsidR="00C62296" w:rsidRDefault="00C62296">
      <w:pPr>
        <w:pStyle w:val="BodyText"/>
        <w:spacing w:before="5"/>
      </w:pPr>
    </w:p>
    <w:p w14:paraId="7F379568" w14:textId="77777777" w:rsidR="00C62296" w:rsidRDefault="00E6041C">
      <w:pPr>
        <w:pStyle w:val="BodyText"/>
        <w:spacing w:line="360" w:lineRule="auto"/>
        <w:ind w:left="829" w:right="572"/>
        <w:jc w:val="both"/>
      </w:pPr>
      <w:r>
        <w:t>The</w:t>
      </w:r>
      <w:r>
        <w:rPr>
          <w:spacing w:val="-4"/>
        </w:rPr>
        <w:t xml:space="preserve"> </w:t>
      </w:r>
      <w:r>
        <w:t>training</w:t>
      </w:r>
      <w:r>
        <w:rPr>
          <w:spacing w:val="-3"/>
        </w:rPr>
        <w:t xml:space="preserve"> </w:t>
      </w:r>
      <w:r>
        <w:t>can</w:t>
      </w:r>
      <w:r>
        <w:rPr>
          <w:spacing w:val="-1"/>
        </w:rPr>
        <w:t xml:space="preserve"> </w:t>
      </w:r>
      <w:r>
        <w:t>be</w:t>
      </w:r>
      <w:r>
        <w:rPr>
          <w:spacing w:val="-4"/>
        </w:rPr>
        <w:t xml:space="preserve"> </w:t>
      </w:r>
      <w:r>
        <w:t>defined</w:t>
      </w:r>
      <w:r>
        <w:rPr>
          <w:spacing w:val="-1"/>
        </w:rPr>
        <w:t xml:space="preserve"> </w:t>
      </w:r>
      <w:r>
        <w:t>as</w:t>
      </w:r>
      <w:r>
        <w:rPr>
          <w:spacing w:val="-3"/>
        </w:rPr>
        <w:t xml:space="preserve"> </w:t>
      </w:r>
      <w:r>
        <w:t>the</w:t>
      </w:r>
      <w:r>
        <w:rPr>
          <w:spacing w:val="-4"/>
        </w:rPr>
        <w:t xml:space="preserve"> </w:t>
      </w:r>
      <w:r>
        <w:t>preparation</w:t>
      </w:r>
      <w:r>
        <w:rPr>
          <w:spacing w:val="-1"/>
        </w:rPr>
        <w:t xml:space="preserve"> </w:t>
      </w:r>
      <w:r>
        <w:t>and setup</w:t>
      </w:r>
      <w:r>
        <w:rPr>
          <w:spacing w:val="-3"/>
        </w:rPr>
        <w:t xml:space="preserve"> </w:t>
      </w:r>
      <w:r>
        <w:t>of</w:t>
      </w:r>
      <w:r>
        <w:rPr>
          <w:spacing w:val="-4"/>
        </w:rPr>
        <w:t xml:space="preserve"> </w:t>
      </w:r>
      <w:r>
        <w:t>the</w:t>
      </w:r>
      <w:r>
        <w:rPr>
          <w:spacing w:val="-4"/>
        </w:rPr>
        <w:t xml:space="preserve"> </w:t>
      </w:r>
      <w:r>
        <w:t>system</w:t>
      </w:r>
      <w:r>
        <w:rPr>
          <w:spacing w:val="-1"/>
        </w:rPr>
        <w:t xml:space="preserve"> </w:t>
      </w:r>
      <w:r>
        <w:t>with</w:t>
      </w:r>
      <w:r>
        <w:rPr>
          <w:spacing w:val="-6"/>
        </w:rPr>
        <w:t xml:space="preserve"> </w:t>
      </w:r>
      <w:r>
        <w:t>sample and</w:t>
      </w:r>
      <w:r>
        <w:rPr>
          <w:spacing w:val="-11"/>
        </w:rPr>
        <w:t xml:space="preserve"> </w:t>
      </w:r>
      <w:r>
        <w:t>real-life</w:t>
      </w:r>
      <w:r>
        <w:rPr>
          <w:spacing w:val="-7"/>
        </w:rPr>
        <w:t xml:space="preserve"> </w:t>
      </w:r>
      <w:r>
        <w:t>data</w:t>
      </w:r>
      <w:r>
        <w:rPr>
          <w:spacing w:val="-9"/>
        </w:rPr>
        <w:t xml:space="preserve"> </w:t>
      </w:r>
      <w:r>
        <w:t>to</w:t>
      </w:r>
      <w:r>
        <w:rPr>
          <w:spacing w:val="-8"/>
        </w:rPr>
        <w:t xml:space="preserve"> </w:t>
      </w:r>
      <w:r>
        <w:t>ensure</w:t>
      </w:r>
      <w:r>
        <w:rPr>
          <w:spacing w:val="-12"/>
        </w:rPr>
        <w:t xml:space="preserve"> </w:t>
      </w:r>
      <w:r>
        <w:t>that</w:t>
      </w:r>
      <w:r>
        <w:rPr>
          <w:spacing w:val="-8"/>
        </w:rPr>
        <w:t xml:space="preserve"> </w:t>
      </w:r>
      <w:r>
        <w:t>the</w:t>
      </w:r>
      <w:r>
        <w:rPr>
          <w:spacing w:val="-9"/>
        </w:rPr>
        <w:t xml:space="preserve"> </w:t>
      </w:r>
      <w:r>
        <w:t>system</w:t>
      </w:r>
      <w:r>
        <w:rPr>
          <w:spacing w:val="-8"/>
        </w:rPr>
        <w:t xml:space="preserve"> </w:t>
      </w:r>
      <w:r>
        <w:t>is</w:t>
      </w:r>
      <w:r>
        <w:rPr>
          <w:spacing w:val="-10"/>
        </w:rPr>
        <w:t xml:space="preserve"> </w:t>
      </w:r>
      <w:r>
        <w:t>properly</w:t>
      </w:r>
      <w:r>
        <w:rPr>
          <w:spacing w:val="-8"/>
        </w:rPr>
        <w:t xml:space="preserve"> </w:t>
      </w:r>
      <w:r>
        <w:t>set</w:t>
      </w:r>
      <w:r>
        <w:rPr>
          <w:spacing w:val="-8"/>
        </w:rPr>
        <w:t xml:space="preserve"> </w:t>
      </w:r>
      <w:r>
        <w:t>up</w:t>
      </w:r>
      <w:r>
        <w:rPr>
          <w:spacing w:val="-11"/>
        </w:rPr>
        <w:t xml:space="preserve"> </w:t>
      </w:r>
      <w:r>
        <w:t>to</w:t>
      </w:r>
      <w:r>
        <w:rPr>
          <w:spacing w:val="-8"/>
        </w:rPr>
        <w:t xml:space="preserve"> </w:t>
      </w:r>
      <w:r>
        <w:t>handle,</w:t>
      </w:r>
      <w:r>
        <w:rPr>
          <w:spacing w:val="-6"/>
        </w:rPr>
        <w:t xml:space="preserve"> </w:t>
      </w:r>
      <w:r>
        <w:t>process,</w:t>
      </w:r>
      <w:r>
        <w:rPr>
          <w:spacing w:val="-8"/>
        </w:rPr>
        <w:t xml:space="preserve"> </w:t>
      </w:r>
      <w:r>
        <w:t>and access</w:t>
      </w:r>
      <w:r>
        <w:rPr>
          <w:spacing w:val="-13"/>
        </w:rPr>
        <w:t xml:space="preserve"> </w:t>
      </w:r>
      <w:r>
        <w:t>information.</w:t>
      </w:r>
      <w:r>
        <w:rPr>
          <w:spacing w:val="-11"/>
        </w:rPr>
        <w:t xml:space="preserve"> </w:t>
      </w:r>
      <w:r>
        <w:t>The</w:t>
      </w:r>
      <w:r>
        <w:rPr>
          <w:spacing w:val="-14"/>
        </w:rPr>
        <w:t xml:space="preserve"> </w:t>
      </w:r>
      <w:r>
        <w:t>primary</w:t>
      </w:r>
      <w:r>
        <w:rPr>
          <w:spacing w:val="-13"/>
        </w:rPr>
        <w:t xml:space="preserve"> </w:t>
      </w:r>
      <w:r>
        <w:t>training</w:t>
      </w:r>
      <w:r>
        <w:rPr>
          <w:spacing w:val="-11"/>
        </w:rPr>
        <w:t xml:space="preserve"> </w:t>
      </w:r>
      <w:r>
        <w:t>in</w:t>
      </w:r>
      <w:r>
        <w:rPr>
          <w:spacing w:val="-13"/>
        </w:rPr>
        <w:t xml:space="preserve"> </w:t>
      </w:r>
      <w:r>
        <w:t>this</w:t>
      </w:r>
      <w:r>
        <w:rPr>
          <w:spacing w:val="-13"/>
        </w:rPr>
        <w:t xml:space="preserve"> </w:t>
      </w:r>
      <w:r>
        <w:t>project</w:t>
      </w:r>
      <w:r>
        <w:rPr>
          <w:spacing w:val="-13"/>
        </w:rPr>
        <w:t xml:space="preserve"> </w:t>
      </w:r>
      <w:r>
        <w:t>will</w:t>
      </w:r>
      <w:r>
        <w:rPr>
          <w:spacing w:val="-13"/>
        </w:rPr>
        <w:t xml:space="preserve"> </w:t>
      </w:r>
      <w:r>
        <w:t>be</w:t>
      </w:r>
      <w:r>
        <w:rPr>
          <w:spacing w:val="-12"/>
        </w:rPr>
        <w:t xml:space="preserve"> </w:t>
      </w:r>
      <w:r>
        <w:t>the</w:t>
      </w:r>
      <w:r>
        <w:rPr>
          <w:spacing w:val="-14"/>
        </w:rPr>
        <w:t xml:space="preserve"> </w:t>
      </w:r>
      <w:r>
        <w:t>process</w:t>
      </w:r>
      <w:r>
        <w:rPr>
          <w:spacing w:val="-10"/>
        </w:rPr>
        <w:t xml:space="preserve"> </w:t>
      </w:r>
      <w:r>
        <w:t>of</w:t>
      </w:r>
      <w:r>
        <w:rPr>
          <w:spacing w:val="-11"/>
        </w:rPr>
        <w:t xml:space="preserve"> </w:t>
      </w:r>
      <w:r>
        <w:t>filling the database with data that is pertinent to the project like the details of donors, the details of hospitals, blood bank stocks, organ availability, and the location. They are the databases in the MySQL database that are used to emulate real-time conditions.</w:t>
      </w:r>
      <w:r>
        <w:rPr>
          <w:spacing w:val="-1"/>
        </w:rPr>
        <w:t xml:space="preserve"> </w:t>
      </w:r>
      <w:r>
        <w:t>At this</w:t>
      </w:r>
      <w:r>
        <w:rPr>
          <w:spacing w:val="-1"/>
        </w:rPr>
        <w:t xml:space="preserve"> </w:t>
      </w:r>
      <w:r>
        <w:t>stage, the system gets to know how to</w:t>
      </w:r>
      <w:r>
        <w:rPr>
          <w:spacing w:val="-1"/>
        </w:rPr>
        <w:t xml:space="preserve"> </w:t>
      </w:r>
      <w:r>
        <w:t>respond to different user requests, such as the search of available blood groups, identification of hospitals closest to them, and finding possible donors of their organs.</w:t>
      </w:r>
    </w:p>
    <w:p w14:paraId="7F379569" w14:textId="77777777" w:rsidR="00C62296" w:rsidRDefault="00C62296">
      <w:pPr>
        <w:pStyle w:val="BodyText"/>
        <w:spacing w:before="3"/>
      </w:pPr>
    </w:p>
    <w:p w14:paraId="7F37956A" w14:textId="77777777" w:rsidR="00C62296" w:rsidRDefault="00E6041C">
      <w:pPr>
        <w:pStyle w:val="BodyText"/>
        <w:spacing w:before="1" w:line="357" w:lineRule="auto"/>
        <w:ind w:left="820" w:right="575" w:firstLine="9"/>
        <w:jc w:val="both"/>
      </w:pPr>
      <w:r>
        <w:t>During</w:t>
      </w:r>
      <w:r>
        <w:rPr>
          <w:spacing w:val="-3"/>
        </w:rPr>
        <w:t xml:space="preserve"> </w:t>
      </w:r>
      <w:r>
        <w:t>the</w:t>
      </w:r>
      <w:r>
        <w:rPr>
          <w:spacing w:val="-9"/>
        </w:rPr>
        <w:t xml:space="preserve"> </w:t>
      </w:r>
      <w:r>
        <w:t>training</w:t>
      </w:r>
      <w:r>
        <w:rPr>
          <w:spacing w:val="-6"/>
        </w:rPr>
        <w:t xml:space="preserve"> </w:t>
      </w:r>
      <w:r>
        <w:t>process,</w:t>
      </w:r>
      <w:r>
        <w:rPr>
          <w:spacing w:val="-3"/>
        </w:rPr>
        <w:t xml:space="preserve"> </w:t>
      </w:r>
      <w:r>
        <w:t>testing</w:t>
      </w:r>
      <w:r>
        <w:rPr>
          <w:spacing w:val="-8"/>
        </w:rPr>
        <w:t xml:space="preserve"> </w:t>
      </w:r>
      <w:r>
        <w:t>of</w:t>
      </w:r>
      <w:r>
        <w:rPr>
          <w:spacing w:val="-7"/>
        </w:rPr>
        <w:t xml:space="preserve"> </w:t>
      </w:r>
      <w:r>
        <w:t>the</w:t>
      </w:r>
      <w:r>
        <w:rPr>
          <w:spacing w:val="-7"/>
        </w:rPr>
        <w:t xml:space="preserve"> </w:t>
      </w:r>
      <w:r>
        <w:t>interaction</w:t>
      </w:r>
      <w:r>
        <w:rPr>
          <w:spacing w:val="-6"/>
        </w:rPr>
        <w:t xml:space="preserve"> </w:t>
      </w:r>
      <w:r>
        <w:t>between</w:t>
      </w:r>
      <w:r>
        <w:rPr>
          <w:spacing w:val="-6"/>
        </w:rPr>
        <w:t xml:space="preserve"> </w:t>
      </w:r>
      <w:r>
        <w:t>the</w:t>
      </w:r>
      <w:r>
        <w:rPr>
          <w:spacing w:val="-4"/>
        </w:rPr>
        <w:t xml:space="preserve"> </w:t>
      </w:r>
      <w:r>
        <w:t>various</w:t>
      </w:r>
      <w:r>
        <w:rPr>
          <w:spacing w:val="-8"/>
        </w:rPr>
        <w:t xml:space="preserve"> </w:t>
      </w:r>
      <w:r>
        <w:t>elements of</w:t>
      </w:r>
      <w:r>
        <w:rPr>
          <w:spacing w:val="-7"/>
        </w:rPr>
        <w:t xml:space="preserve"> </w:t>
      </w:r>
      <w:r>
        <w:t>the</w:t>
      </w:r>
      <w:r>
        <w:rPr>
          <w:spacing w:val="-7"/>
        </w:rPr>
        <w:t xml:space="preserve"> </w:t>
      </w:r>
      <w:r>
        <w:t>system</w:t>
      </w:r>
      <w:r>
        <w:rPr>
          <w:spacing w:val="-1"/>
        </w:rPr>
        <w:t xml:space="preserve"> </w:t>
      </w:r>
      <w:r>
        <w:t>architecture</w:t>
      </w:r>
      <w:r>
        <w:rPr>
          <w:spacing w:val="-7"/>
        </w:rPr>
        <w:t xml:space="preserve"> </w:t>
      </w:r>
      <w:r>
        <w:t>also</w:t>
      </w:r>
      <w:r>
        <w:rPr>
          <w:spacing w:val="-3"/>
        </w:rPr>
        <w:t xml:space="preserve"> </w:t>
      </w:r>
      <w:r>
        <w:t>takes</w:t>
      </w:r>
      <w:r>
        <w:rPr>
          <w:spacing w:val="-3"/>
        </w:rPr>
        <w:t xml:space="preserve"> </w:t>
      </w:r>
      <w:r>
        <w:t>place.</w:t>
      </w:r>
      <w:r>
        <w:rPr>
          <w:spacing w:val="-3"/>
        </w:rPr>
        <w:t xml:space="preserve"> </w:t>
      </w:r>
      <w:r>
        <w:t>The</w:t>
      </w:r>
      <w:r>
        <w:rPr>
          <w:spacing w:val="-4"/>
        </w:rPr>
        <w:t xml:space="preserve"> </w:t>
      </w:r>
      <w:r>
        <w:t>user</w:t>
      </w:r>
      <w:r>
        <w:rPr>
          <w:spacing w:val="-4"/>
        </w:rPr>
        <w:t xml:space="preserve"> </w:t>
      </w:r>
      <w:r>
        <w:t>interface</w:t>
      </w:r>
      <w:r>
        <w:rPr>
          <w:spacing w:val="-4"/>
        </w:rPr>
        <w:t xml:space="preserve"> </w:t>
      </w:r>
      <w:r>
        <w:t>built</w:t>
      </w:r>
      <w:r>
        <w:rPr>
          <w:spacing w:val="-5"/>
        </w:rPr>
        <w:t xml:space="preserve"> </w:t>
      </w:r>
      <w:r>
        <w:t>with</w:t>
      </w:r>
      <w:r>
        <w:rPr>
          <w:spacing w:val="-6"/>
        </w:rPr>
        <w:t xml:space="preserve"> </w:t>
      </w:r>
      <w:r>
        <w:t>the</w:t>
      </w:r>
      <w:r>
        <w:rPr>
          <w:spacing w:val="-2"/>
        </w:rPr>
        <w:t xml:space="preserve"> </w:t>
      </w:r>
      <w:r>
        <w:t>help</w:t>
      </w:r>
      <w:r>
        <w:rPr>
          <w:spacing w:val="-3"/>
        </w:rPr>
        <w:t xml:space="preserve"> </w:t>
      </w:r>
      <w:r>
        <w:t>of React</w:t>
      </w:r>
      <w:r>
        <w:rPr>
          <w:spacing w:val="-12"/>
        </w:rPr>
        <w:t xml:space="preserve"> </w:t>
      </w:r>
      <w:r>
        <w:t>is</w:t>
      </w:r>
      <w:r>
        <w:rPr>
          <w:spacing w:val="-9"/>
        </w:rPr>
        <w:t xml:space="preserve"> </w:t>
      </w:r>
      <w:r>
        <w:t>trained</w:t>
      </w:r>
      <w:r>
        <w:rPr>
          <w:spacing w:val="-12"/>
        </w:rPr>
        <w:t xml:space="preserve"> </w:t>
      </w:r>
      <w:r>
        <w:t>to</w:t>
      </w:r>
      <w:r>
        <w:rPr>
          <w:spacing w:val="-14"/>
        </w:rPr>
        <w:t xml:space="preserve"> </w:t>
      </w:r>
      <w:r>
        <w:t>make</w:t>
      </w:r>
      <w:r>
        <w:rPr>
          <w:spacing w:val="-11"/>
        </w:rPr>
        <w:t xml:space="preserve"> </w:t>
      </w:r>
      <w:r>
        <w:t>the</w:t>
      </w:r>
      <w:r>
        <w:rPr>
          <w:spacing w:val="-15"/>
        </w:rPr>
        <w:t xml:space="preserve"> </w:t>
      </w:r>
      <w:r>
        <w:t>right</w:t>
      </w:r>
      <w:r>
        <w:rPr>
          <w:spacing w:val="-12"/>
        </w:rPr>
        <w:t xml:space="preserve"> </w:t>
      </w:r>
      <w:r>
        <w:t>communication</w:t>
      </w:r>
      <w:r>
        <w:rPr>
          <w:spacing w:val="-12"/>
        </w:rPr>
        <w:t xml:space="preserve"> </w:t>
      </w:r>
      <w:r>
        <w:t>with</w:t>
      </w:r>
      <w:r>
        <w:rPr>
          <w:spacing w:val="-12"/>
        </w:rPr>
        <w:t xml:space="preserve"> </w:t>
      </w:r>
      <w:r>
        <w:t>the</w:t>
      </w:r>
      <w:r>
        <w:rPr>
          <w:spacing w:val="-13"/>
        </w:rPr>
        <w:t xml:space="preserve"> </w:t>
      </w:r>
      <w:r>
        <w:t>backend</w:t>
      </w:r>
      <w:r>
        <w:rPr>
          <w:spacing w:val="-12"/>
        </w:rPr>
        <w:t xml:space="preserve"> </w:t>
      </w:r>
      <w:r>
        <w:t>server</w:t>
      </w:r>
      <w:r>
        <w:rPr>
          <w:spacing w:val="-10"/>
        </w:rPr>
        <w:t xml:space="preserve"> </w:t>
      </w:r>
      <w:r>
        <w:t>built</w:t>
      </w:r>
      <w:r>
        <w:rPr>
          <w:spacing w:val="-14"/>
        </w:rPr>
        <w:t xml:space="preserve"> </w:t>
      </w:r>
      <w:r>
        <w:t>with the help of Node.js and Express. The API endpoints are made and tested to make sure that the requests made by the users in the form of donor registration, hospital data</w:t>
      </w:r>
      <w:r>
        <w:rPr>
          <w:spacing w:val="-7"/>
        </w:rPr>
        <w:t xml:space="preserve"> </w:t>
      </w:r>
      <w:r>
        <w:t>submission,</w:t>
      </w:r>
      <w:r>
        <w:rPr>
          <w:spacing w:val="-8"/>
        </w:rPr>
        <w:t xml:space="preserve"> </w:t>
      </w:r>
      <w:r>
        <w:t>and blood availability</w:t>
      </w:r>
      <w:r>
        <w:rPr>
          <w:spacing w:val="-7"/>
        </w:rPr>
        <w:t xml:space="preserve"> </w:t>
      </w:r>
      <w:r>
        <w:t>updates are properly handled.</w:t>
      </w:r>
      <w:r>
        <w:rPr>
          <w:spacing w:val="-7"/>
        </w:rPr>
        <w:t xml:space="preserve"> </w:t>
      </w:r>
      <w:r>
        <w:t>Validations</w:t>
      </w:r>
    </w:p>
    <w:p w14:paraId="7F37956B" w14:textId="77777777" w:rsidR="00C62296" w:rsidRDefault="00C62296">
      <w:pPr>
        <w:pStyle w:val="BodyText"/>
        <w:spacing w:line="357" w:lineRule="auto"/>
        <w:jc w:val="both"/>
        <w:sectPr w:rsidR="00C62296">
          <w:pgSz w:w="11900" w:h="16850"/>
          <w:pgMar w:top="1220" w:right="850" w:bottom="940" w:left="1700" w:header="0" w:footer="749" w:gutter="0"/>
          <w:cols w:space="720"/>
        </w:sectPr>
      </w:pPr>
    </w:p>
    <w:p w14:paraId="7F37956C" w14:textId="77777777" w:rsidR="00C62296" w:rsidRDefault="00E6041C">
      <w:pPr>
        <w:pStyle w:val="BodyText"/>
        <w:spacing w:before="67"/>
        <w:ind w:left="829"/>
        <w:jc w:val="both"/>
      </w:pPr>
      <w:r>
        <w:lastRenderedPageBreak/>
        <w:t>and</w:t>
      </w:r>
      <w:r>
        <w:rPr>
          <w:spacing w:val="-2"/>
        </w:rPr>
        <w:t xml:space="preserve"> </w:t>
      </w:r>
      <w:r>
        <w:t>the</w:t>
      </w:r>
      <w:r>
        <w:rPr>
          <w:spacing w:val="-2"/>
        </w:rPr>
        <w:t xml:space="preserve"> </w:t>
      </w:r>
      <w:r>
        <w:t>data</w:t>
      </w:r>
      <w:r>
        <w:rPr>
          <w:spacing w:val="-1"/>
        </w:rPr>
        <w:t xml:space="preserve"> </w:t>
      </w:r>
      <w:r>
        <w:t>is</w:t>
      </w:r>
      <w:r>
        <w:rPr>
          <w:spacing w:val="-4"/>
        </w:rPr>
        <w:t xml:space="preserve"> </w:t>
      </w:r>
      <w:r>
        <w:t>stored</w:t>
      </w:r>
      <w:r>
        <w:rPr>
          <w:spacing w:val="2"/>
        </w:rPr>
        <w:t xml:space="preserve"> </w:t>
      </w:r>
      <w:r>
        <w:t>into</w:t>
      </w:r>
      <w:r>
        <w:rPr>
          <w:spacing w:val="-4"/>
        </w:rPr>
        <w:t xml:space="preserve"> </w:t>
      </w:r>
      <w:r>
        <w:t>the</w:t>
      </w:r>
      <w:r>
        <w:rPr>
          <w:spacing w:val="-1"/>
        </w:rPr>
        <w:t xml:space="preserve"> </w:t>
      </w:r>
      <w:r>
        <w:rPr>
          <w:spacing w:val="-2"/>
        </w:rPr>
        <w:t>database.</w:t>
      </w:r>
    </w:p>
    <w:p w14:paraId="7F37956D" w14:textId="77777777" w:rsidR="00C62296" w:rsidRDefault="00C62296">
      <w:pPr>
        <w:pStyle w:val="BodyText"/>
        <w:spacing w:before="141"/>
      </w:pPr>
    </w:p>
    <w:p w14:paraId="7F37956E" w14:textId="77777777" w:rsidR="00C62296" w:rsidRDefault="00E6041C">
      <w:pPr>
        <w:pStyle w:val="BodyText"/>
        <w:spacing w:line="360" w:lineRule="auto"/>
        <w:ind w:left="829" w:right="578"/>
        <w:jc w:val="both"/>
      </w:pPr>
      <w:r>
        <w:t>The other significant element of the training phase is to adjust the real-time data synchronization with the Firebase services. The system uses Firebase to manage notifications and instant updates in the system. Indicatively, when a hospital changes</w:t>
      </w:r>
      <w:r>
        <w:rPr>
          <w:spacing w:val="-8"/>
        </w:rPr>
        <w:t xml:space="preserve"> </w:t>
      </w:r>
      <w:r>
        <w:t>the</w:t>
      </w:r>
      <w:r>
        <w:rPr>
          <w:spacing w:val="-7"/>
        </w:rPr>
        <w:t xml:space="preserve"> </w:t>
      </w:r>
      <w:r>
        <w:t>availability</w:t>
      </w:r>
      <w:r>
        <w:rPr>
          <w:spacing w:val="-8"/>
        </w:rPr>
        <w:t xml:space="preserve"> </w:t>
      </w:r>
      <w:r>
        <w:t>of</w:t>
      </w:r>
      <w:r>
        <w:rPr>
          <w:spacing w:val="-9"/>
        </w:rPr>
        <w:t xml:space="preserve"> </w:t>
      </w:r>
      <w:r>
        <w:t>a</w:t>
      </w:r>
      <w:r>
        <w:rPr>
          <w:spacing w:val="-9"/>
        </w:rPr>
        <w:t xml:space="preserve"> </w:t>
      </w:r>
      <w:r>
        <w:t>given</w:t>
      </w:r>
      <w:r>
        <w:rPr>
          <w:spacing w:val="-8"/>
        </w:rPr>
        <w:t xml:space="preserve"> </w:t>
      </w:r>
      <w:r>
        <w:t>blood</w:t>
      </w:r>
      <w:r>
        <w:rPr>
          <w:spacing w:val="-8"/>
        </w:rPr>
        <w:t xml:space="preserve"> </w:t>
      </w:r>
      <w:r>
        <w:t>group</w:t>
      </w:r>
      <w:r>
        <w:rPr>
          <w:spacing w:val="-8"/>
        </w:rPr>
        <w:t xml:space="preserve"> </w:t>
      </w:r>
      <w:r>
        <w:t>or</w:t>
      </w:r>
      <w:r>
        <w:rPr>
          <w:spacing w:val="-7"/>
        </w:rPr>
        <w:t xml:space="preserve"> </w:t>
      </w:r>
      <w:r>
        <w:t>organ,</w:t>
      </w:r>
      <w:r>
        <w:rPr>
          <w:spacing w:val="-6"/>
        </w:rPr>
        <w:t xml:space="preserve"> </w:t>
      </w:r>
      <w:r>
        <w:t>the</w:t>
      </w:r>
      <w:r>
        <w:rPr>
          <w:spacing w:val="-9"/>
        </w:rPr>
        <w:t xml:space="preserve"> </w:t>
      </w:r>
      <w:r>
        <w:t>system</w:t>
      </w:r>
      <w:r>
        <w:rPr>
          <w:spacing w:val="-5"/>
        </w:rPr>
        <w:t xml:space="preserve"> </w:t>
      </w:r>
      <w:r>
        <w:t>will</w:t>
      </w:r>
      <w:r>
        <w:rPr>
          <w:spacing w:val="-10"/>
        </w:rPr>
        <w:t xml:space="preserve"> </w:t>
      </w:r>
      <w:r>
        <w:t>update</w:t>
      </w:r>
      <w:r>
        <w:rPr>
          <w:spacing w:val="-7"/>
        </w:rPr>
        <w:t xml:space="preserve"> </w:t>
      </w:r>
      <w:r>
        <w:t>the database instantly and alert the concerned users. Training helps in ensuring that these</w:t>
      </w:r>
      <w:r>
        <w:rPr>
          <w:spacing w:val="-10"/>
        </w:rPr>
        <w:t xml:space="preserve"> </w:t>
      </w:r>
      <w:r>
        <w:t>real-time</w:t>
      </w:r>
      <w:r>
        <w:rPr>
          <w:spacing w:val="-8"/>
        </w:rPr>
        <w:t xml:space="preserve"> </w:t>
      </w:r>
      <w:r>
        <w:t>updates</w:t>
      </w:r>
      <w:r>
        <w:rPr>
          <w:spacing w:val="-9"/>
        </w:rPr>
        <w:t xml:space="preserve"> </w:t>
      </w:r>
      <w:r>
        <w:t>work</w:t>
      </w:r>
      <w:r>
        <w:rPr>
          <w:spacing w:val="-7"/>
        </w:rPr>
        <w:t xml:space="preserve"> </w:t>
      </w:r>
      <w:r>
        <w:t>properly</w:t>
      </w:r>
      <w:r>
        <w:rPr>
          <w:spacing w:val="-7"/>
        </w:rPr>
        <w:t xml:space="preserve"> </w:t>
      </w:r>
      <w:r>
        <w:t>and</w:t>
      </w:r>
      <w:r>
        <w:rPr>
          <w:spacing w:val="-4"/>
        </w:rPr>
        <w:t xml:space="preserve"> </w:t>
      </w:r>
      <w:r>
        <w:t>information</w:t>
      </w:r>
      <w:r>
        <w:rPr>
          <w:spacing w:val="-9"/>
        </w:rPr>
        <w:t xml:space="preserve"> </w:t>
      </w:r>
      <w:r>
        <w:t>flows</w:t>
      </w:r>
      <w:r>
        <w:rPr>
          <w:spacing w:val="-7"/>
        </w:rPr>
        <w:t xml:space="preserve"> </w:t>
      </w:r>
      <w:r>
        <w:t>are</w:t>
      </w:r>
      <w:r>
        <w:rPr>
          <w:spacing w:val="-8"/>
        </w:rPr>
        <w:t xml:space="preserve"> </w:t>
      </w:r>
      <w:r>
        <w:t>free</w:t>
      </w:r>
      <w:r>
        <w:rPr>
          <w:spacing w:val="-5"/>
        </w:rPr>
        <w:t xml:space="preserve"> </w:t>
      </w:r>
      <w:r>
        <w:t>among</w:t>
      </w:r>
      <w:r>
        <w:rPr>
          <w:spacing w:val="-7"/>
        </w:rPr>
        <w:t xml:space="preserve"> </w:t>
      </w:r>
      <w:r>
        <w:t>all</w:t>
      </w:r>
      <w:r>
        <w:rPr>
          <w:spacing w:val="-6"/>
        </w:rPr>
        <w:t xml:space="preserve"> </w:t>
      </w:r>
      <w:r>
        <w:t>the modules that are connected.</w:t>
      </w:r>
    </w:p>
    <w:p w14:paraId="7F37956F" w14:textId="77777777" w:rsidR="00C62296" w:rsidRDefault="00C62296">
      <w:pPr>
        <w:pStyle w:val="BodyText"/>
        <w:spacing w:before="6"/>
      </w:pPr>
    </w:p>
    <w:p w14:paraId="7F379570" w14:textId="77777777" w:rsidR="00C62296" w:rsidRDefault="00E6041C">
      <w:pPr>
        <w:pStyle w:val="BodyText"/>
        <w:spacing w:before="1" w:line="360" w:lineRule="auto"/>
        <w:ind w:left="829" w:right="575"/>
        <w:jc w:val="both"/>
      </w:pPr>
      <w:r>
        <w:t>Besides configuration of the system, training is also done on preparation of the application to</w:t>
      </w:r>
      <w:r>
        <w:rPr>
          <w:spacing w:val="-4"/>
        </w:rPr>
        <w:t xml:space="preserve"> </w:t>
      </w:r>
      <w:r>
        <w:t>handle</w:t>
      </w:r>
      <w:r>
        <w:rPr>
          <w:spacing w:val="-1"/>
        </w:rPr>
        <w:t xml:space="preserve"> </w:t>
      </w:r>
      <w:r>
        <w:t>various</w:t>
      </w:r>
      <w:r>
        <w:rPr>
          <w:spacing w:val="-2"/>
        </w:rPr>
        <w:t xml:space="preserve"> </w:t>
      </w:r>
      <w:r>
        <w:t>kinds</w:t>
      </w:r>
      <w:r>
        <w:rPr>
          <w:spacing w:val="-2"/>
        </w:rPr>
        <w:t xml:space="preserve"> </w:t>
      </w:r>
      <w:r>
        <w:t>of</w:t>
      </w:r>
      <w:r>
        <w:rPr>
          <w:spacing w:val="-3"/>
        </w:rPr>
        <w:t xml:space="preserve"> </w:t>
      </w:r>
      <w:r>
        <w:t>data</w:t>
      </w:r>
      <w:r>
        <w:rPr>
          <w:spacing w:val="-1"/>
        </w:rPr>
        <w:t xml:space="preserve"> </w:t>
      </w:r>
      <w:r>
        <w:t>inputs.</w:t>
      </w:r>
      <w:r>
        <w:rPr>
          <w:spacing w:val="-6"/>
        </w:rPr>
        <w:t xml:space="preserve"> </w:t>
      </w:r>
      <w:r>
        <w:t>Different scenarios are</w:t>
      </w:r>
      <w:r>
        <w:rPr>
          <w:spacing w:val="-3"/>
        </w:rPr>
        <w:t xml:space="preserve"> </w:t>
      </w:r>
      <w:r>
        <w:t>modeled at</w:t>
      </w:r>
      <w:r>
        <w:rPr>
          <w:spacing w:val="-3"/>
        </w:rPr>
        <w:t xml:space="preserve"> </w:t>
      </w:r>
      <w:r>
        <w:t>this</w:t>
      </w:r>
      <w:r>
        <w:rPr>
          <w:spacing w:val="-8"/>
        </w:rPr>
        <w:t xml:space="preserve"> </w:t>
      </w:r>
      <w:r>
        <w:t>phase,</w:t>
      </w:r>
      <w:r>
        <w:rPr>
          <w:spacing w:val="-3"/>
        </w:rPr>
        <w:t xml:space="preserve"> </w:t>
      </w:r>
      <w:r>
        <w:t>including</w:t>
      </w:r>
      <w:r>
        <w:rPr>
          <w:spacing w:val="-6"/>
        </w:rPr>
        <w:t xml:space="preserve"> </w:t>
      </w:r>
      <w:r>
        <w:t>different</w:t>
      </w:r>
      <w:r>
        <w:rPr>
          <w:spacing w:val="-3"/>
        </w:rPr>
        <w:t xml:space="preserve"> </w:t>
      </w:r>
      <w:r>
        <w:t>hospitals</w:t>
      </w:r>
      <w:r>
        <w:rPr>
          <w:spacing w:val="-6"/>
        </w:rPr>
        <w:t xml:space="preserve"> </w:t>
      </w:r>
      <w:r>
        <w:t>updating</w:t>
      </w:r>
      <w:r>
        <w:rPr>
          <w:spacing w:val="-3"/>
        </w:rPr>
        <w:t xml:space="preserve"> </w:t>
      </w:r>
      <w:r>
        <w:t>information</w:t>
      </w:r>
      <w:r>
        <w:rPr>
          <w:spacing w:val="-6"/>
        </w:rPr>
        <w:t xml:space="preserve"> </w:t>
      </w:r>
      <w:r>
        <w:t>at</w:t>
      </w:r>
      <w:r>
        <w:rPr>
          <w:spacing w:val="-3"/>
        </w:rPr>
        <w:t xml:space="preserve"> </w:t>
      </w:r>
      <w:r>
        <w:t>the</w:t>
      </w:r>
      <w:r>
        <w:rPr>
          <w:spacing w:val="-4"/>
        </w:rPr>
        <w:t xml:space="preserve"> </w:t>
      </w:r>
      <w:r>
        <w:t>same</w:t>
      </w:r>
      <w:r>
        <w:rPr>
          <w:spacing w:val="-4"/>
        </w:rPr>
        <w:t xml:space="preserve"> </w:t>
      </w:r>
      <w:r>
        <w:t>time,</w:t>
      </w:r>
      <w:r>
        <w:rPr>
          <w:spacing w:val="-6"/>
        </w:rPr>
        <w:t xml:space="preserve"> </w:t>
      </w:r>
      <w:r>
        <w:t>a donor</w:t>
      </w:r>
      <w:r>
        <w:rPr>
          <w:spacing w:val="-8"/>
        </w:rPr>
        <w:t xml:space="preserve"> </w:t>
      </w:r>
      <w:r>
        <w:t>at</w:t>
      </w:r>
      <w:r>
        <w:rPr>
          <w:spacing w:val="-6"/>
        </w:rPr>
        <w:t xml:space="preserve"> </w:t>
      </w:r>
      <w:r>
        <w:t>different</w:t>
      </w:r>
      <w:r>
        <w:rPr>
          <w:spacing w:val="-4"/>
        </w:rPr>
        <w:t xml:space="preserve"> </w:t>
      </w:r>
      <w:r>
        <w:t>places</w:t>
      </w:r>
      <w:r>
        <w:rPr>
          <w:spacing w:val="-7"/>
        </w:rPr>
        <w:t xml:space="preserve"> </w:t>
      </w:r>
      <w:r>
        <w:t>registering</w:t>
      </w:r>
      <w:r>
        <w:rPr>
          <w:spacing w:val="-4"/>
        </w:rPr>
        <w:t xml:space="preserve"> </w:t>
      </w:r>
      <w:r>
        <w:t>or</w:t>
      </w:r>
      <w:r>
        <w:rPr>
          <w:spacing w:val="-10"/>
        </w:rPr>
        <w:t xml:space="preserve"> </w:t>
      </w:r>
      <w:r>
        <w:t>users</w:t>
      </w:r>
      <w:r>
        <w:rPr>
          <w:spacing w:val="-4"/>
        </w:rPr>
        <w:t xml:space="preserve"> </w:t>
      </w:r>
      <w:r>
        <w:t>checking</w:t>
      </w:r>
      <w:r>
        <w:rPr>
          <w:spacing w:val="-7"/>
        </w:rPr>
        <w:t xml:space="preserve"> </w:t>
      </w:r>
      <w:r>
        <w:t>the</w:t>
      </w:r>
      <w:r>
        <w:rPr>
          <w:spacing w:val="-8"/>
        </w:rPr>
        <w:t xml:space="preserve"> </w:t>
      </w:r>
      <w:r>
        <w:t>emergence</w:t>
      </w:r>
      <w:r>
        <w:rPr>
          <w:spacing w:val="-5"/>
        </w:rPr>
        <w:t xml:space="preserve"> </w:t>
      </w:r>
      <w:r>
        <w:t>of</w:t>
      </w:r>
      <w:r>
        <w:rPr>
          <w:spacing w:val="-10"/>
        </w:rPr>
        <w:t xml:space="preserve"> </w:t>
      </w:r>
      <w:r>
        <w:t>blood.</w:t>
      </w:r>
      <w:r>
        <w:rPr>
          <w:spacing w:val="-7"/>
        </w:rPr>
        <w:t xml:space="preserve"> </w:t>
      </w:r>
      <w:r>
        <w:t xml:space="preserve">The developers expose the system to such situations during the training process such that the application can process real world scenario of usage without performance </w:t>
      </w:r>
      <w:r>
        <w:rPr>
          <w:spacing w:val="-2"/>
        </w:rPr>
        <w:t>problems.</w:t>
      </w:r>
    </w:p>
    <w:p w14:paraId="7F379571" w14:textId="77777777" w:rsidR="00C62296" w:rsidRDefault="00C62296">
      <w:pPr>
        <w:pStyle w:val="BodyText"/>
        <w:spacing w:before="3"/>
      </w:pPr>
    </w:p>
    <w:p w14:paraId="7F379572" w14:textId="77777777" w:rsidR="00C62296" w:rsidRDefault="00E6041C">
      <w:pPr>
        <w:pStyle w:val="BodyText"/>
        <w:spacing w:line="360" w:lineRule="auto"/>
        <w:ind w:left="829" w:right="574"/>
        <w:jc w:val="both"/>
      </w:pPr>
      <w:r>
        <w:t>Once the training process is done, the testing phase is done to test the overall performance and reliability of the system. The purpose of testing is to help verify that all the functions of the system are working as intended and that the users can be</w:t>
      </w:r>
      <w:r>
        <w:rPr>
          <w:spacing w:val="-4"/>
        </w:rPr>
        <w:t xml:space="preserve"> </w:t>
      </w:r>
      <w:r>
        <w:t>able</w:t>
      </w:r>
      <w:r>
        <w:rPr>
          <w:spacing w:val="-4"/>
        </w:rPr>
        <w:t xml:space="preserve"> </w:t>
      </w:r>
      <w:r>
        <w:t>to</w:t>
      </w:r>
      <w:r>
        <w:rPr>
          <w:spacing w:val="-3"/>
        </w:rPr>
        <w:t xml:space="preserve"> </w:t>
      </w:r>
      <w:r>
        <w:t>retrieve</w:t>
      </w:r>
      <w:r>
        <w:rPr>
          <w:spacing w:val="-2"/>
        </w:rPr>
        <w:t xml:space="preserve"> </w:t>
      </w:r>
      <w:r>
        <w:t>correct</w:t>
      </w:r>
      <w:r>
        <w:rPr>
          <w:spacing w:val="-1"/>
        </w:rPr>
        <w:t xml:space="preserve"> </w:t>
      </w:r>
      <w:r>
        <w:t>information</w:t>
      </w:r>
      <w:r>
        <w:rPr>
          <w:spacing w:val="-3"/>
        </w:rPr>
        <w:t xml:space="preserve"> </w:t>
      </w:r>
      <w:r>
        <w:t>devoid</w:t>
      </w:r>
      <w:r>
        <w:rPr>
          <w:spacing w:val="-1"/>
        </w:rPr>
        <w:t xml:space="preserve"> </w:t>
      </w:r>
      <w:r>
        <w:t>of</w:t>
      </w:r>
      <w:r>
        <w:rPr>
          <w:spacing w:val="-7"/>
        </w:rPr>
        <w:t xml:space="preserve"> </w:t>
      </w:r>
      <w:r>
        <w:t>errors.</w:t>
      </w:r>
      <w:r>
        <w:rPr>
          <w:spacing w:val="-1"/>
        </w:rPr>
        <w:t xml:space="preserve"> </w:t>
      </w:r>
      <w:r>
        <w:t>Testing</w:t>
      </w:r>
      <w:r>
        <w:rPr>
          <w:spacing w:val="-3"/>
        </w:rPr>
        <w:t xml:space="preserve"> </w:t>
      </w:r>
      <w:r>
        <w:t>is</w:t>
      </w:r>
      <w:r>
        <w:rPr>
          <w:spacing w:val="-3"/>
        </w:rPr>
        <w:t xml:space="preserve"> </w:t>
      </w:r>
      <w:r>
        <w:t>done</w:t>
      </w:r>
      <w:r>
        <w:rPr>
          <w:spacing w:val="-4"/>
        </w:rPr>
        <w:t xml:space="preserve"> </w:t>
      </w:r>
      <w:r>
        <w:t>in</w:t>
      </w:r>
      <w:r>
        <w:rPr>
          <w:spacing w:val="-3"/>
        </w:rPr>
        <w:t xml:space="preserve"> </w:t>
      </w:r>
      <w:r>
        <w:t>modules of the application separately and as a single entity to ensure proper functionality.</w:t>
      </w:r>
    </w:p>
    <w:p w14:paraId="7F379573" w14:textId="77777777" w:rsidR="00C62296" w:rsidRDefault="00C62296">
      <w:pPr>
        <w:pStyle w:val="BodyText"/>
        <w:spacing w:before="4"/>
      </w:pPr>
    </w:p>
    <w:p w14:paraId="7F379574" w14:textId="77777777" w:rsidR="00C62296" w:rsidRDefault="00E6041C">
      <w:pPr>
        <w:pStyle w:val="BodyText"/>
        <w:spacing w:line="360" w:lineRule="auto"/>
        <w:ind w:left="829" w:right="575"/>
        <w:jc w:val="both"/>
      </w:pPr>
      <w:r>
        <w:t>Functional</w:t>
      </w:r>
      <w:r>
        <w:rPr>
          <w:spacing w:val="-9"/>
        </w:rPr>
        <w:t xml:space="preserve"> </w:t>
      </w:r>
      <w:r>
        <w:t>testing</w:t>
      </w:r>
      <w:r>
        <w:rPr>
          <w:spacing w:val="-12"/>
        </w:rPr>
        <w:t xml:space="preserve"> </w:t>
      </w:r>
      <w:r>
        <w:t>is</w:t>
      </w:r>
      <w:r>
        <w:rPr>
          <w:spacing w:val="-11"/>
        </w:rPr>
        <w:t xml:space="preserve"> </w:t>
      </w:r>
      <w:r>
        <w:t>conducted</w:t>
      </w:r>
      <w:r>
        <w:rPr>
          <w:spacing w:val="-9"/>
        </w:rPr>
        <w:t xml:space="preserve"> </w:t>
      </w:r>
      <w:r>
        <w:t>to</w:t>
      </w:r>
      <w:r>
        <w:rPr>
          <w:spacing w:val="-12"/>
        </w:rPr>
        <w:t xml:space="preserve"> </w:t>
      </w:r>
      <w:r>
        <w:t>ensure</w:t>
      </w:r>
      <w:r>
        <w:rPr>
          <w:spacing w:val="-10"/>
        </w:rPr>
        <w:t xml:space="preserve"> </w:t>
      </w:r>
      <w:r>
        <w:t>every</w:t>
      </w:r>
      <w:r>
        <w:rPr>
          <w:spacing w:val="-9"/>
        </w:rPr>
        <w:t xml:space="preserve"> </w:t>
      </w:r>
      <w:r>
        <w:t>system</w:t>
      </w:r>
      <w:r>
        <w:rPr>
          <w:spacing w:val="-9"/>
        </w:rPr>
        <w:t xml:space="preserve"> </w:t>
      </w:r>
      <w:r>
        <w:t>feature</w:t>
      </w:r>
      <w:r>
        <w:rPr>
          <w:spacing w:val="-10"/>
        </w:rPr>
        <w:t xml:space="preserve"> </w:t>
      </w:r>
      <w:r>
        <w:t>is</w:t>
      </w:r>
      <w:r>
        <w:rPr>
          <w:spacing w:val="-11"/>
        </w:rPr>
        <w:t xml:space="preserve"> </w:t>
      </w:r>
      <w:r>
        <w:t>functioning</w:t>
      </w:r>
      <w:r>
        <w:rPr>
          <w:spacing w:val="-12"/>
        </w:rPr>
        <w:t xml:space="preserve"> </w:t>
      </w:r>
      <w:r>
        <w:t>in</w:t>
      </w:r>
      <w:r>
        <w:rPr>
          <w:spacing w:val="-12"/>
        </w:rPr>
        <w:t xml:space="preserve"> </w:t>
      </w:r>
      <w:r>
        <w:t>line with the specifications of the system. As an illustration, testers will ensure that donors can create an account successfully, hospitals can update blood or organ availability, and users can find their nearest resources. The system should be able to</w:t>
      </w:r>
      <w:r>
        <w:rPr>
          <w:spacing w:val="-11"/>
        </w:rPr>
        <w:t xml:space="preserve"> </w:t>
      </w:r>
      <w:r>
        <w:t>fetch</w:t>
      </w:r>
      <w:r>
        <w:rPr>
          <w:spacing w:val="-6"/>
        </w:rPr>
        <w:t xml:space="preserve"> </w:t>
      </w:r>
      <w:r>
        <w:t>the</w:t>
      </w:r>
      <w:r>
        <w:rPr>
          <w:spacing w:val="-9"/>
        </w:rPr>
        <w:t xml:space="preserve"> </w:t>
      </w:r>
      <w:r>
        <w:t>information</w:t>
      </w:r>
      <w:r>
        <w:rPr>
          <w:spacing w:val="-11"/>
        </w:rPr>
        <w:t xml:space="preserve"> </w:t>
      </w:r>
      <w:r>
        <w:t>stored</w:t>
      </w:r>
      <w:r>
        <w:rPr>
          <w:spacing w:val="-11"/>
        </w:rPr>
        <w:t xml:space="preserve"> </w:t>
      </w:r>
      <w:r>
        <w:t>in</w:t>
      </w:r>
      <w:r>
        <w:rPr>
          <w:spacing w:val="-8"/>
        </w:rPr>
        <w:t xml:space="preserve"> </w:t>
      </w:r>
      <w:r>
        <w:t>the</w:t>
      </w:r>
      <w:r>
        <w:rPr>
          <w:spacing w:val="-9"/>
        </w:rPr>
        <w:t xml:space="preserve"> </w:t>
      </w:r>
      <w:r>
        <w:t>database</w:t>
      </w:r>
      <w:r>
        <w:rPr>
          <w:spacing w:val="-7"/>
        </w:rPr>
        <w:t xml:space="preserve"> </w:t>
      </w:r>
      <w:r>
        <w:t>appropriately</w:t>
      </w:r>
      <w:r>
        <w:rPr>
          <w:spacing w:val="-8"/>
        </w:rPr>
        <w:t xml:space="preserve"> </w:t>
      </w:r>
      <w:r>
        <w:t>and</w:t>
      </w:r>
      <w:r>
        <w:rPr>
          <w:spacing w:val="-8"/>
        </w:rPr>
        <w:t xml:space="preserve"> </w:t>
      </w:r>
      <w:r>
        <w:t>show</w:t>
      </w:r>
      <w:r>
        <w:rPr>
          <w:spacing w:val="-9"/>
        </w:rPr>
        <w:t xml:space="preserve"> </w:t>
      </w:r>
      <w:r>
        <w:t>it</w:t>
      </w:r>
      <w:r>
        <w:rPr>
          <w:spacing w:val="-10"/>
        </w:rPr>
        <w:t xml:space="preserve"> </w:t>
      </w:r>
      <w:r>
        <w:t>on</w:t>
      </w:r>
      <w:r>
        <w:rPr>
          <w:spacing w:val="-11"/>
        </w:rPr>
        <w:t xml:space="preserve"> </w:t>
      </w:r>
      <w:r>
        <w:t>the</w:t>
      </w:r>
      <w:r>
        <w:rPr>
          <w:spacing w:val="-9"/>
        </w:rPr>
        <w:t xml:space="preserve"> </w:t>
      </w:r>
      <w:r>
        <w:t xml:space="preserve">user </w:t>
      </w:r>
      <w:r>
        <w:rPr>
          <w:spacing w:val="-2"/>
        </w:rPr>
        <w:t>screen.</w:t>
      </w:r>
    </w:p>
    <w:p w14:paraId="7F379575" w14:textId="26BB10C9" w:rsidR="00C62296" w:rsidRDefault="00E6041C">
      <w:pPr>
        <w:pStyle w:val="BodyText"/>
        <w:spacing w:before="240" w:line="357" w:lineRule="auto"/>
        <w:ind w:left="820" w:right="579" w:firstLine="9"/>
        <w:jc w:val="both"/>
      </w:pPr>
      <w:r>
        <w:t>Integration testing is also undertaken so that the different parts of the system are integrated properly. Because the application will be based on numerous technologies, including React, which is the frontend, and Node.js and Express, which</w:t>
      </w:r>
      <w:r>
        <w:rPr>
          <w:spacing w:val="40"/>
        </w:rPr>
        <w:t xml:space="preserve"> </w:t>
      </w:r>
      <w:r>
        <w:t>constitute</w:t>
      </w:r>
      <w:r>
        <w:rPr>
          <w:spacing w:val="40"/>
        </w:rPr>
        <w:t xml:space="preserve"> </w:t>
      </w:r>
      <w:r>
        <w:t>the</w:t>
      </w:r>
      <w:r>
        <w:rPr>
          <w:spacing w:val="40"/>
        </w:rPr>
        <w:t xml:space="preserve"> </w:t>
      </w:r>
      <w:r>
        <w:t>backend,</w:t>
      </w:r>
      <w:r>
        <w:rPr>
          <w:spacing w:val="40"/>
        </w:rPr>
        <w:t xml:space="preserve"> </w:t>
      </w:r>
      <w:r>
        <w:t>MySQL,</w:t>
      </w:r>
      <w:r>
        <w:rPr>
          <w:spacing w:val="40"/>
        </w:rPr>
        <w:t xml:space="preserve"> </w:t>
      </w:r>
      <w:r>
        <w:t>which</w:t>
      </w:r>
      <w:r>
        <w:rPr>
          <w:spacing w:val="40"/>
        </w:rPr>
        <w:t xml:space="preserve"> </w:t>
      </w:r>
      <w:r>
        <w:t>acts</w:t>
      </w:r>
      <w:r>
        <w:rPr>
          <w:spacing w:val="40"/>
        </w:rPr>
        <w:t xml:space="preserve"> </w:t>
      </w:r>
      <w:r>
        <w:t>as</w:t>
      </w:r>
      <w:r>
        <w:rPr>
          <w:spacing w:val="40"/>
        </w:rPr>
        <w:t xml:space="preserve"> </w:t>
      </w:r>
      <w:r>
        <w:t>a</w:t>
      </w:r>
      <w:r>
        <w:rPr>
          <w:spacing w:val="40"/>
        </w:rPr>
        <w:t xml:space="preserve"> </w:t>
      </w:r>
      <w:r>
        <w:t>database</w:t>
      </w:r>
      <w:r>
        <w:rPr>
          <w:spacing w:val="40"/>
        </w:rPr>
        <w:t xml:space="preserve"> </w:t>
      </w:r>
      <w:r>
        <w:t>management that</w:t>
      </w:r>
      <w:r>
        <w:rPr>
          <w:spacing w:val="-15"/>
        </w:rPr>
        <w:t xml:space="preserve"> </w:t>
      </w:r>
      <w:r>
        <w:t>these</w:t>
      </w:r>
      <w:r>
        <w:rPr>
          <w:spacing w:val="-7"/>
        </w:rPr>
        <w:t xml:space="preserve"> </w:t>
      </w:r>
      <w:r>
        <w:t>technologies</w:t>
      </w:r>
      <w:r>
        <w:rPr>
          <w:spacing w:val="-7"/>
        </w:rPr>
        <w:t xml:space="preserve"> </w:t>
      </w:r>
      <w:r>
        <w:t>interact</w:t>
      </w:r>
      <w:r>
        <w:rPr>
          <w:spacing w:val="-14"/>
        </w:rPr>
        <w:t xml:space="preserve"> </w:t>
      </w:r>
      <w:r>
        <w:t>with</w:t>
      </w:r>
      <w:r>
        <w:rPr>
          <w:spacing w:val="-1"/>
        </w:rPr>
        <w:t xml:space="preserve"> </w:t>
      </w:r>
      <w:r>
        <w:t>each</w:t>
      </w:r>
      <w:r>
        <w:rPr>
          <w:spacing w:val="-15"/>
        </w:rPr>
        <w:t xml:space="preserve"> </w:t>
      </w:r>
      <w:r>
        <w:t>other.</w:t>
      </w:r>
      <w:r w:rsidR="00293049">
        <w:t xml:space="preserve"> </w:t>
      </w:r>
      <w:r>
        <w:t>Integration</w:t>
      </w:r>
      <w:r>
        <w:rPr>
          <w:spacing w:val="-1"/>
        </w:rPr>
        <w:t xml:space="preserve"> </w:t>
      </w:r>
      <w:r>
        <w:t>testing</w:t>
      </w:r>
      <w:r>
        <w:rPr>
          <w:spacing w:val="-15"/>
        </w:rPr>
        <w:t xml:space="preserve"> </w:t>
      </w:r>
      <w:r>
        <w:t>is</w:t>
      </w:r>
      <w:r>
        <w:rPr>
          <w:spacing w:val="-16"/>
        </w:rPr>
        <w:t xml:space="preserve"> </w:t>
      </w:r>
      <w:r>
        <w:t>done to</w:t>
      </w:r>
      <w:r>
        <w:rPr>
          <w:spacing w:val="-1"/>
        </w:rPr>
        <w:t xml:space="preserve"> </w:t>
      </w:r>
      <w:r>
        <w:t>ensure</w:t>
      </w:r>
    </w:p>
    <w:p w14:paraId="7F379576" w14:textId="77777777" w:rsidR="00C62296" w:rsidRDefault="00C62296">
      <w:pPr>
        <w:pStyle w:val="BodyText"/>
        <w:spacing w:line="357" w:lineRule="auto"/>
        <w:jc w:val="both"/>
        <w:sectPr w:rsidR="00C62296">
          <w:pgSz w:w="11900" w:h="16850"/>
          <w:pgMar w:top="1260" w:right="850" w:bottom="940" w:left="1700" w:header="0" w:footer="749" w:gutter="0"/>
          <w:cols w:space="720"/>
        </w:sectPr>
      </w:pPr>
    </w:p>
    <w:p w14:paraId="7F379577" w14:textId="77777777" w:rsidR="00C62296" w:rsidRDefault="00E6041C">
      <w:pPr>
        <w:pStyle w:val="BodyText"/>
        <w:spacing w:before="67" w:line="360" w:lineRule="auto"/>
        <w:ind w:left="829" w:right="578"/>
        <w:jc w:val="both"/>
      </w:pPr>
      <w:r>
        <w:lastRenderedPageBreak/>
        <w:t>that</w:t>
      </w:r>
      <w:r>
        <w:rPr>
          <w:spacing w:val="-10"/>
        </w:rPr>
        <w:t xml:space="preserve"> </w:t>
      </w:r>
      <w:r>
        <w:t>the</w:t>
      </w:r>
      <w:r>
        <w:rPr>
          <w:spacing w:val="-12"/>
        </w:rPr>
        <w:t xml:space="preserve"> </w:t>
      </w:r>
      <w:r>
        <w:t>data</w:t>
      </w:r>
      <w:r>
        <w:rPr>
          <w:spacing w:val="-12"/>
        </w:rPr>
        <w:t xml:space="preserve"> </w:t>
      </w:r>
      <w:r>
        <w:t>is</w:t>
      </w:r>
      <w:r>
        <w:rPr>
          <w:spacing w:val="-10"/>
        </w:rPr>
        <w:t xml:space="preserve"> </w:t>
      </w:r>
      <w:r>
        <w:t>flowing</w:t>
      </w:r>
      <w:r>
        <w:rPr>
          <w:spacing w:val="-11"/>
        </w:rPr>
        <w:t xml:space="preserve"> </w:t>
      </w:r>
      <w:r>
        <w:t>in</w:t>
      </w:r>
      <w:r>
        <w:rPr>
          <w:spacing w:val="-8"/>
        </w:rPr>
        <w:t xml:space="preserve"> </w:t>
      </w:r>
      <w:r>
        <w:t>the</w:t>
      </w:r>
      <w:r>
        <w:rPr>
          <w:spacing w:val="-12"/>
        </w:rPr>
        <w:t xml:space="preserve"> </w:t>
      </w:r>
      <w:r>
        <w:t>right</w:t>
      </w:r>
      <w:r>
        <w:rPr>
          <w:spacing w:val="-8"/>
        </w:rPr>
        <w:t xml:space="preserve"> </w:t>
      </w:r>
      <w:r>
        <w:t>direction</w:t>
      </w:r>
      <w:r>
        <w:rPr>
          <w:spacing w:val="-11"/>
        </w:rPr>
        <w:t xml:space="preserve"> </w:t>
      </w:r>
      <w:r>
        <w:t>between</w:t>
      </w:r>
      <w:r>
        <w:rPr>
          <w:spacing w:val="-11"/>
        </w:rPr>
        <w:t xml:space="preserve"> </w:t>
      </w:r>
      <w:r>
        <w:t>these</w:t>
      </w:r>
      <w:r>
        <w:rPr>
          <w:spacing w:val="-12"/>
        </w:rPr>
        <w:t xml:space="preserve"> </w:t>
      </w:r>
      <w:r>
        <w:t>components</w:t>
      </w:r>
      <w:r>
        <w:rPr>
          <w:spacing w:val="-8"/>
        </w:rPr>
        <w:t xml:space="preserve"> </w:t>
      </w:r>
      <w:r>
        <w:t>and</w:t>
      </w:r>
      <w:r>
        <w:rPr>
          <w:spacing w:val="-8"/>
        </w:rPr>
        <w:t xml:space="preserve"> </w:t>
      </w:r>
      <w:r>
        <w:t>that</w:t>
      </w:r>
      <w:r>
        <w:rPr>
          <w:spacing w:val="-10"/>
        </w:rPr>
        <w:t xml:space="preserve"> </w:t>
      </w:r>
      <w:r>
        <w:t>the changes are reflected immediately within the system.</w:t>
      </w:r>
    </w:p>
    <w:p w14:paraId="7F379578" w14:textId="77777777" w:rsidR="00C62296" w:rsidRDefault="00C62296">
      <w:pPr>
        <w:pStyle w:val="BodyText"/>
        <w:spacing w:before="4"/>
      </w:pPr>
    </w:p>
    <w:p w14:paraId="7F379579" w14:textId="77777777" w:rsidR="00C62296" w:rsidRDefault="00E6041C">
      <w:pPr>
        <w:pStyle w:val="BodyText"/>
        <w:spacing w:before="1" w:line="360" w:lineRule="auto"/>
        <w:ind w:left="829" w:right="578"/>
        <w:jc w:val="both"/>
      </w:pPr>
      <w:r>
        <w:t xml:space="preserve">In performance testing, the test is carried out to ascertain the </w:t>
      </w:r>
      <w:proofErr w:type="spellStart"/>
      <w:r>
        <w:t>behaviour</w:t>
      </w:r>
      <w:proofErr w:type="spellEnd"/>
      <w:r>
        <w:t xml:space="preserve"> of the system under varying workload. Various user requests are introduced into the system to verify that it can process a great number of queries simultaneously without</w:t>
      </w:r>
      <w:r>
        <w:rPr>
          <w:spacing w:val="-6"/>
        </w:rPr>
        <w:t xml:space="preserve"> </w:t>
      </w:r>
      <w:r>
        <w:t>any</w:t>
      </w:r>
      <w:r>
        <w:rPr>
          <w:spacing w:val="-6"/>
        </w:rPr>
        <w:t xml:space="preserve"> </w:t>
      </w:r>
      <w:r>
        <w:t>delays</w:t>
      </w:r>
      <w:r>
        <w:rPr>
          <w:spacing w:val="-2"/>
        </w:rPr>
        <w:t xml:space="preserve"> </w:t>
      </w:r>
      <w:r>
        <w:t>and</w:t>
      </w:r>
      <w:r>
        <w:rPr>
          <w:spacing w:val="-2"/>
        </w:rPr>
        <w:t xml:space="preserve"> </w:t>
      </w:r>
      <w:r>
        <w:t>crashes.</w:t>
      </w:r>
      <w:r>
        <w:rPr>
          <w:spacing w:val="-6"/>
        </w:rPr>
        <w:t xml:space="preserve"> </w:t>
      </w:r>
      <w:r>
        <w:t>This</w:t>
      </w:r>
      <w:r>
        <w:rPr>
          <w:spacing w:val="-6"/>
        </w:rPr>
        <w:t xml:space="preserve"> </w:t>
      </w:r>
      <w:r>
        <w:t>is</w:t>
      </w:r>
      <w:r>
        <w:rPr>
          <w:spacing w:val="-6"/>
        </w:rPr>
        <w:t xml:space="preserve"> </w:t>
      </w:r>
      <w:r>
        <w:t>especially</w:t>
      </w:r>
      <w:r>
        <w:rPr>
          <w:spacing w:val="-4"/>
        </w:rPr>
        <w:t xml:space="preserve"> </w:t>
      </w:r>
      <w:r>
        <w:t>crucial</w:t>
      </w:r>
      <w:r>
        <w:rPr>
          <w:spacing w:val="-6"/>
        </w:rPr>
        <w:t xml:space="preserve"> </w:t>
      </w:r>
      <w:r>
        <w:t>in</w:t>
      </w:r>
      <w:r>
        <w:rPr>
          <w:spacing w:val="-4"/>
        </w:rPr>
        <w:t xml:space="preserve"> </w:t>
      </w:r>
      <w:r>
        <w:t>cases</w:t>
      </w:r>
      <w:r>
        <w:rPr>
          <w:spacing w:val="-4"/>
        </w:rPr>
        <w:t xml:space="preserve"> </w:t>
      </w:r>
      <w:r>
        <w:t>of</w:t>
      </w:r>
      <w:r>
        <w:rPr>
          <w:spacing w:val="-7"/>
        </w:rPr>
        <w:t xml:space="preserve"> </w:t>
      </w:r>
      <w:r>
        <w:t>an</w:t>
      </w:r>
      <w:r>
        <w:rPr>
          <w:spacing w:val="-2"/>
        </w:rPr>
        <w:t xml:space="preserve"> </w:t>
      </w:r>
      <w:r>
        <w:t xml:space="preserve">emergency when a number of users can be requesting the availability of blood or organs </w:t>
      </w:r>
      <w:r>
        <w:rPr>
          <w:spacing w:val="-2"/>
        </w:rPr>
        <w:t>simultaneously.</w:t>
      </w:r>
    </w:p>
    <w:p w14:paraId="7F37957A" w14:textId="77777777" w:rsidR="00C62296" w:rsidRDefault="00C62296">
      <w:pPr>
        <w:pStyle w:val="BodyText"/>
        <w:spacing w:before="4"/>
      </w:pPr>
    </w:p>
    <w:p w14:paraId="7F37957B" w14:textId="77777777" w:rsidR="00C62296" w:rsidRDefault="00E6041C">
      <w:pPr>
        <w:pStyle w:val="BodyText"/>
        <w:spacing w:before="1" w:line="360" w:lineRule="auto"/>
        <w:ind w:left="829" w:right="576"/>
        <w:jc w:val="both"/>
      </w:pPr>
      <w:r>
        <w:t>Another important component of the testing phase is security testing. The system contains sensitive data like donor data and hospital records hence proper authentication and access control measures are ensured. The</w:t>
      </w:r>
      <w:r>
        <w:rPr>
          <w:spacing w:val="-1"/>
        </w:rPr>
        <w:t xml:space="preserve"> </w:t>
      </w:r>
      <w:r>
        <w:t>system is</w:t>
      </w:r>
      <w:r>
        <w:rPr>
          <w:spacing w:val="-2"/>
        </w:rPr>
        <w:t xml:space="preserve"> </w:t>
      </w:r>
      <w:r>
        <w:t>designed in such a way that authorized users like administrators in hospital are able to update the availability data whereas the general users can only view the information.</w:t>
      </w:r>
    </w:p>
    <w:p w14:paraId="7F37957C" w14:textId="77777777" w:rsidR="00C62296" w:rsidRDefault="00C62296">
      <w:pPr>
        <w:pStyle w:val="BodyText"/>
        <w:spacing w:before="3"/>
      </w:pPr>
    </w:p>
    <w:p w14:paraId="7F37957D" w14:textId="77777777" w:rsidR="00C62296" w:rsidRDefault="00E6041C">
      <w:pPr>
        <w:pStyle w:val="BodyText"/>
        <w:spacing w:line="360" w:lineRule="auto"/>
        <w:ind w:left="829" w:right="580"/>
        <w:jc w:val="both"/>
      </w:pPr>
      <w:r>
        <w:t>The user acceptance testing is done to test the system according to the end users. Hospital staff, donors, and patients are just some of the sample users that will interact</w:t>
      </w:r>
      <w:r>
        <w:rPr>
          <w:spacing w:val="-14"/>
        </w:rPr>
        <w:t xml:space="preserve"> </w:t>
      </w:r>
      <w:r>
        <w:t>with</w:t>
      </w:r>
      <w:r>
        <w:rPr>
          <w:spacing w:val="-13"/>
        </w:rPr>
        <w:t xml:space="preserve"> </w:t>
      </w:r>
      <w:r>
        <w:t>the</w:t>
      </w:r>
      <w:r>
        <w:rPr>
          <w:spacing w:val="-14"/>
        </w:rPr>
        <w:t xml:space="preserve"> </w:t>
      </w:r>
      <w:r>
        <w:t>application</w:t>
      </w:r>
      <w:r>
        <w:rPr>
          <w:spacing w:val="-13"/>
        </w:rPr>
        <w:t xml:space="preserve"> </w:t>
      </w:r>
      <w:r>
        <w:t>to</w:t>
      </w:r>
      <w:r>
        <w:rPr>
          <w:spacing w:val="-13"/>
        </w:rPr>
        <w:t xml:space="preserve"> </w:t>
      </w:r>
      <w:r>
        <w:t>ensure</w:t>
      </w:r>
      <w:r>
        <w:rPr>
          <w:spacing w:val="-12"/>
        </w:rPr>
        <w:t xml:space="preserve"> </w:t>
      </w:r>
      <w:r>
        <w:t>that</w:t>
      </w:r>
      <w:r>
        <w:rPr>
          <w:spacing w:val="-11"/>
        </w:rPr>
        <w:t xml:space="preserve"> </w:t>
      </w:r>
      <w:r>
        <w:t>the</w:t>
      </w:r>
      <w:r>
        <w:rPr>
          <w:spacing w:val="-15"/>
        </w:rPr>
        <w:t xml:space="preserve"> </w:t>
      </w:r>
      <w:r>
        <w:t>information</w:t>
      </w:r>
      <w:r>
        <w:rPr>
          <w:spacing w:val="-11"/>
        </w:rPr>
        <w:t xml:space="preserve"> </w:t>
      </w:r>
      <w:r>
        <w:t>presented</w:t>
      </w:r>
      <w:r>
        <w:rPr>
          <w:spacing w:val="-11"/>
        </w:rPr>
        <w:t xml:space="preserve"> </w:t>
      </w:r>
      <w:r>
        <w:t>is</w:t>
      </w:r>
      <w:r>
        <w:rPr>
          <w:spacing w:val="-13"/>
        </w:rPr>
        <w:t xml:space="preserve"> </w:t>
      </w:r>
      <w:r>
        <w:t>accurate</w:t>
      </w:r>
      <w:r>
        <w:rPr>
          <w:spacing w:val="-12"/>
        </w:rPr>
        <w:t xml:space="preserve"> </w:t>
      </w:r>
      <w:r>
        <w:t>and helpful and that they can easily navigate</w:t>
      </w:r>
      <w:r>
        <w:rPr>
          <w:spacing w:val="-1"/>
        </w:rPr>
        <w:t xml:space="preserve"> </w:t>
      </w:r>
      <w:r>
        <w:t>the application. The</w:t>
      </w:r>
      <w:r>
        <w:rPr>
          <w:spacing w:val="-1"/>
        </w:rPr>
        <w:t xml:space="preserve"> </w:t>
      </w:r>
      <w:r>
        <w:t>feedback obtained at this level assists in establishing on the improvement in usability that can be necessary before it goes live.</w:t>
      </w:r>
    </w:p>
    <w:p w14:paraId="7F37957E" w14:textId="77777777" w:rsidR="00C62296" w:rsidRDefault="00C62296">
      <w:pPr>
        <w:pStyle w:val="BodyText"/>
        <w:spacing w:before="3"/>
      </w:pPr>
    </w:p>
    <w:p w14:paraId="7F37957F" w14:textId="77777777" w:rsidR="00C62296" w:rsidRDefault="00E6041C">
      <w:pPr>
        <w:pStyle w:val="BodyText"/>
        <w:spacing w:line="360" w:lineRule="auto"/>
        <w:ind w:left="829" w:right="578"/>
        <w:jc w:val="both"/>
      </w:pPr>
      <w:r>
        <w:t xml:space="preserve">These training and testing processes are used to thoroughly test the system and verify its reliability and efficiency. Thoughtful work on datasets, preparation of system parts, and testing of its performance permit the application to operate successfully under the conditions of real-time. Consequently, the </w:t>
      </w:r>
      <w:proofErr w:type="spellStart"/>
      <w:r>
        <w:t>LifeLink</w:t>
      </w:r>
      <w:proofErr w:type="spellEnd"/>
      <w:r>
        <w:t xml:space="preserve"> system is capable of delivering reliable information regarding organ and blood supply, which allows responding quicker in the case of medical crises, enhances communication between hospitals, donors, and the patients.</w:t>
      </w:r>
    </w:p>
    <w:p w14:paraId="7F379580" w14:textId="77777777" w:rsidR="00C62296" w:rsidRDefault="00C62296">
      <w:pPr>
        <w:pStyle w:val="BodyText"/>
        <w:spacing w:before="4"/>
      </w:pPr>
    </w:p>
    <w:p w14:paraId="7F379581" w14:textId="77777777" w:rsidR="00C62296" w:rsidRDefault="00E6041C">
      <w:pPr>
        <w:pStyle w:val="Heading8"/>
        <w:numPr>
          <w:ilvl w:val="2"/>
          <w:numId w:val="1"/>
        </w:numPr>
        <w:tabs>
          <w:tab w:val="left" w:pos="1453"/>
        </w:tabs>
        <w:ind w:left="1453" w:hanging="602"/>
      </w:pPr>
      <w:bookmarkStart w:id="25" w:name="3.1.4_Modelling"/>
      <w:bookmarkEnd w:id="25"/>
      <w:r>
        <w:rPr>
          <w:spacing w:val="-2"/>
        </w:rPr>
        <w:t>Modelling</w:t>
      </w:r>
    </w:p>
    <w:p w14:paraId="7F379582" w14:textId="77777777" w:rsidR="00C62296" w:rsidRDefault="00C62296">
      <w:pPr>
        <w:pStyle w:val="BodyText"/>
        <w:spacing w:before="141"/>
        <w:rPr>
          <w:b/>
        </w:rPr>
      </w:pPr>
    </w:p>
    <w:p w14:paraId="7F379583" w14:textId="77777777" w:rsidR="00C62296" w:rsidRDefault="00E6041C">
      <w:pPr>
        <w:pStyle w:val="BodyText"/>
        <w:spacing w:before="1" w:line="352" w:lineRule="auto"/>
        <w:ind w:left="840" w:right="645" w:hanging="8"/>
      </w:pPr>
      <w:r>
        <w:t xml:space="preserve">One of the essential stages of designing and developing the </w:t>
      </w:r>
      <w:proofErr w:type="spellStart"/>
      <w:r>
        <w:t>LifeLink</w:t>
      </w:r>
      <w:proofErr w:type="spellEnd"/>
      <w:r>
        <w:t xml:space="preserve"> - Real-Time Organ</w:t>
      </w:r>
      <w:r>
        <w:rPr>
          <w:spacing w:val="-9"/>
        </w:rPr>
        <w:t xml:space="preserve"> </w:t>
      </w:r>
      <w:r>
        <w:t>&amp; Blood Availability Intelligence Monitoring</w:t>
      </w:r>
      <w:r>
        <w:rPr>
          <w:spacing w:val="-2"/>
        </w:rPr>
        <w:t xml:space="preserve"> </w:t>
      </w:r>
      <w:r>
        <w:t>System will be modelling.</w:t>
      </w:r>
      <w:r>
        <w:rPr>
          <w:spacing w:val="-2"/>
        </w:rPr>
        <w:t xml:space="preserve"> </w:t>
      </w:r>
      <w:r>
        <w:t>It offers</w:t>
      </w:r>
      <w:r>
        <w:rPr>
          <w:spacing w:val="-7"/>
        </w:rPr>
        <w:t xml:space="preserve"> </w:t>
      </w:r>
      <w:r>
        <w:t>a logical description of</w:t>
      </w:r>
      <w:r>
        <w:rPr>
          <w:spacing w:val="-7"/>
        </w:rPr>
        <w:t xml:space="preserve"> </w:t>
      </w:r>
      <w:r>
        <w:t>the functioning of</w:t>
      </w:r>
      <w:r>
        <w:rPr>
          <w:spacing w:val="-7"/>
        </w:rPr>
        <w:t xml:space="preserve"> </w:t>
      </w:r>
      <w:r>
        <w:t>the system.</w:t>
      </w:r>
    </w:p>
    <w:p w14:paraId="7F379584" w14:textId="77777777" w:rsidR="00C62296" w:rsidRDefault="00C62296">
      <w:pPr>
        <w:pStyle w:val="BodyText"/>
        <w:spacing w:line="352" w:lineRule="auto"/>
        <w:sectPr w:rsidR="00C62296">
          <w:pgSz w:w="11900" w:h="16850"/>
          <w:pgMar w:top="1260" w:right="850" w:bottom="940" w:left="1700" w:header="0" w:footer="749" w:gutter="0"/>
          <w:cols w:space="720"/>
        </w:sectPr>
      </w:pPr>
    </w:p>
    <w:p w14:paraId="7F379585" w14:textId="77777777" w:rsidR="00C62296" w:rsidRDefault="00E6041C">
      <w:pPr>
        <w:pStyle w:val="BodyText"/>
        <w:spacing w:before="67" w:line="360" w:lineRule="auto"/>
        <w:ind w:left="831" w:right="566"/>
        <w:jc w:val="both"/>
      </w:pPr>
      <w:r>
        <w:lastRenderedPageBreak/>
        <w:t>Modelling assists the developers in getting an insight into how the system will be structured and operate when it comes to implementation. It also helps in system requirement, better organization of the system, and the final application attaining the desired goals.</w:t>
      </w:r>
    </w:p>
    <w:p w14:paraId="7F379586" w14:textId="77777777" w:rsidR="00C62296" w:rsidRDefault="00C62296">
      <w:pPr>
        <w:pStyle w:val="BodyText"/>
        <w:spacing w:before="4"/>
      </w:pPr>
    </w:p>
    <w:p w14:paraId="7F379587" w14:textId="77777777" w:rsidR="00C62296" w:rsidRDefault="00E6041C">
      <w:pPr>
        <w:pStyle w:val="BodyText"/>
        <w:spacing w:before="1" w:line="360" w:lineRule="auto"/>
        <w:ind w:left="831" w:right="564"/>
        <w:jc w:val="both"/>
      </w:pPr>
      <w:r>
        <w:t xml:space="preserve">The </w:t>
      </w:r>
      <w:proofErr w:type="spellStart"/>
      <w:r>
        <w:t>LifeLink</w:t>
      </w:r>
      <w:proofErr w:type="spellEnd"/>
      <w:r>
        <w:t xml:space="preserve"> system applies modelling to model the interaction between different participants</w:t>
      </w:r>
      <w:r>
        <w:rPr>
          <w:spacing w:val="-4"/>
        </w:rPr>
        <w:t xml:space="preserve"> </w:t>
      </w:r>
      <w:r>
        <w:t>which include</w:t>
      </w:r>
      <w:r>
        <w:rPr>
          <w:spacing w:val="-5"/>
        </w:rPr>
        <w:t xml:space="preserve"> </w:t>
      </w:r>
      <w:r>
        <w:t>hospitals,</w:t>
      </w:r>
      <w:r>
        <w:rPr>
          <w:spacing w:val="-7"/>
        </w:rPr>
        <w:t xml:space="preserve"> </w:t>
      </w:r>
      <w:r>
        <w:t>blood</w:t>
      </w:r>
      <w:r>
        <w:rPr>
          <w:spacing w:val="-2"/>
        </w:rPr>
        <w:t xml:space="preserve"> </w:t>
      </w:r>
      <w:r>
        <w:t>banks, donors</w:t>
      </w:r>
      <w:r>
        <w:rPr>
          <w:spacing w:val="-4"/>
        </w:rPr>
        <w:t xml:space="preserve"> </w:t>
      </w:r>
      <w:r>
        <w:t>and</w:t>
      </w:r>
      <w:r>
        <w:rPr>
          <w:spacing w:val="-4"/>
        </w:rPr>
        <w:t xml:space="preserve"> </w:t>
      </w:r>
      <w:r>
        <w:t>patients.</w:t>
      </w:r>
      <w:r>
        <w:rPr>
          <w:spacing w:val="-4"/>
        </w:rPr>
        <w:t xml:space="preserve"> </w:t>
      </w:r>
      <w:r>
        <w:t>The</w:t>
      </w:r>
      <w:r>
        <w:rPr>
          <w:spacing w:val="-1"/>
        </w:rPr>
        <w:t xml:space="preserve"> </w:t>
      </w:r>
      <w:r>
        <w:t>system architecture will take care of information related to organ and blood availability collection, storage, processing, and retrieval. Through visual and logical models, developers are able to explain the relationship among components of the system and flow of data across the platform in a clear way.</w:t>
      </w:r>
    </w:p>
    <w:p w14:paraId="7F379588" w14:textId="77777777" w:rsidR="00C62296" w:rsidRDefault="00C62296">
      <w:pPr>
        <w:pStyle w:val="BodyText"/>
        <w:spacing w:before="4"/>
      </w:pPr>
    </w:p>
    <w:p w14:paraId="7F379589" w14:textId="77777777" w:rsidR="00C62296" w:rsidRDefault="00E6041C">
      <w:pPr>
        <w:pStyle w:val="BodyText"/>
        <w:spacing w:before="1" w:line="360" w:lineRule="auto"/>
        <w:ind w:left="831" w:right="564" w:hanging="24"/>
        <w:jc w:val="both"/>
      </w:pPr>
      <w:r>
        <w:t>The</w:t>
      </w:r>
      <w:r>
        <w:rPr>
          <w:spacing w:val="-9"/>
        </w:rPr>
        <w:t xml:space="preserve"> </w:t>
      </w:r>
      <w:r>
        <w:t>user</w:t>
      </w:r>
      <w:r>
        <w:rPr>
          <w:spacing w:val="-9"/>
        </w:rPr>
        <w:t xml:space="preserve"> </w:t>
      </w:r>
      <w:r>
        <w:t>interaction</w:t>
      </w:r>
      <w:r>
        <w:rPr>
          <w:spacing w:val="-8"/>
        </w:rPr>
        <w:t xml:space="preserve"> </w:t>
      </w:r>
      <w:r>
        <w:t>representation</w:t>
      </w:r>
      <w:r>
        <w:rPr>
          <w:spacing w:val="-6"/>
        </w:rPr>
        <w:t xml:space="preserve"> </w:t>
      </w:r>
      <w:r>
        <w:t>is</w:t>
      </w:r>
      <w:r>
        <w:rPr>
          <w:spacing w:val="-8"/>
        </w:rPr>
        <w:t xml:space="preserve"> </w:t>
      </w:r>
      <w:r>
        <w:t>one</w:t>
      </w:r>
      <w:r>
        <w:rPr>
          <w:spacing w:val="-9"/>
        </w:rPr>
        <w:t xml:space="preserve"> </w:t>
      </w:r>
      <w:r>
        <w:t>of</w:t>
      </w:r>
      <w:r>
        <w:rPr>
          <w:spacing w:val="-7"/>
        </w:rPr>
        <w:t xml:space="preserve"> </w:t>
      </w:r>
      <w:r>
        <w:t>the</w:t>
      </w:r>
      <w:r>
        <w:rPr>
          <w:spacing w:val="-9"/>
        </w:rPr>
        <w:t xml:space="preserve"> </w:t>
      </w:r>
      <w:r>
        <w:t>core</w:t>
      </w:r>
      <w:r>
        <w:rPr>
          <w:spacing w:val="-9"/>
        </w:rPr>
        <w:t xml:space="preserve"> </w:t>
      </w:r>
      <w:r>
        <w:t>concepts</w:t>
      </w:r>
      <w:r>
        <w:rPr>
          <w:spacing w:val="-6"/>
        </w:rPr>
        <w:t xml:space="preserve"> </w:t>
      </w:r>
      <w:r>
        <w:t>of</w:t>
      </w:r>
      <w:r>
        <w:rPr>
          <w:spacing w:val="-11"/>
        </w:rPr>
        <w:t xml:space="preserve"> </w:t>
      </w:r>
      <w:r>
        <w:t>system</w:t>
      </w:r>
      <w:r>
        <w:rPr>
          <w:spacing w:val="-4"/>
        </w:rPr>
        <w:t xml:space="preserve"> </w:t>
      </w:r>
      <w:r>
        <w:t>modelling. The</w:t>
      </w:r>
      <w:r>
        <w:rPr>
          <w:spacing w:val="-4"/>
        </w:rPr>
        <w:t xml:space="preserve"> </w:t>
      </w:r>
      <w:r>
        <w:t>system</w:t>
      </w:r>
      <w:r>
        <w:rPr>
          <w:spacing w:val="-3"/>
        </w:rPr>
        <w:t xml:space="preserve"> </w:t>
      </w:r>
      <w:r>
        <w:t>provides</w:t>
      </w:r>
      <w:r>
        <w:rPr>
          <w:spacing w:val="-1"/>
        </w:rPr>
        <w:t xml:space="preserve"> </w:t>
      </w:r>
      <w:r>
        <w:t>various</w:t>
      </w:r>
      <w:r>
        <w:rPr>
          <w:spacing w:val="-3"/>
        </w:rPr>
        <w:t xml:space="preserve"> </w:t>
      </w:r>
      <w:r>
        <w:t>kinds</w:t>
      </w:r>
      <w:r>
        <w:rPr>
          <w:spacing w:val="-6"/>
        </w:rPr>
        <w:t xml:space="preserve"> </w:t>
      </w:r>
      <w:r>
        <w:t>of</w:t>
      </w:r>
      <w:r>
        <w:rPr>
          <w:spacing w:val="-2"/>
        </w:rPr>
        <w:t xml:space="preserve"> </w:t>
      </w:r>
      <w:r>
        <w:t>users</w:t>
      </w:r>
      <w:r>
        <w:rPr>
          <w:spacing w:val="-3"/>
        </w:rPr>
        <w:t xml:space="preserve"> </w:t>
      </w:r>
      <w:r>
        <w:t>to</w:t>
      </w:r>
      <w:r>
        <w:rPr>
          <w:spacing w:val="-6"/>
        </w:rPr>
        <w:t xml:space="preserve"> </w:t>
      </w:r>
      <w:r>
        <w:t>the</w:t>
      </w:r>
      <w:r>
        <w:rPr>
          <w:spacing w:val="-7"/>
        </w:rPr>
        <w:t xml:space="preserve"> </w:t>
      </w:r>
      <w:r>
        <w:t>platform,</w:t>
      </w:r>
      <w:r>
        <w:rPr>
          <w:spacing w:val="-1"/>
        </w:rPr>
        <w:t xml:space="preserve"> </w:t>
      </w:r>
      <w:r>
        <w:t>whereby</w:t>
      </w:r>
      <w:r>
        <w:rPr>
          <w:spacing w:val="-3"/>
        </w:rPr>
        <w:t xml:space="preserve"> </w:t>
      </w:r>
      <w:r>
        <w:t>users</w:t>
      </w:r>
      <w:r>
        <w:rPr>
          <w:spacing w:val="-1"/>
        </w:rPr>
        <w:t xml:space="preserve"> </w:t>
      </w:r>
      <w:r>
        <w:t>of</w:t>
      </w:r>
      <w:r>
        <w:rPr>
          <w:spacing w:val="-7"/>
        </w:rPr>
        <w:t xml:space="preserve"> </w:t>
      </w:r>
      <w:r>
        <w:t>types have their respective roles and permission. As an example, hospitals and blood banks have the role of updating information related to availability of organs and blood units and donors enroll to give their information and declare their readiness to give away blood. The system can also be searched by patients or their representatives to</w:t>
      </w:r>
      <w:r>
        <w:rPr>
          <w:spacing w:val="-2"/>
        </w:rPr>
        <w:t xml:space="preserve"> </w:t>
      </w:r>
      <w:r>
        <w:t>find</w:t>
      </w:r>
      <w:r>
        <w:rPr>
          <w:spacing w:val="-2"/>
        </w:rPr>
        <w:t xml:space="preserve"> </w:t>
      </w:r>
      <w:r>
        <w:t>the</w:t>
      </w:r>
      <w:r>
        <w:rPr>
          <w:spacing w:val="-1"/>
        </w:rPr>
        <w:t xml:space="preserve"> </w:t>
      </w:r>
      <w:r>
        <w:t>available</w:t>
      </w:r>
      <w:r>
        <w:rPr>
          <w:spacing w:val="-1"/>
        </w:rPr>
        <w:t xml:space="preserve"> </w:t>
      </w:r>
      <w:r>
        <w:t>resources in case</w:t>
      </w:r>
      <w:r>
        <w:rPr>
          <w:spacing w:val="-1"/>
        </w:rPr>
        <w:t xml:space="preserve"> </w:t>
      </w:r>
      <w:r>
        <w:t>of an</w:t>
      </w:r>
      <w:r>
        <w:rPr>
          <w:spacing w:val="-2"/>
        </w:rPr>
        <w:t xml:space="preserve"> </w:t>
      </w:r>
      <w:r>
        <w:t>emergency. These</w:t>
      </w:r>
      <w:r>
        <w:rPr>
          <w:spacing w:val="-3"/>
        </w:rPr>
        <w:t xml:space="preserve"> </w:t>
      </w:r>
      <w:r>
        <w:t>user roles are established through the modelling process and they describe the interactions of the user roles with the system.</w:t>
      </w:r>
    </w:p>
    <w:p w14:paraId="7F37958A" w14:textId="77777777" w:rsidR="00C62296" w:rsidRDefault="00C62296">
      <w:pPr>
        <w:pStyle w:val="BodyText"/>
        <w:spacing w:before="6"/>
      </w:pPr>
    </w:p>
    <w:p w14:paraId="7F37958B" w14:textId="77777777" w:rsidR="00C62296" w:rsidRDefault="00E6041C">
      <w:pPr>
        <w:pStyle w:val="BodyText"/>
        <w:spacing w:line="360" w:lineRule="auto"/>
        <w:ind w:left="831" w:right="564" w:hanging="24"/>
        <w:jc w:val="both"/>
      </w:pPr>
      <w:r>
        <w:t xml:space="preserve">The other significant element of modelling is the description of system processes. Some of the main activities carried out by the </w:t>
      </w:r>
      <w:proofErr w:type="spellStart"/>
      <w:r>
        <w:t>LifeLink</w:t>
      </w:r>
      <w:proofErr w:type="spellEnd"/>
      <w:r>
        <w:t xml:space="preserve"> platform include a donor registration, hospital registration, availability updates, request processing, and search operations. All these processes are outlined in the system model to demonstrate</w:t>
      </w:r>
      <w:r>
        <w:rPr>
          <w:spacing w:val="-2"/>
        </w:rPr>
        <w:t xml:space="preserve"> </w:t>
      </w:r>
      <w:r>
        <w:t>the</w:t>
      </w:r>
      <w:r>
        <w:rPr>
          <w:spacing w:val="-4"/>
        </w:rPr>
        <w:t xml:space="preserve"> </w:t>
      </w:r>
      <w:r>
        <w:t>flow</w:t>
      </w:r>
      <w:r>
        <w:rPr>
          <w:spacing w:val="-2"/>
        </w:rPr>
        <w:t xml:space="preserve"> </w:t>
      </w:r>
      <w:r>
        <w:t>of</w:t>
      </w:r>
      <w:r>
        <w:rPr>
          <w:spacing w:val="-4"/>
        </w:rPr>
        <w:t xml:space="preserve"> </w:t>
      </w:r>
      <w:r>
        <w:t>data</w:t>
      </w:r>
      <w:r>
        <w:rPr>
          <w:spacing w:val="-2"/>
        </w:rPr>
        <w:t xml:space="preserve"> </w:t>
      </w:r>
      <w:r>
        <w:t>in</w:t>
      </w:r>
      <w:r>
        <w:rPr>
          <w:spacing w:val="-3"/>
        </w:rPr>
        <w:t xml:space="preserve"> </w:t>
      </w:r>
      <w:r>
        <w:t>each</w:t>
      </w:r>
      <w:r>
        <w:rPr>
          <w:spacing w:val="-1"/>
        </w:rPr>
        <w:t xml:space="preserve"> </w:t>
      </w:r>
      <w:r>
        <w:t>phase.</w:t>
      </w:r>
      <w:r>
        <w:rPr>
          <w:spacing w:val="-1"/>
        </w:rPr>
        <w:t xml:space="preserve"> </w:t>
      </w:r>
      <w:r>
        <w:t>To</w:t>
      </w:r>
      <w:r>
        <w:rPr>
          <w:spacing w:val="-3"/>
        </w:rPr>
        <w:t xml:space="preserve"> </w:t>
      </w:r>
      <w:r>
        <w:t>give</w:t>
      </w:r>
      <w:r>
        <w:rPr>
          <w:spacing w:val="-2"/>
        </w:rPr>
        <w:t xml:space="preserve"> </w:t>
      </w:r>
      <w:r>
        <w:t>an</w:t>
      </w:r>
      <w:r>
        <w:rPr>
          <w:spacing w:val="-3"/>
        </w:rPr>
        <w:t xml:space="preserve"> </w:t>
      </w:r>
      <w:r>
        <w:t>example,</w:t>
      </w:r>
      <w:r>
        <w:rPr>
          <w:spacing w:val="-3"/>
        </w:rPr>
        <w:t xml:space="preserve"> </w:t>
      </w:r>
      <w:r>
        <w:t>the</w:t>
      </w:r>
      <w:r>
        <w:rPr>
          <w:spacing w:val="-2"/>
        </w:rPr>
        <w:t xml:space="preserve"> </w:t>
      </w:r>
      <w:r>
        <w:t>registration</w:t>
      </w:r>
      <w:r>
        <w:rPr>
          <w:spacing w:val="-3"/>
        </w:rPr>
        <w:t xml:space="preserve"> </w:t>
      </w:r>
      <w:r>
        <w:t>of a donor will be entered into the system and verified, processed and stored in the database. Likewise when a hospital replaces its stock or bank of blood units or organs,</w:t>
      </w:r>
      <w:r>
        <w:rPr>
          <w:spacing w:val="-6"/>
        </w:rPr>
        <w:t xml:space="preserve"> </w:t>
      </w:r>
      <w:r>
        <w:t>the</w:t>
      </w:r>
      <w:r>
        <w:rPr>
          <w:spacing w:val="-9"/>
        </w:rPr>
        <w:t xml:space="preserve"> </w:t>
      </w:r>
      <w:r>
        <w:t>updated</w:t>
      </w:r>
      <w:r>
        <w:rPr>
          <w:spacing w:val="-6"/>
        </w:rPr>
        <w:t xml:space="preserve"> </w:t>
      </w:r>
      <w:r>
        <w:t>record</w:t>
      </w:r>
      <w:r>
        <w:rPr>
          <w:spacing w:val="-8"/>
        </w:rPr>
        <w:t xml:space="preserve"> </w:t>
      </w:r>
      <w:r>
        <w:t>is</w:t>
      </w:r>
      <w:r>
        <w:rPr>
          <w:spacing w:val="-8"/>
        </w:rPr>
        <w:t xml:space="preserve"> </w:t>
      </w:r>
      <w:r>
        <w:t>captured</w:t>
      </w:r>
      <w:r>
        <w:rPr>
          <w:spacing w:val="-6"/>
        </w:rPr>
        <w:t xml:space="preserve"> </w:t>
      </w:r>
      <w:r>
        <w:t>and</w:t>
      </w:r>
      <w:r>
        <w:rPr>
          <w:spacing w:val="-8"/>
        </w:rPr>
        <w:t xml:space="preserve"> </w:t>
      </w:r>
      <w:r>
        <w:t>is</w:t>
      </w:r>
      <w:r>
        <w:rPr>
          <w:spacing w:val="-8"/>
        </w:rPr>
        <w:t xml:space="preserve"> </w:t>
      </w:r>
      <w:r>
        <w:t>immediately</w:t>
      </w:r>
      <w:r>
        <w:rPr>
          <w:spacing w:val="-8"/>
        </w:rPr>
        <w:t xml:space="preserve"> </w:t>
      </w:r>
      <w:r>
        <w:t>visible</w:t>
      </w:r>
      <w:r>
        <w:rPr>
          <w:spacing w:val="-12"/>
        </w:rPr>
        <w:t xml:space="preserve"> </w:t>
      </w:r>
      <w:r>
        <w:t>to</w:t>
      </w:r>
      <w:r>
        <w:rPr>
          <w:spacing w:val="-8"/>
        </w:rPr>
        <w:t xml:space="preserve"> </w:t>
      </w:r>
      <w:r>
        <w:t>people</w:t>
      </w:r>
      <w:r>
        <w:rPr>
          <w:spacing w:val="-9"/>
        </w:rPr>
        <w:t xml:space="preserve"> </w:t>
      </w:r>
      <w:r>
        <w:t>who</w:t>
      </w:r>
      <w:r>
        <w:rPr>
          <w:spacing w:val="-8"/>
        </w:rPr>
        <w:t xml:space="preserve"> </w:t>
      </w:r>
      <w:r>
        <w:t>are searching to know the availability.</w:t>
      </w:r>
    </w:p>
    <w:p w14:paraId="7F37958C" w14:textId="77777777" w:rsidR="00C62296" w:rsidRDefault="00E6041C">
      <w:pPr>
        <w:pStyle w:val="BodyText"/>
        <w:spacing w:before="239" w:line="352" w:lineRule="auto"/>
        <w:ind w:left="831" w:right="568" w:hanging="24"/>
        <w:jc w:val="both"/>
      </w:pPr>
      <w:r>
        <w:t>There</w:t>
      </w:r>
      <w:r>
        <w:rPr>
          <w:spacing w:val="-14"/>
        </w:rPr>
        <w:t xml:space="preserve"> </w:t>
      </w:r>
      <w:r>
        <w:t>is</w:t>
      </w:r>
      <w:r>
        <w:rPr>
          <w:spacing w:val="-10"/>
        </w:rPr>
        <w:t xml:space="preserve"> </w:t>
      </w:r>
      <w:r>
        <w:t>also</w:t>
      </w:r>
      <w:r>
        <w:rPr>
          <w:spacing w:val="-11"/>
        </w:rPr>
        <w:t xml:space="preserve"> </w:t>
      </w:r>
      <w:r>
        <w:t>data</w:t>
      </w:r>
      <w:r>
        <w:rPr>
          <w:spacing w:val="-9"/>
        </w:rPr>
        <w:t xml:space="preserve"> </w:t>
      </w:r>
      <w:r>
        <w:t>flow</w:t>
      </w:r>
      <w:r>
        <w:rPr>
          <w:spacing w:val="-15"/>
        </w:rPr>
        <w:t xml:space="preserve"> </w:t>
      </w:r>
      <w:r>
        <w:t>modelling</w:t>
      </w:r>
      <w:r>
        <w:rPr>
          <w:spacing w:val="-13"/>
        </w:rPr>
        <w:t xml:space="preserve"> </w:t>
      </w:r>
      <w:r>
        <w:t>which</w:t>
      </w:r>
      <w:r>
        <w:rPr>
          <w:spacing w:val="-11"/>
        </w:rPr>
        <w:t xml:space="preserve"> </w:t>
      </w:r>
      <w:r>
        <w:t>is</w:t>
      </w:r>
      <w:r>
        <w:rPr>
          <w:spacing w:val="-13"/>
        </w:rPr>
        <w:t xml:space="preserve"> </w:t>
      </w:r>
      <w:r>
        <w:t>used</w:t>
      </w:r>
      <w:r>
        <w:rPr>
          <w:spacing w:val="-13"/>
        </w:rPr>
        <w:t xml:space="preserve"> </w:t>
      </w:r>
      <w:r>
        <w:t>to</w:t>
      </w:r>
      <w:r>
        <w:rPr>
          <w:spacing w:val="-8"/>
        </w:rPr>
        <w:t xml:space="preserve"> </w:t>
      </w:r>
      <w:r>
        <w:t>demonstrate</w:t>
      </w:r>
      <w:r>
        <w:rPr>
          <w:spacing w:val="-14"/>
        </w:rPr>
        <w:t xml:space="preserve"> </w:t>
      </w:r>
      <w:r>
        <w:t>how</w:t>
      </w:r>
      <w:r>
        <w:rPr>
          <w:spacing w:val="-11"/>
        </w:rPr>
        <w:t xml:space="preserve"> </w:t>
      </w:r>
      <w:r>
        <w:t>the</w:t>
      </w:r>
      <w:r>
        <w:rPr>
          <w:spacing w:val="-14"/>
        </w:rPr>
        <w:t xml:space="preserve"> </w:t>
      </w:r>
      <w:r>
        <w:t>information flows through the system. The user input information is sent through the frontend and is processed by the backend server after which it</w:t>
      </w:r>
      <w:r>
        <w:rPr>
          <w:spacing w:val="-1"/>
        </w:rPr>
        <w:t xml:space="preserve"> </w:t>
      </w:r>
      <w:r>
        <w:t>is saved in the database. The developed frontend</w:t>
      </w:r>
      <w:r>
        <w:rPr>
          <w:spacing w:val="-7"/>
        </w:rPr>
        <w:t xml:space="preserve"> </w:t>
      </w:r>
      <w:r>
        <w:t xml:space="preserve">application, based on </w:t>
      </w:r>
      <w:proofErr w:type="spellStart"/>
      <w:r>
        <w:t>React,Business</w:t>
      </w:r>
      <w:proofErr w:type="spellEnd"/>
      <w:r>
        <w:rPr>
          <w:spacing w:val="-14"/>
        </w:rPr>
        <w:t xml:space="preserve"> </w:t>
      </w:r>
      <w:r>
        <w:t>logic,</w:t>
      </w:r>
      <w:r>
        <w:rPr>
          <w:spacing w:val="-14"/>
        </w:rPr>
        <w:t xml:space="preserve"> </w:t>
      </w:r>
      <w:r>
        <w:t>data</w:t>
      </w:r>
      <w:r>
        <w:rPr>
          <w:spacing w:val="-14"/>
        </w:rPr>
        <w:t xml:space="preserve"> </w:t>
      </w:r>
      <w:r>
        <w:t>validation</w:t>
      </w:r>
      <w:r>
        <w:rPr>
          <w:spacing w:val="-14"/>
        </w:rPr>
        <w:t xml:space="preserve"> </w:t>
      </w:r>
      <w:r>
        <w:t>and</w:t>
      </w:r>
    </w:p>
    <w:p w14:paraId="7F37958D" w14:textId="77777777" w:rsidR="00C62296" w:rsidRDefault="00C62296">
      <w:pPr>
        <w:pStyle w:val="BodyText"/>
        <w:spacing w:line="352" w:lineRule="auto"/>
        <w:jc w:val="both"/>
        <w:sectPr w:rsidR="00C62296">
          <w:pgSz w:w="11900" w:h="16850"/>
          <w:pgMar w:top="1260" w:right="850" w:bottom="980" w:left="1700" w:header="0" w:footer="749" w:gutter="0"/>
          <w:cols w:space="720"/>
        </w:sectPr>
      </w:pPr>
    </w:p>
    <w:p w14:paraId="7F37958E" w14:textId="77777777" w:rsidR="00C62296" w:rsidRDefault="00E6041C">
      <w:pPr>
        <w:pStyle w:val="BodyText"/>
        <w:spacing w:before="67" w:line="360" w:lineRule="auto"/>
        <w:ind w:left="831" w:right="564"/>
        <w:jc w:val="both"/>
      </w:pPr>
      <w:r>
        <w:lastRenderedPageBreak/>
        <w:t>communication with database are performed by the backend server, which is implemented with Node.js and Express. Structured records that are stored in MySQL</w:t>
      </w:r>
      <w:r>
        <w:rPr>
          <w:spacing w:val="-15"/>
        </w:rPr>
        <w:t xml:space="preserve"> </w:t>
      </w:r>
      <w:r>
        <w:t>database</w:t>
      </w:r>
      <w:r>
        <w:rPr>
          <w:spacing w:val="-15"/>
        </w:rPr>
        <w:t xml:space="preserve"> </w:t>
      </w:r>
      <w:r>
        <w:t>include</w:t>
      </w:r>
      <w:r>
        <w:rPr>
          <w:spacing w:val="-15"/>
        </w:rPr>
        <w:t xml:space="preserve"> </w:t>
      </w:r>
      <w:r>
        <w:t>donor</w:t>
      </w:r>
      <w:r>
        <w:rPr>
          <w:spacing w:val="-15"/>
        </w:rPr>
        <w:t xml:space="preserve"> </w:t>
      </w:r>
      <w:r>
        <w:t>profiles,</w:t>
      </w:r>
      <w:r>
        <w:rPr>
          <w:spacing w:val="-15"/>
        </w:rPr>
        <w:t xml:space="preserve"> </w:t>
      </w:r>
      <w:r>
        <w:t>hospital</w:t>
      </w:r>
      <w:r>
        <w:rPr>
          <w:spacing w:val="-15"/>
        </w:rPr>
        <w:t xml:space="preserve"> </w:t>
      </w:r>
      <w:r>
        <w:t>data,</w:t>
      </w:r>
      <w:r>
        <w:rPr>
          <w:spacing w:val="-15"/>
        </w:rPr>
        <w:t xml:space="preserve"> </w:t>
      </w:r>
      <w:r>
        <w:t>organ</w:t>
      </w:r>
      <w:r>
        <w:rPr>
          <w:spacing w:val="-15"/>
        </w:rPr>
        <w:t xml:space="preserve"> </w:t>
      </w:r>
      <w:r>
        <w:t>availability,</w:t>
      </w:r>
      <w:r>
        <w:rPr>
          <w:spacing w:val="-15"/>
        </w:rPr>
        <w:t xml:space="preserve"> </w:t>
      </w:r>
      <w:r>
        <w:t>and</w:t>
      </w:r>
      <w:r>
        <w:rPr>
          <w:spacing w:val="-15"/>
        </w:rPr>
        <w:t xml:space="preserve"> </w:t>
      </w:r>
      <w:r>
        <w:t>blood inventory data.</w:t>
      </w:r>
    </w:p>
    <w:p w14:paraId="7F37958F" w14:textId="77777777" w:rsidR="00C62296" w:rsidRDefault="00C62296">
      <w:pPr>
        <w:pStyle w:val="BodyText"/>
        <w:spacing w:before="4"/>
      </w:pPr>
    </w:p>
    <w:p w14:paraId="7F379590" w14:textId="77777777" w:rsidR="00C62296" w:rsidRDefault="00E6041C">
      <w:pPr>
        <w:pStyle w:val="BodyText"/>
        <w:spacing w:before="1" w:line="360" w:lineRule="auto"/>
        <w:ind w:left="831" w:right="563" w:hanging="24"/>
        <w:jc w:val="both"/>
      </w:pPr>
      <w:r>
        <w:t>Real-time services are also involved in the modelling process. The system has firebase to facilitate instant updates and notifications. Whenever adding new information or altering the existing records, Firebase will then ensure that these changes</w:t>
      </w:r>
      <w:r>
        <w:rPr>
          <w:spacing w:val="-6"/>
        </w:rPr>
        <w:t xml:space="preserve"> </w:t>
      </w:r>
      <w:r>
        <w:t>are</w:t>
      </w:r>
      <w:r>
        <w:rPr>
          <w:spacing w:val="-7"/>
        </w:rPr>
        <w:t xml:space="preserve"> </w:t>
      </w:r>
      <w:r>
        <w:t>instantly</w:t>
      </w:r>
      <w:r>
        <w:rPr>
          <w:spacing w:val="-8"/>
        </w:rPr>
        <w:t xml:space="preserve"> </w:t>
      </w:r>
      <w:r>
        <w:t>relayed</w:t>
      </w:r>
      <w:r>
        <w:rPr>
          <w:spacing w:val="-3"/>
        </w:rPr>
        <w:t xml:space="preserve"> </w:t>
      </w:r>
      <w:r>
        <w:t>to</w:t>
      </w:r>
      <w:r>
        <w:rPr>
          <w:spacing w:val="-3"/>
        </w:rPr>
        <w:t xml:space="preserve"> </w:t>
      </w:r>
      <w:r>
        <w:t>the</w:t>
      </w:r>
      <w:r>
        <w:rPr>
          <w:spacing w:val="-7"/>
        </w:rPr>
        <w:t xml:space="preserve"> </w:t>
      </w:r>
      <w:r>
        <w:t>users</w:t>
      </w:r>
      <w:r>
        <w:rPr>
          <w:spacing w:val="-6"/>
        </w:rPr>
        <w:t xml:space="preserve"> </w:t>
      </w:r>
      <w:r>
        <w:t>connected</w:t>
      </w:r>
      <w:r>
        <w:rPr>
          <w:spacing w:val="-3"/>
        </w:rPr>
        <w:t xml:space="preserve"> </w:t>
      </w:r>
      <w:r>
        <w:t>to</w:t>
      </w:r>
      <w:r>
        <w:rPr>
          <w:spacing w:val="-6"/>
        </w:rPr>
        <w:t xml:space="preserve"> </w:t>
      </w:r>
      <w:r>
        <w:t>it.</w:t>
      </w:r>
      <w:r>
        <w:rPr>
          <w:spacing w:val="-8"/>
        </w:rPr>
        <w:t xml:space="preserve"> </w:t>
      </w:r>
      <w:r>
        <w:t>This</w:t>
      </w:r>
      <w:r>
        <w:rPr>
          <w:spacing w:val="-6"/>
        </w:rPr>
        <w:t xml:space="preserve"> </w:t>
      </w:r>
      <w:r>
        <w:t>is</w:t>
      </w:r>
      <w:r>
        <w:rPr>
          <w:spacing w:val="-8"/>
        </w:rPr>
        <w:t xml:space="preserve"> </w:t>
      </w:r>
      <w:r>
        <w:t>a</w:t>
      </w:r>
      <w:r>
        <w:rPr>
          <w:spacing w:val="-7"/>
        </w:rPr>
        <w:t xml:space="preserve"> </w:t>
      </w:r>
      <w:r>
        <w:t>real-time</w:t>
      </w:r>
      <w:r>
        <w:rPr>
          <w:spacing w:val="-4"/>
        </w:rPr>
        <w:t xml:space="preserve"> </w:t>
      </w:r>
      <w:r>
        <w:t>feature that is especially crucial in case of an emergency when access to up-to-date information can considerably influence the response rate.</w:t>
      </w:r>
    </w:p>
    <w:p w14:paraId="7F379591" w14:textId="77777777" w:rsidR="00C62296" w:rsidRDefault="00C62296">
      <w:pPr>
        <w:pStyle w:val="BodyText"/>
        <w:spacing w:before="4"/>
      </w:pPr>
    </w:p>
    <w:p w14:paraId="7F379592" w14:textId="77777777" w:rsidR="00C62296" w:rsidRDefault="00E6041C">
      <w:pPr>
        <w:pStyle w:val="BodyText"/>
        <w:spacing w:before="1" w:line="360" w:lineRule="auto"/>
        <w:ind w:left="831" w:right="566" w:hanging="24"/>
        <w:jc w:val="both"/>
      </w:pPr>
      <w:r>
        <w:t>The</w:t>
      </w:r>
      <w:r>
        <w:rPr>
          <w:spacing w:val="-15"/>
        </w:rPr>
        <w:t xml:space="preserve"> </w:t>
      </w:r>
      <w:r>
        <w:t>other</w:t>
      </w:r>
      <w:r>
        <w:rPr>
          <w:spacing w:val="-15"/>
        </w:rPr>
        <w:t xml:space="preserve"> </w:t>
      </w:r>
      <w:r>
        <w:t>aspect</w:t>
      </w:r>
      <w:r>
        <w:rPr>
          <w:spacing w:val="-15"/>
        </w:rPr>
        <w:t xml:space="preserve"> </w:t>
      </w:r>
      <w:r>
        <w:t>of</w:t>
      </w:r>
      <w:r>
        <w:rPr>
          <w:spacing w:val="-15"/>
        </w:rPr>
        <w:t xml:space="preserve"> </w:t>
      </w:r>
      <w:r>
        <w:t>the</w:t>
      </w:r>
      <w:r>
        <w:rPr>
          <w:spacing w:val="-15"/>
        </w:rPr>
        <w:t xml:space="preserve"> </w:t>
      </w:r>
      <w:r>
        <w:t>system</w:t>
      </w:r>
      <w:r>
        <w:rPr>
          <w:spacing w:val="-15"/>
        </w:rPr>
        <w:t xml:space="preserve"> </w:t>
      </w:r>
      <w:r>
        <w:t>modelling</w:t>
      </w:r>
      <w:r>
        <w:rPr>
          <w:spacing w:val="-15"/>
        </w:rPr>
        <w:t xml:space="preserve"> </w:t>
      </w:r>
      <w:r>
        <w:t>is</w:t>
      </w:r>
      <w:r>
        <w:rPr>
          <w:spacing w:val="-15"/>
        </w:rPr>
        <w:t xml:space="preserve"> </w:t>
      </w:r>
      <w:r>
        <w:t>the</w:t>
      </w:r>
      <w:r>
        <w:rPr>
          <w:spacing w:val="-15"/>
        </w:rPr>
        <w:t xml:space="preserve"> </w:t>
      </w:r>
      <w:r>
        <w:t>definition</w:t>
      </w:r>
      <w:r>
        <w:rPr>
          <w:spacing w:val="-15"/>
        </w:rPr>
        <w:t xml:space="preserve"> </w:t>
      </w:r>
      <w:r>
        <w:t>of</w:t>
      </w:r>
      <w:r>
        <w:rPr>
          <w:spacing w:val="-15"/>
        </w:rPr>
        <w:t xml:space="preserve"> </w:t>
      </w:r>
      <w:r>
        <w:t>the</w:t>
      </w:r>
      <w:r>
        <w:rPr>
          <w:spacing w:val="-15"/>
        </w:rPr>
        <w:t xml:space="preserve"> </w:t>
      </w:r>
      <w:r>
        <w:t>relationships</w:t>
      </w:r>
      <w:r>
        <w:rPr>
          <w:spacing w:val="-15"/>
        </w:rPr>
        <w:t xml:space="preserve"> </w:t>
      </w:r>
      <w:r>
        <w:t>among various</w:t>
      </w:r>
      <w:r>
        <w:rPr>
          <w:spacing w:val="-14"/>
        </w:rPr>
        <w:t xml:space="preserve"> </w:t>
      </w:r>
      <w:r>
        <w:t>data</w:t>
      </w:r>
      <w:r>
        <w:rPr>
          <w:spacing w:val="-15"/>
        </w:rPr>
        <w:t xml:space="preserve"> </w:t>
      </w:r>
      <w:r>
        <w:t>entities.</w:t>
      </w:r>
      <w:r>
        <w:rPr>
          <w:spacing w:val="-13"/>
        </w:rPr>
        <w:t xml:space="preserve"> </w:t>
      </w:r>
      <w:r>
        <w:t>One</w:t>
      </w:r>
      <w:r>
        <w:rPr>
          <w:spacing w:val="-14"/>
        </w:rPr>
        <w:t xml:space="preserve"> </w:t>
      </w:r>
      <w:r>
        <w:t>potential</w:t>
      </w:r>
      <w:r>
        <w:rPr>
          <w:spacing w:val="-15"/>
        </w:rPr>
        <w:t xml:space="preserve"> </w:t>
      </w:r>
      <w:r>
        <w:t>example</w:t>
      </w:r>
      <w:r>
        <w:rPr>
          <w:spacing w:val="-15"/>
        </w:rPr>
        <w:t xml:space="preserve"> </w:t>
      </w:r>
      <w:r>
        <w:t>is</w:t>
      </w:r>
      <w:r>
        <w:rPr>
          <w:spacing w:val="-13"/>
        </w:rPr>
        <w:t xml:space="preserve"> </w:t>
      </w:r>
      <w:r>
        <w:t>that</w:t>
      </w:r>
      <w:r>
        <w:rPr>
          <w:spacing w:val="-13"/>
        </w:rPr>
        <w:t xml:space="preserve"> </w:t>
      </w:r>
      <w:r>
        <w:t>a</w:t>
      </w:r>
      <w:r>
        <w:rPr>
          <w:spacing w:val="-15"/>
        </w:rPr>
        <w:t xml:space="preserve"> </w:t>
      </w:r>
      <w:r>
        <w:t>hospital</w:t>
      </w:r>
      <w:r>
        <w:rPr>
          <w:spacing w:val="-15"/>
        </w:rPr>
        <w:t xml:space="preserve"> </w:t>
      </w:r>
      <w:r>
        <w:t>entity</w:t>
      </w:r>
      <w:r>
        <w:rPr>
          <w:spacing w:val="-15"/>
        </w:rPr>
        <w:t xml:space="preserve"> </w:t>
      </w:r>
      <w:r>
        <w:t>can</w:t>
      </w:r>
      <w:r>
        <w:rPr>
          <w:spacing w:val="-13"/>
        </w:rPr>
        <w:t xml:space="preserve"> </w:t>
      </w:r>
      <w:r>
        <w:t>have</w:t>
      </w:r>
      <w:r>
        <w:rPr>
          <w:spacing w:val="-12"/>
        </w:rPr>
        <w:t xml:space="preserve"> </w:t>
      </w:r>
      <w:r>
        <w:t>several blood inventory records, whereas a donor entity can have one blood group and a location specified. Through such relationship, the system is able to access the information that users need effectively when they do searches. To illustrate, an example</w:t>
      </w:r>
      <w:r>
        <w:rPr>
          <w:spacing w:val="-14"/>
        </w:rPr>
        <w:t xml:space="preserve"> </w:t>
      </w:r>
      <w:r>
        <w:t>is</w:t>
      </w:r>
      <w:r>
        <w:rPr>
          <w:spacing w:val="-10"/>
        </w:rPr>
        <w:t xml:space="preserve"> </w:t>
      </w:r>
      <w:r>
        <w:t>when</w:t>
      </w:r>
      <w:r>
        <w:rPr>
          <w:spacing w:val="-11"/>
        </w:rPr>
        <w:t xml:space="preserve"> </w:t>
      </w:r>
      <w:r>
        <w:t>a</w:t>
      </w:r>
      <w:r>
        <w:rPr>
          <w:spacing w:val="-14"/>
        </w:rPr>
        <w:t xml:space="preserve"> </w:t>
      </w:r>
      <w:r>
        <w:t>patient</w:t>
      </w:r>
      <w:r>
        <w:rPr>
          <w:spacing w:val="-8"/>
        </w:rPr>
        <w:t xml:space="preserve"> </w:t>
      </w:r>
      <w:r>
        <w:t>is</w:t>
      </w:r>
      <w:r>
        <w:rPr>
          <w:spacing w:val="-13"/>
        </w:rPr>
        <w:t xml:space="preserve"> </w:t>
      </w:r>
      <w:r>
        <w:t>searching</w:t>
      </w:r>
      <w:r>
        <w:rPr>
          <w:spacing w:val="-8"/>
        </w:rPr>
        <w:t xml:space="preserve"> </w:t>
      </w:r>
      <w:r>
        <w:t>a</w:t>
      </w:r>
      <w:r>
        <w:rPr>
          <w:spacing w:val="-14"/>
        </w:rPr>
        <w:t xml:space="preserve"> </w:t>
      </w:r>
      <w:r>
        <w:t>particular</w:t>
      </w:r>
      <w:r>
        <w:rPr>
          <w:spacing w:val="-9"/>
        </w:rPr>
        <w:t xml:space="preserve"> </w:t>
      </w:r>
      <w:r>
        <w:t>type</w:t>
      </w:r>
      <w:r>
        <w:rPr>
          <w:spacing w:val="-9"/>
        </w:rPr>
        <w:t xml:space="preserve"> </w:t>
      </w:r>
      <w:r>
        <w:t>of</w:t>
      </w:r>
      <w:r>
        <w:rPr>
          <w:spacing w:val="-11"/>
        </w:rPr>
        <w:t xml:space="preserve"> </w:t>
      </w:r>
      <w:r>
        <w:t>blood</w:t>
      </w:r>
      <w:r>
        <w:rPr>
          <w:spacing w:val="-13"/>
        </w:rPr>
        <w:t xml:space="preserve"> </w:t>
      </w:r>
      <w:r>
        <w:t>within</w:t>
      </w:r>
      <w:r>
        <w:rPr>
          <w:spacing w:val="-13"/>
        </w:rPr>
        <w:t xml:space="preserve"> </w:t>
      </w:r>
      <w:r>
        <w:t>a</w:t>
      </w:r>
      <w:r>
        <w:rPr>
          <w:spacing w:val="-14"/>
        </w:rPr>
        <w:t xml:space="preserve"> </w:t>
      </w:r>
      <w:r>
        <w:t>local</w:t>
      </w:r>
      <w:r>
        <w:rPr>
          <w:spacing w:val="-8"/>
        </w:rPr>
        <w:t xml:space="preserve"> </w:t>
      </w:r>
      <w:r>
        <w:t>area; the system becomes used to analyze the relationships among the hospitals, blood banks and donors in order to show the most appropriate results.</w:t>
      </w:r>
    </w:p>
    <w:p w14:paraId="7F379593" w14:textId="77777777" w:rsidR="00C62296" w:rsidRDefault="00C62296">
      <w:pPr>
        <w:pStyle w:val="BodyText"/>
        <w:spacing w:before="2"/>
      </w:pPr>
    </w:p>
    <w:p w14:paraId="7F379594" w14:textId="77777777" w:rsidR="00C62296" w:rsidRDefault="00E6041C">
      <w:pPr>
        <w:pStyle w:val="BodyText"/>
        <w:spacing w:line="360" w:lineRule="auto"/>
        <w:ind w:left="831" w:right="562" w:hanging="24"/>
        <w:jc w:val="both"/>
      </w:pPr>
      <w:r>
        <w:t xml:space="preserve">System modelling is also useful in the definition of the architecture of the application. The </w:t>
      </w:r>
      <w:proofErr w:type="spellStart"/>
      <w:r>
        <w:t>LifeLink</w:t>
      </w:r>
      <w:proofErr w:type="spellEnd"/>
      <w:r>
        <w:t xml:space="preserve"> platform has a layered architecture, which is presented layer,</w:t>
      </w:r>
      <w:r>
        <w:rPr>
          <w:spacing w:val="-9"/>
        </w:rPr>
        <w:t xml:space="preserve"> </w:t>
      </w:r>
      <w:r>
        <w:t>application</w:t>
      </w:r>
      <w:r>
        <w:rPr>
          <w:spacing w:val="-7"/>
        </w:rPr>
        <w:t xml:space="preserve"> </w:t>
      </w:r>
      <w:r>
        <w:t>layer,</w:t>
      </w:r>
      <w:r>
        <w:rPr>
          <w:spacing w:val="-9"/>
        </w:rPr>
        <w:t xml:space="preserve"> </w:t>
      </w:r>
      <w:r>
        <w:t>and</w:t>
      </w:r>
      <w:r>
        <w:rPr>
          <w:spacing w:val="-7"/>
        </w:rPr>
        <w:t xml:space="preserve"> </w:t>
      </w:r>
      <w:r>
        <w:t>data</w:t>
      </w:r>
      <w:r>
        <w:rPr>
          <w:spacing w:val="-10"/>
        </w:rPr>
        <w:t xml:space="preserve"> </w:t>
      </w:r>
      <w:r>
        <w:t>layer.</w:t>
      </w:r>
      <w:r>
        <w:rPr>
          <w:spacing w:val="-9"/>
        </w:rPr>
        <w:t xml:space="preserve"> </w:t>
      </w:r>
      <w:r>
        <w:t>The</w:t>
      </w:r>
      <w:r>
        <w:rPr>
          <w:spacing w:val="-10"/>
        </w:rPr>
        <w:t xml:space="preserve"> </w:t>
      </w:r>
      <w:r>
        <w:t>user</w:t>
      </w:r>
      <w:r>
        <w:rPr>
          <w:spacing w:val="-10"/>
        </w:rPr>
        <w:t xml:space="preserve"> </w:t>
      </w:r>
      <w:r>
        <w:t>interface</w:t>
      </w:r>
      <w:r>
        <w:rPr>
          <w:spacing w:val="-8"/>
        </w:rPr>
        <w:t xml:space="preserve"> </w:t>
      </w:r>
      <w:r>
        <w:t>is</w:t>
      </w:r>
      <w:r>
        <w:rPr>
          <w:spacing w:val="-11"/>
        </w:rPr>
        <w:t xml:space="preserve"> </w:t>
      </w:r>
      <w:r>
        <w:t>part</w:t>
      </w:r>
      <w:r>
        <w:rPr>
          <w:spacing w:val="-6"/>
        </w:rPr>
        <w:t xml:space="preserve"> </w:t>
      </w:r>
      <w:r>
        <w:t>of</w:t>
      </w:r>
      <w:r>
        <w:rPr>
          <w:spacing w:val="-10"/>
        </w:rPr>
        <w:t xml:space="preserve"> </w:t>
      </w:r>
      <w:r>
        <w:t>the</w:t>
      </w:r>
      <w:r>
        <w:rPr>
          <w:spacing w:val="-10"/>
        </w:rPr>
        <w:t xml:space="preserve"> </w:t>
      </w:r>
      <w:r>
        <w:t>presentation layer that deals with user interactive. The application layer is where the request is processed</w:t>
      </w:r>
      <w:r>
        <w:rPr>
          <w:spacing w:val="-6"/>
        </w:rPr>
        <w:t xml:space="preserve"> </w:t>
      </w:r>
      <w:r>
        <w:t>and</w:t>
      </w:r>
      <w:r>
        <w:rPr>
          <w:spacing w:val="-8"/>
        </w:rPr>
        <w:t xml:space="preserve"> </w:t>
      </w:r>
      <w:r>
        <w:t>the</w:t>
      </w:r>
      <w:r>
        <w:rPr>
          <w:spacing w:val="-7"/>
        </w:rPr>
        <w:t xml:space="preserve"> </w:t>
      </w:r>
      <w:r>
        <w:t>logic</w:t>
      </w:r>
      <w:r>
        <w:rPr>
          <w:spacing w:val="-7"/>
        </w:rPr>
        <w:t xml:space="preserve"> </w:t>
      </w:r>
      <w:r>
        <w:t>of</w:t>
      </w:r>
      <w:r>
        <w:rPr>
          <w:spacing w:val="-9"/>
        </w:rPr>
        <w:t xml:space="preserve"> </w:t>
      </w:r>
      <w:r>
        <w:t>the</w:t>
      </w:r>
      <w:r>
        <w:rPr>
          <w:spacing w:val="-9"/>
        </w:rPr>
        <w:t xml:space="preserve"> </w:t>
      </w:r>
      <w:r>
        <w:t>system</w:t>
      </w:r>
      <w:r>
        <w:rPr>
          <w:spacing w:val="-5"/>
        </w:rPr>
        <w:t xml:space="preserve"> </w:t>
      </w:r>
      <w:r>
        <w:t>is</w:t>
      </w:r>
      <w:r>
        <w:rPr>
          <w:spacing w:val="-8"/>
        </w:rPr>
        <w:t xml:space="preserve"> </w:t>
      </w:r>
      <w:r>
        <w:t>handled</w:t>
      </w:r>
      <w:r>
        <w:rPr>
          <w:spacing w:val="-6"/>
        </w:rPr>
        <w:t xml:space="preserve"> </w:t>
      </w:r>
      <w:r>
        <w:t>which</w:t>
      </w:r>
      <w:r>
        <w:rPr>
          <w:spacing w:val="-8"/>
        </w:rPr>
        <w:t xml:space="preserve"> </w:t>
      </w:r>
      <w:r>
        <w:t>also</w:t>
      </w:r>
      <w:r>
        <w:rPr>
          <w:spacing w:val="-6"/>
        </w:rPr>
        <w:t xml:space="preserve"> </w:t>
      </w:r>
      <w:r>
        <w:t>communicates</w:t>
      </w:r>
      <w:r>
        <w:rPr>
          <w:spacing w:val="-4"/>
        </w:rPr>
        <w:t xml:space="preserve"> </w:t>
      </w:r>
      <w:r>
        <w:t>with</w:t>
      </w:r>
      <w:r>
        <w:rPr>
          <w:spacing w:val="-8"/>
        </w:rPr>
        <w:t xml:space="preserve"> </w:t>
      </w:r>
      <w:r>
        <w:t>the other</w:t>
      </w:r>
      <w:r>
        <w:rPr>
          <w:spacing w:val="-9"/>
        </w:rPr>
        <w:t xml:space="preserve"> </w:t>
      </w:r>
      <w:r>
        <w:t>services.</w:t>
      </w:r>
      <w:r>
        <w:rPr>
          <w:spacing w:val="-8"/>
        </w:rPr>
        <w:t xml:space="preserve"> </w:t>
      </w:r>
      <w:r>
        <w:t>Data</w:t>
      </w:r>
      <w:r>
        <w:rPr>
          <w:spacing w:val="-8"/>
        </w:rPr>
        <w:t xml:space="preserve"> </w:t>
      </w:r>
      <w:r>
        <w:t>layer</w:t>
      </w:r>
      <w:r>
        <w:rPr>
          <w:spacing w:val="-5"/>
        </w:rPr>
        <w:t xml:space="preserve"> </w:t>
      </w:r>
      <w:r>
        <w:t>contains</w:t>
      </w:r>
      <w:r>
        <w:rPr>
          <w:spacing w:val="-8"/>
        </w:rPr>
        <w:t xml:space="preserve"> </w:t>
      </w:r>
      <w:r>
        <w:t>all</w:t>
      </w:r>
      <w:r>
        <w:rPr>
          <w:spacing w:val="-8"/>
        </w:rPr>
        <w:t xml:space="preserve"> </w:t>
      </w:r>
      <w:r>
        <w:t>the</w:t>
      </w:r>
      <w:r>
        <w:rPr>
          <w:spacing w:val="-9"/>
        </w:rPr>
        <w:t xml:space="preserve"> </w:t>
      </w:r>
      <w:r>
        <w:t>records</w:t>
      </w:r>
      <w:r>
        <w:rPr>
          <w:spacing w:val="-8"/>
        </w:rPr>
        <w:t xml:space="preserve"> </w:t>
      </w:r>
      <w:r>
        <w:t>of</w:t>
      </w:r>
      <w:r>
        <w:rPr>
          <w:spacing w:val="-9"/>
        </w:rPr>
        <w:t xml:space="preserve"> </w:t>
      </w:r>
      <w:r>
        <w:t>the</w:t>
      </w:r>
      <w:r>
        <w:rPr>
          <w:spacing w:val="-9"/>
        </w:rPr>
        <w:t xml:space="preserve"> </w:t>
      </w:r>
      <w:r>
        <w:t>database</w:t>
      </w:r>
      <w:r>
        <w:rPr>
          <w:spacing w:val="-8"/>
        </w:rPr>
        <w:t xml:space="preserve"> </w:t>
      </w:r>
      <w:r>
        <w:t>and</w:t>
      </w:r>
      <w:r>
        <w:rPr>
          <w:spacing w:val="-7"/>
        </w:rPr>
        <w:t xml:space="preserve"> </w:t>
      </w:r>
      <w:r>
        <w:t>handles</w:t>
      </w:r>
      <w:r>
        <w:rPr>
          <w:spacing w:val="-8"/>
        </w:rPr>
        <w:t xml:space="preserve"> </w:t>
      </w:r>
      <w:r>
        <w:t>them. This</w:t>
      </w:r>
      <w:r>
        <w:rPr>
          <w:spacing w:val="-11"/>
        </w:rPr>
        <w:t xml:space="preserve"> </w:t>
      </w:r>
      <w:r>
        <w:t>design</w:t>
      </w:r>
      <w:r>
        <w:rPr>
          <w:spacing w:val="-8"/>
        </w:rPr>
        <w:t xml:space="preserve"> </w:t>
      </w:r>
      <w:r>
        <w:t>is</w:t>
      </w:r>
      <w:r>
        <w:rPr>
          <w:spacing w:val="-11"/>
        </w:rPr>
        <w:t xml:space="preserve"> </w:t>
      </w:r>
      <w:r>
        <w:t>structured</w:t>
      </w:r>
      <w:r>
        <w:rPr>
          <w:spacing w:val="-8"/>
        </w:rPr>
        <w:t xml:space="preserve"> </w:t>
      </w:r>
      <w:r>
        <w:t>to</w:t>
      </w:r>
      <w:r>
        <w:rPr>
          <w:spacing w:val="-9"/>
        </w:rPr>
        <w:t xml:space="preserve"> </w:t>
      </w:r>
      <w:r>
        <w:t>enhance</w:t>
      </w:r>
      <w:r>
        <w:rPr>
          <w:spacing w:val="-10"/>
        </w:rPr>
        <w:t xml:space="preserve"> </w:t>
      </w:r>
      <w:r>
        <w:t>maintainability,</w:t>
      </w:r>
      <w:r>
        <w:rPr>
          <w:spacing w:val="-8"/>
        </w:rPr>
        <w:t xml:space="preserve"> </w:t>
      </w:r>
      <w:r>
        <w:t>scalability</w:t>
      </w:r>
      <w:r>
        <w:rPr>
          <w:spacing w:val="-9"/>
        </w:rPr>
        <w:t xml:space="preserve"> </w:t>
      </w:r>
      <w:r>
        <w:t>and</w:t>
      </w:r>
      <w:r>
        <w:rPr>
          <w:spacing w:val="-9"/>
        </w:rPr>
        <w:t xml:space="preserve"> </w:t>
      </w:r>
      <w:r>
        <w:t>performance</w:t>
      </w:r>
      <w:r>
        <w:rPr>
          <w:spacing w:val="-8"/>
        </w:rPr>
        <w:t xml:space="preserve"> </w:t>
      </w:r>
      <w:r>
        <w:t>of the system.</w:t>
      </w:r>
    </w:p>
    <w:p w14:paraId="7F379595" w14:textId="77777777" w:rsidR="00C62296" w:rsidRDefault="00E6041C">
      <w:pPr>
        <w:pStyle w:val="BodyText"/>
        <w:spacing w:before="243" w:line="355" w:lineRule="auto"/>
        <w:ind w:left="831" w:right="563" w:hanging="24"/>
        <w:jc w:val="both"/>
      </w:pPr>
      <w:r>
        <w:t>The</w:t>
      </w:r>
      <w:r>
        <w:rPr>
          <w:spacing w:val="-5"/>
        </w:rPr>
        <w:t xml:space="preserve"> </w:t>
      </w:r>
      <w:r>
        <w:t>modelling</w:t>
      </w:r>
      <w:r>
        <w:rPr>
          <w:spacing w:val="-4"/>
        </w:rPr>
        <w:t xml:space="preserve"> </w:t>
      </w:r>
      <w:r>
        <w:t>process also</w:t>
      </w:r>
      <w:r>
        <w:rPr>
          <w:spacing w:val="-2"/>
        </w:rPr>
        <w:t xml:space="preserve"> </w:t>
      </w:r>
      <w:r>
        <w:t>considers</w:t>
      </w:r>
      <w:r>
        <w:rPr>
          <w:spacing w:val="-2"/>
        </w:rPr>
        <w:t xml:space="preserve"> </w:t>
      </w:r>
      <w:r>
        <w:t>security issues.</w:t>
      </w:r>
      <w:r>
        <w:rPr>
          <w:spacing w:val="-4"/>
        </w:rPr>
        <w:t xml:space="preserve"> </w:t>
      </w:r>
      <w:r>
        <w:t>Control</w:t>
      </w:r>
      <w:r>
        <w:rPr>
          <w:spacing w:val="-4"/>
        </w:rPr>
        <w:t xml:space="preserve"> </w:t>
      </w:r>
      <w:r>
        <w:t>measures are</w:t>
      </w:r>
      <w:r>
        <w:rPr>
          <w:spacing w:val="-1"/>
        </w:rPr>
        <w:t xml:space="preserve"> </w:t>
      </w:r>
      <w:r>
        <w:t>used</w:t>
      </w:r>
      <w:r>
        <w:rPr>
          <w:spacing w:val="-4"/>
        </w:rPr>
        <w:t xml:space="preserve"> </w:t>
      </w:r>
      <w:r>
        <w:t>to ensure that only the authorized personnel are allowed to undertake specific functions. As an illustration, the hospital administrators can make updates to the availability records, whereas general users can only access information. Authentication is used to check the identity of the user and ensure sensitive information is not accessed by unauthorized users.</w:t>
      </w:r>
    </w:p>
    <w:p w14:paraId="7F379596" w14:textId="77777777" w:rsidR="00C62296" w:rsidRDefault="00C62296">
      <w:pPr>
        <w:pStyle w:val="BodyText"/>
        <w:spacing w:line="355" w:lineRule="auto"/>
        <w:jc w:val="both"/>
        <w:sectPr w:rsidR="00C62296">
          <w:pgSz w:w="11900" w:h="16850"/>
          <w:pgMar w:top="1260" w:right="850" w:bottom="980" w:left="1700" w:header="0" w:footer="749" w:gutter="0"/>
          <w:cols w:space="720"/>
        </w:sectPr>
      </w:pPr>
    </w:p>
    <w:p w14:paraId="7F379597" w14:textId="77777777" w:rsidR="00C62296" w:rsidRDefault="00E6041C">
      <w:pPr>
        <w:pStyle w:val="BodyText"/>
        <w:spacing w:before="67" w:line="360" w:lineRule="auto"/>
        <w:ind w:left="831" w:right="566" w:hanging="24"/>
        <w:jc w:val="both"/>
      </w:pPr>
      <w:r>
        <w:lastRenderedPageBreak/>
        <w:t>In addition, system modelling also helps in determining potential improvements, and</w:t>
      </w:r>
      <w:r>
        <w:rPr>
          <w:spacing w:val="-14"/>
        </w:rPr>
        <w:t xml:space="preserve"> </w:t>
      </w:r>
      <w:r>
        <w:t>reliability</w:t>
      </w:r>
      <w:r>
        <w:rPr>
          <w:spacing w:val="-14"/>
        </w:rPr>
        <w:t xml:space="preserve"> </w:t>
      </w:r>
      <w:r>
        <w:t>of</w:t>
      </w:r>
      <w:r>
        <w:rPr>
          <w:spacing w:val="-12"/>
        </w:rPr>
        <w:t xml:space="preserve"> </w:t>
      </w:r>
      <w:r>
        <w:t>the</w:t>
      </w:r>
      <w:r>
        <w:rPr>
          <w:spacing w:val="-13"/>
        </w:rPr>
        <w:t xml:space="preserve"> </w:t>
      </w:r>
      <w:r>
        <w:t>system.</w:t>
      </w:r>
      <w:r>
        <w:rPr>
          <w:spacing w:val="-14"/>
        </w:rPr>
        <w:t xml:space="preserve"> </w:t>
      </w:r>
      <w:r>
        <w:t>Through</w:t>
      </w:r>
      <w:r>
        <w:rPr>
          <w:spacing w:val="-12"/>
        </w:rPr>
        <w:t xml:space="preserve"> </w:t>
      </w:r>
      <w:r>
        <w:t>interaction</w:t>
      </w:r>
      <w:r>
        <w:rPr>
          <w:spacing w:val="-12"/>
        </w:rPr>
        <w:t xml:space="preserve"> </w:t>
      </w:r>
      <w:r>
        <w:t>analysis,</w:t>
      </w:r>
      <w:r>
        <w:rPr>
          <w:spacing w:val="-12"/>
        </w:rPr>
        <w:t xml:space="preserve"> </w:t>
      </w:r>
      <w:r>
        <w:t>different</w:t>
      </w:r>
      <w:r>
        <w:rPr>
          <w:spacing w:val="-14"/>
        </w:rPr>
        <w:t xml:space="preserve"> </w:t>
      </w:r>
      <w:r>
        <w:t>modules</w:t>
      </w:r>
      <w:r>
        <w:rPr>
          <w:spacing w:val="-14"/>
        </w:rPr>
        <w:t xml:space="preserve"> </w:t>
      </w:r>
      <w:r>
        <w:t>can</w:t>
      </w:r>
      <w:r>
        <w:rPr>
          <w:spacing w:val="-9"/>
        </w:rPr>
        <w:t xml:space="preserve"> </w:t>
      </w:r>
      <w:r>
        <w:t>be optimized</w:t>
      </w:r>
      <w:r>
        <w:rPr>
          <w:spacing w:val="-8"/>
        </w:rPr>
        <w:t xml:space="preserve"> </w:t>
      </w:r>
      <w:r>
        <w:t>by</w:t>
      </w:r>
      <w:r>
        <w:rPr>
          <w:spacing w:val="-6"/>
        </w:rPr>
        <w:t xml:space="preserve"> </w:t>
      </w:r>
      <w:r>
        <w:t>the</w:t>
      </w:r>
      <w:r>
        <w:rPr>
          <w:spacing w:val="-9"/>
        </w:rPr>
        <w:t xml:space="preserve"> </w:t>
      </w:r>
      <w:r>
        <w:t>developers</w:t>
      </w:r>
      <w:r>
        <w:rPr>
          <w:spacing w:val="-6"/>
        </w:rPr>
        <w:t xml:space="preserve"> </w:t>
      </w:r>
      <w:r>
        <w:t>to</w:t>
      </w:r>
      <w:r>
        <w:rPr>
          <w:spacing w:val="-6"/>
        </w:rPr>
        <w:t xml:space="preserve"> </w:t>
      </w:r>
      <w:r>
        <w:t>ensure</w:t>
      </w:r>
      <w:r>
        <w:rPr>
          <w:spacing w:val="-7"/>
        </w:rPr>
        <w:t xml:space="preserve"> </w:t>
      </w:r>
      <w:r>
        <w:t>that</w:t>
      </w:r>
      <w:r>
        <w:rPr>
          <w:spacing w:val="-8"/>
        </w:rPr>
        <w:t xml:space="preserve"> </w:t>
      </w:r>
      <w:r>
        <w:t>the</w:t>
      </w:r>
      <w:r>
        <w:rPr>
          <w:spacing w:val="-7"/>
        </w:rPr>
        <w:t xml:space="preserve"> </w:t>
      </w:r>
      <w:r>
        <w:t>system</w:t>
      </w:r>
      <w:r>
        <w:rPr>
          <w:spacing w:val="-3"/>
        </w:rPr>
        <w:t xml:space="preserve"> </w:t>
      </w:r>
      <w:r>
        <w:t>works</w:t>
      </w:r>
      <w:r>
        <w:rPr>
          <w:spacing w:val="-6"/>
        </w:rPr>
        <w:t xml:space="preserve"> </w:t>
      </w:r>
      <w:r>
        <w:t>well</w:t>
      </w:r>
      <w:r>
        <w:rPr>
          <w:spacing w:val="-5"/>
        </w:rPr>
        <w:t xml:space="preserve"> </w:t>
      </w:r>
      <w:r>
        <w:t>and</w:t>
      </w:r>
      <w:r>
        <w:rPr>
          <w:spacing w:val="-8"/>
        </w:rPr>
        <w:t xml:space="preserve"> </w:t>
      </w:r>
      <w:r>
        <w:t>that</w:t>
      </w:r>
      <w:r>
        <w:rPr>
          <w:spacing w:val="-5"/>
        </w:rPr>
        <w:t xml:space="preserve"> </w:t>
      </w:r>
      <w:r>
        <w:t>its</w:t>
      </w:r>
      <w:r>
        <w:rPr>
          <w:spacing w:val="-8"/>
        </w:rPr>
        <w:t xml:space="preserve"> </w:t>
      </w:r>
      <w:r>
        <w:t>errors are minimized. The modelling process is also useful in the process of designing effective</w:t>
      </w:r>
      <w:r>
        <w:rPr>
          <w:spacing w:val="-15"/>
        </w:rPr>
        <w:t xml:space="preserve"> </w:t>
      </w:r>
      <w:r>
        <w:t>workflows</w:t>
      </w:r>
      <w:r>
        <w:rPr>
          <w:spacing w:val="-15"/>
        </w:rPr>
        <w:t xml:space="preserve"> </w:t>
      </w:r>
      <w:r>
        <w:t>used</w:t>
      </w:r>
      <w:r>
        <w:rPr>
          <w:spacing w:val="-15"/>
        </w:rPr>
        <w:t xml:space="preserve"> </w:t>
      </w:r>
      <w:r>
        <w:t>to</w:t>
      </w:r>
      <w:r>
        <w:rPr>
          <w:spacing w:val="-15"/>
        </w:rPr>
        <w:t xml:space="preserve"> </w:t>
      </w:r>
      <w:r>
        <w:t>manage</w:t>
      </w:r>
      <w:r>
        <w:rPr>
          <w:spacing w:val="-15"/>
        </w:rPr>
        <w:t xml:space="preserve"> </w:t>
      </w:r>
      <w:r>
        <w:t>emergency</w:t>
      </w:r>
      <w:r>
        <w:rPr>
          <w:spacing w:val="-15"/>
        </w:rPr>
        <w:t xml:space="preserve"> </w:t>
      </w:r>
      <w:r>
        <w:t>requests</w:t>
      </w:r>
      <w:r>
        <w:rPr>
          <w:spacing w:val="-15"/>
        </w:rPr>
        <w:t xml:space="preserve"> </w:t>
      </w:r>
      <w:r>
        <w:t>where</w:t>
      </w:r>
      <w:r>
        <w:rPr>
          <w:spacing w:val="-15"/>
        </w:rPr>
        <w:t xml:space="preserve"> </w:t>
      </w:r>
      <w:r>
        <w:t>users</w:t>
      </w:r>
      <w:r>
        <w:rPr>
          <w:spacing w:val="-15"/>
        </w:rPr>
        <w:t xml:space="preserve"> </w:t>
      </w:r>
      <w:r>
        <w:t>can</w:t>
      </w:r>
      <w:r>
        <w:rPr>
          <w:spacing w:val="-15"/>
        </w:rPr>
        <w:t xml:space="preserve"> </w:t>
      </w:r>
      <w:r>
        <w:t>easily</w:t>
      </w:r>
      <w:r>
        <w:rPr>
          <w:spacing w:val="-15"/>
        </w:rPr>
        <w:t xml:space="preserve"> </w:t>
      </w:r>
      <w:r>
        <w:t>find available resources whenever they are required.</w:t>
      </w:r>
    </w:p>
    <w:p w14:paraId="7F379598" w14:textId="77777777" w:rsidR="00C62296" w:rsidRDefault="00C62296">
      <w:pPr>
        <w:pStyle w:val="BodyText"/>
        <w:spacing w:before="4"/>
      </w:pPr>
    </w:p>
    <w:p w14:paraId="7F379599" w14:textId="77777777" w:rsidR="00C62296" w:rsidRDefault="00E6041C">
      <w:pPr>
        <w:pStyle w:val="BodyText"/>
        <w:spacing w:before="1" w:line="360" w:lineRule="auto"/>
        <w:ind w:left="831" w:right="561" w:hanging="24"/>
        <w:jc w:val="both"/>
      </w:pPr>
      <w:r>
        <w:t xml:space="preserve">To conclude, system modelling gives a clear-cut outline of the structure and functioning of the </w:t>
      </w:r>
      <w:proofErr w:type="spellStart"/>
      <w:r>
        <w:t>LifeLink</w:t>
      </w:r>
      <w:proofErr w:type="spellEnd"/>
      <w:r>
        <w:t xml:space="preserve"> platform. It specifies user interface with the system, operation of processes and data management in various components. With the proper designing and analysis of these models, system developers can be able to make</w:t>
      </w:r>
      <w:r>
        <w:rPr>
          <w:spacing w:val="-15"/>
        </w:rPr>
        <w:t xml:space="preserve"> </w:t>
      </w:r>
      <w:r>
        <w:t>sure</w:t>
      </w:r>
      <w:r>
        <w:rPr>
          <w:spacing w:val="-15"/>
        </w:rPr>
        <w:t xml:space="preserve"> </w:t>
      </w:r>
      <w:r>
        <w:t>that</w:t>
      </w:r>
      <w:r>
        <w:rPr>
          <w:spacing w:val="-15"/>
        </w:rPr>
        <w:t xml:space="preserve"> </w:t>
      </w:r>
      <w:r>
        <w:t>the</w:t>
      </w:r>
      <w:r>
        <w:rPr>
          <w:spacing w:val="-15"/>
        </w:rPr>
        <w:t xml:space="preserve"> </w:t>
      </w:r>
      <w:r>
        <w:t>system</w:t>
      </w:r>
      <w:r>
        <w:rPr>
          <w:spacing w:val="-14"/>
        </w:rPr>
        <w:t xml:space="preserve"> </w:t>
      </w:r>
      <w:r>
        <w:t>is</w:t>
      </w:r>
      <w:r>
        <w:rPr>
          <w:spacing w:val="-15"/>
        </w:rPr>
        <w:t xml:space="preserve"> </w:t>
      </w:r>
      <w:r>
        <w:t>efficient,</w:t>
      </w:r>
      <w:r>
        <w:rPr>
          <w:spacing w:val="-14"/>
        </w:rPr>
        <w:t xml:space="preserve"> </w:t>
      </w:r>
      <w:r>
        <w:t>allows</w:t>
      </w:r>
      <w:r>
        <w:rPr>
          <w:spacing w:val="-15"/>
        </w:rPr>
        <w:t xml:space="preserve"> </w:t>
      </w:r>
      <w:r>
        <w:t>real-time</w:t>
      </w:r>
      <w:r>
        <w:rPr>
          <w:spacing w:val="-14"/>
        </w:rPr>
        <w:t xml:space="preserve"> </w:t>
      </w:r>
      <w:r>
        <w:t>communication</w:t>
      </w:r>
      <w:r>
        <w:rPr>
          <w:spacing w:val="-15"/>
        </w:rPr>
        <w:t xml:space="preserve"> </w:t>
      </w:r>
      <w:r>
        <w:t>and</w:t>
      </w:r>
      <w:r>
        <w:rPr>
          <w:spacing w:val="-14"/>
        </w:rPr>
        <w:t xml:space="preserve"> </w:t>
      </w:r>
      <w:r>
        <w:t>provides the right information to users. Such a systematic methodology eventually leads to the effective deployment of an effective system to check the availability of organ and blood.</w:t>
      </w:r>
    </w:p>
    <w:p w14:paraId="7F37959A" w14:textId="77777777" w:rsidR="00C62296" w:rsidRDefault="00C62296">
      <w:pPr>
        <w:pStyle w:val="BodyText"/>
        <w:spacing w:before="2"/>
      </w:pPr>
    </w:p>
    <w:p w14:paraId="7F37959B" w14:textId="77777777" w:rsidR="00C62296" w:rsidRDefault="00E6041C">
      <w:pPr>
        <w:pStyle w:val="Heading8"/>
        <w:numPr>
          <w:ilvl w:val="2"/>
          <w:numId w:val="1"/>
        </w:numPr>
        <w:tabs>
          <w:tab w:val="left" w:pos="1477"/>
        </w:tabs>
        <w:ind w:left="1477" w:hanging="626"/>
      </w:pPr>
      <w:bookmarkStart w:id="26" w:name="3.1.5_Predicting"/>
      <w:bookmarkEnd w:id="26"/>
      <w:r>
        <w:rPr>
          <w:spacing w:val="-2"/>
        </w:rPr>
        <w:t>Predicting</w:t>
      </w:r>
    </w:p>
    <w:p w14:paraId="7F37959C" w14:textId="77777777" w:rsidR="00C62296" w:rsidRDefault="00C62296">
      <w:pPr>
        <w:pStyle w:val="BodyText"/>
        <w:spacing w:before="144"/>
        <w:rPr>
          <w:b/>
        </w:rPr>
      </w:pPr>
    </w:p>
    <w:p w14:paraId="7F37959D" w14:textId="77777777" w:rsidR="00C62296" w:rsidRDefault="00E6041C">
      <w:pPr>
        <w:pStyle w:val="BodyText"/>
        <w:spacing w:line="360" w:lineRule="auto"/>
        <w:ind w:left="831" w:right="576" w:hanging="24"/>
        <w:jc w:val="both"/>
      </w:pPr>
      <w:r>
        <w:t>Although the system does not implement complex machine learning algorithms, it includes a rule-based prediction and alert mechanism to assist hospitals in managing their resources effectively.</w:t>
      </w:r>
    </w:p>
    <w:p w14:paraId="7F37959E" w14:textId="77777777" w:rsidR="00C62296" w:rsidRDefault="00C62296">
      <w:pPr>
        <w:pStyle w:val="BodyText"/>
        <w:spacing w:before="4"/>
      </w:pPr>
    </w:p>
    <w:p w14:paraId="7F37959F" w14:textId="77777777" w:rsidR="00C62296" w:rsidRDefault="00E6041C">
      <w:pPr>
        <w:pStyle w:val="BodyText"/>
        <w:spacing w:line="360" w:lineRule="auto"/>
        <w:ind w:left="831" w:right="576" w:hanging="24"/>
        <w:jc w:val="both"/>
      </w:pPr>
      <w:r>
        <w:t>One important feature of this mechanism is detecting low blood unit availability. When the quantity of a particular blood group falls below a predefined threshold, the system generates alerts for hospital administrators. This allows hospitals to arrange additional blood donations before shortages occur.</w:t>
      </w:r>
    </w:p>
    <w:p w14:paraId="7F3795A0" w14:textId="77777777" w:rsidR="00C62296" w:rsidRDefault="00C62296">
      <w:pPr>
        <w:pStyle w:val="BodyText"/>
        <w:spacing w:before="5"/>
      </w:pPr>
    </w:p>
    <w:p w14:paraId="7F3795A1" w14:textId="77777777" w:rsidR="00C62296" w:rsidRDefault="00E6041C">
      <w:pPr>
        <w:pStyle w:val="BodyText"/>
        <w:spacing w:line="360" w:lineRule="auto"/>
        <w:ind w:left="831" w:right="579" w:hanging="24"/>
        <w:jc w:val="both"/>
      </w:pPr>
      <w:r>
        <w:t>Another predictive function is blood expiry monitoring. The system continuously checks the expiration dates of stored blood units. When certain units are approaching their expiration date, the system generates notifications to hospital staff so that these units can be used before they expire.</w:t>
      </w:r>
    </w:p>
    <w:p w14:paraId="7F3795A2" w14:textId="77777777" w:rsidR="00C62296" w:rsidRDefault="00C62296">
      <w:pPr>
        <w:pStyle w:val="BodyText"/>
        <w:spacing w:before="2"/>
      </w:pPr>
    </w:p>
    <w:p w14:paraId="7F3795A3" w14:textId="77777777" w:rsidR="00C62296" w:rsidRDefault="00E6041C">
      <w:pPr>
        <w:pStyle w:val="BodyText"/>
        <w:spacing w:before="1" w:line="360" w:lineRule="auto"/>
        <w:ind w:left="831" w:right="575" w:hanging="24"/>
        <w:jc w:val="both"/>
      </w:pPr>
      <w:r>
        <w:t>The system can also notify users when requested resources become available. For example,</w:t>
      </w:r>
      <w:r>
        <w:rPr>
          <w:spacing w:val="-13"/>
        </w:rPr>
        <w:t xml:space="preserve"> </w:t>
      </w:r>
      <w:r>
        <w:t>if</w:t>
      </w:r>
      <w:r>
        <w:rPr>
          <w:spacing w:val="-7"/>
        </w:rPr>
        <w:t xml:space="preserve"> </w:t>
      </w:r>
      <w:r>
        <w:t>a</w:t>
      </w:r>
      <w:r>
        <w:rPr>
          <w:spacing w:val="-14"/>
        </w:rPr>
        <w:t xml:space="preserve"> </w:t>
      </w:r>
      <w:r>
        <w:t>patient</w:t>
      </w:r>
      <w:r>
        <w:rPr>
          <w:spacing w:val="-5"/>
        </w:rPr>
        <w:t xml:space="preserve"> </w:t>
      </w:r>
      <w:r>
        <w:t>searches</w:t>
      </w:r>
      <w:r>
        <w:rPr>
          <w:spacing w:val="-8"/>
        </w:rPr>
        <w:t xml:space="preserve"> </w:t>
      </w:r>
      <w:r>
        <w:t>for</w:t>
      </w:r>
      <w:r>
        <w:rPr>
          <w:spacing w:val="-9"/>
        </w:rPr>
        <w:t xml:space="preserve"> </w:t>
      </w:r>
      <w:r>
        <w:t>a</w:t>
      </w:r>
      <w:r>
        <w:rPr>
          <w:spacing w:val="-12"/>
        </w:rPr>
        <w:t xml:space="preserve"> </w:t>
      </w:r>
      <w:r>
        <w:t>specific</w:t>
      </w:r>
      <w:r>
        <w:rPr>
          <w:spacing w:val="-12"/>
        </w:rPr>
        <w:t xml:space="preserve"> </w:t>
      </w:r>
      <w:r>
        <w:t>organ</w:t>
      </w:r>
      <w:r>
        <w:rPr>
          <w:spacing w:val="-8"/>
        </w:rPr>
        <w:t xml:space="preserve"> </w:t>
      </w:r>
      <w:r>
        <w:t>that</w:t>
      </w:r>
      <w:r>
        <w:rPr>
          <w:spacing w:val="-10"/>
        </w:rPr>
        <w:t xml:space="preserve"> </w:t>
      </w:r>
      <w:r>
        <w:t>is</w:t>
      </w:r>
      <w:r>
        <w:rPr>
          <w:spacing w:val="-10"/>
        </w:rPr>
        <w:t xml:space="preserve"> </w:t>
      </w:r>
      <w:r>
        <w:t>not</w:t>
      </w:r>
      <w:r>
        <w:rPr>
          <w:spacing w:val="-10"/>
        </w:rPr>
        <w:t xml:space="preserve"> </w:t>
      </w:r>
      <w:r>
        <w:t>currently</w:t>
      </w:r>
      <w:r>
        <w:rPr>
          <w:spacing w:val="-11"/>
        </w:rPr>
        <w:t xml:space="preserve"> </w:t>
      </w:r>
      <w:r>
        <w:t>available, the system can notify the user when a hospital updates its records and the required organ becomes available.</w:t>
      </w:r>
    </w:p>
    <w:p w14:paraId="7F3795A4" w14:textId="77777777" w:rsidR="00C62296" w:rsidRDefault="00C62296">
      <w:pPr>
        <w:pStyle w:val="BodyText"/>
        <w:spacing w:line="360" w:lineRule="auto"/>
        <w:jc w:val="both"/>
        <w:sectPr w:rsidR="00C62296">
          <w:pgSz w:w="11900" w:h="16850"/>
          <w:pgMar w:top="1260" w:right="850" w:bottom="940" w:left="1700" w:header="0" w:footer="749" w:gutter="0"/>
          <w:cols w:space="720"/>
        </w:sectPr>
      </w:pPr>
    </w:p>
    <w:p w14:paraId="7F3795A5" w14:textId="77777777" w:rsidR="00C62296" w:rsidRDefault="00E6041C">
      <w:pPr>
        <w:pStyle w:val="BodyText"/>
        <w:spacing w:before="67" w:line="360" w:lineRule="auto"/>
        <w:ind w:left="831" w:right="581" w:hanging="24"/>
        <w:jc w:val="both"/>
      </w:pPr>
      <w:r>
        <w:lastRenderedPageBreak/>
        <w:t>These</w:t>
      </w:r>
      <w:r>
        <w:rPr>
          <w:spacing w:val="-15"/>
        </w:rPr>
        <w:t xml:space="preserve"> </w:t>
      </w:r>
      <w:r>
        <w:t>rule-based</w:t>
      </w:r>
      <w:r>
        <w:rPr>
          <w:spacing w:val="-13"/>
        </w:rPr>
        <w:t xml:space="preserve"> </w:t>
      </w:r>
      <w:r>
        <w:t>prediction</w:t>
      </w:r>
      <w:r>
        <w:rPr>
          <w:spacing w:val="-15"/>
        </w:rPr>
        <w:t xml:space="preserve"> </w:t>
      </w:r>
      <w:r>
        <w:t>features</w:t>
      </w:r>
      <w:r>
        <w:rPr>
          <w:spacing w:val="-12"/>
        </w:rPr>
        <w:t xml:space="preserve"> </w:t>
      </w:r>
      <w:r>
        <w:t>improve</w:t>
      </w:r>
      <w:r>
        <w:rPr>
          <w:spacing w:val="-15"/>
        </w:rPr>
        <w:t xml:space="preserve"> </w:t>
      </w:r>
      <w:r>
        <w:t>resource</w:t>
      </w:r>
      <w:r>
        <w:rPr>
          <w:spacing w:val="-14"/>
        </w:rPr>
        <w:t xml:space="preserve"> </w:t>
      </w:r>
      <w:r>
        <w:t>utilization</w:t>
      </w:r>
      <w:r>
        <w:rPr>
          <w:spacing w:val="-15"/>
        </w:rPr>
        <w:t xml:space="preserve"> </w:t>
      </w:r>
      <w:r>
        <w:t>and</w:t>
      </w:r>
      <w:r>
        <w:rPr>
          <w:spacing w:val="-15"/>
        </w:rPr>
        <w:t xml:space="preserve"> </w:t>
      </w:r>
      <w:r>
        <w:t>help</w:t>
      </w:r>
      <w:r>
        <w:rPr>
          <w:spacing w:val="-13"/>
        </w:rPr>
        <w:t xml:space="preserve"> </w:t>
      </w:r>
      <w:r>
        <w:t>hospitals respond more effectively to patient needs.</w:t>
      </w:r>
    </w:p>
    <w:p w14:paraId="7F3795A6" w14:textId="77777777" w:rsidR="00C62296" w:rsidRDefault="00C62296">
      <w:pPr>
        <w:pStyle w:val="BodyText"/>
        <w:spacing w:before="3"/>
      </w:pPr>
    </w:p>
    <w:p w14:paraId="7F3795A7" w14:textId="77777777" w:rsidR="00C62296" w:rsidRDefault="00E6041C">
      <w:pPr>
        <w:pStyle w:val="Heading4"/>
        <w:numPr>
          <w:ilvl w:val="1"/>
          <w:numId w:val="1"/>
        </w:numPr>
        <w:tabs>
          <w:tab w:val="left" w:pos="1344"/>
        </w:tabs>
        <w:ind w:left="1344" w:hanging="536"/>
        <w:jc w:val="left"/>
      </w:pPr>
      <w:bookmarkStart w:id="27" w:name="3.2_PERFORMANCE_REQUIREMENTS"/>
      <w:bookmarkEnd w:id="27"/>
      <w:r>
        <w:rPr>
          <w:spacing w:val="-2"/>
        </w:rPr>
        <w:t>PERFORMANCE</w:t>
      </w:r>
      <w:r>
        <w:rPr>
          <w:spacing w:val="-8"/>
        </w:rPr>
        <w:t xml:space="preserve"> </w:t>
      </w:r>
      <w:r>
        <w:rPr>
          <w:spacing w:val="-2"/>
        </w:rPr>
        <w:t>REQUIREMENTS</w:t>
      </w:r>
    </w:p>
    <w:p w14:paraId="7F3795A8" w14:textId="77777777" w:rsidR="00C62296" w:rsidRDefault="00E6041C">
      <w:pPr>
        <w:pStyle w:val="BodyText"/>
        <w:spacing w:before="280" w:line="360" w:lineRule="auto"/>
        <w:ind w:left="831" w:right="583" w:hanging="24"/>
        <w:jc w:val="both"/>
      </w:pPr>
      <w:r>
        <w:t>Performance requirements describe how efficiently the system must operate under various conditions. For a healthcare system that deals with emergency medical resources, performance plays a critical role.</w:t>
      </w:r>
    </w:p>
    <w:p w14:paraId="7F3795A9" w14:textId="77777777" w:rsidR="00C62296" w:rsidRDefault="00C62296">
      <w:pPr>
        <w:pStyle w:val="BodyText"/>
        <w:spacing w:before="5"/>
      </w:pPr>
    </w:p>
    <w:p w14:paraId="7F3795AA" w14:textId="77777777" w:rsidR="00C62296" w:rsidRDefault="00E6041C">
      <w:pPr>
        <w:pStyle w:val="BodyText"/>
        <w:spacing w:before="1" w:line="360" w:lineRule="auto"/>
        <w:ind w:left="831" w:right="577" w:hanging="24"/>
        <w:jc w:val="both"/>
      </w:pPr>
      <w:r>
        <w:t>One of the key performance requirements is fast response time. The system must process search queries quickly so that patients can locate available resources without delay.</w:t>
      </w:r>
    </w:p>
    <w:p w14:paraId="7F3795AB" w14:textId="77777777" w:rsidR="00C62296" w:rsidRDefault="00C62296">
      <w:pPr>
        <w:pStyle w:val="BodyText"/>
        <w:spacing w:before="3"/>
      </w:pPr>
    </w:p>
    <w:p w14:paraId="7F3795AC" w14:textId="77777777" w:rsidR="00C62296" w:rsidRDefault="00E6041C">
      <w:pPr>
        <w:pStyle w:val="BodyText"/>
        <w:spacing w:line="360" w:lineRule="auto"/>
        <w:ind w:left="831" w:right="583" w:hanging="24"/>
        <w:jc w:val="both"/>
      </w:pPr>
      <w:r>
        <w:t>Another important requirement is system reliabilit</w:t>
      </w:r>
      <w:r>
        <w:rPr>
          <w:b/>
        </w:rPr>
        <w:t>y</w:t>
      </w:r>
      <w:r>
        <w:t>. The system must operate continuously without interruptions, ensuring that users can access accurate information whenever needed.</w:t>
      </w:r>
    </w:p>
    <w:p w14:paraId="7F3795AD" w14:textId="77777777" w:rsidR="00C62296" w:rsidRDefault="00C62296">
      <w:pPr>
        <w:pStyle w:val="BodyText"/>
        <w:spacing w:before="4"/>
      </w:pPr>
    </w:p>
    <w:p w14:paraId="7F3795AE" w14:textId="77777777" w:rsidR="00C62296" w:rsidRDefault="00E6041C">
      <w:pPr>
        <w:pStyle w:val="BodyText"/>
        <w:spacing w:line="360" w:lineRule="auto"/>
        <w:ind w:left="831" w:right="579" w:hanging="24"/>
        <w:jc w:val="both"/>
      </w:pPr>
      <w:r>
        <w:t>The system also supports real-time updates, allowing hospitals to update their inventory</w:t>
      </w:r>
      <w:r>
        <w:rPr>
          <w:spacing w:val="-15"/>
        </w:rPr>
        <w:t xml:space="preserve"> </w:t>
      </w:r>
      <w:r>
        <w:t>information</w:t>
      </w:r>
      <w:r>
        <w:rPr>
          <w:spacing w:val="-15"/>
        </w:rPr>
        <w:t xml:space="preserve"> </w:t>
      </w:r>
      <w:r>
        <w:t>immediately.</w:t>
      </w:r>
      <w:r>
        <w:rPr>
          <w:spacing w:val="-10"/>
        </w:rPr>
        <w:t xml:space="preserve"> </w:t>
      </w:r>
      <w:r>
        <w:t>This</w:t>
      </w:r>
      <w:r>
        <w:rPr>
          <w:spacing w:val="-15"/>
        </w:rPr>
        <w:t xml:space="preserve"> </w:t>
      </w:r>
      <w:r>
        <w:t>ensures</w:t>
      </w:r>
      <w:r>
        <w:rPr>
          <w:spacing w:val="-12"/>
        </w:rPr>
        <w:t xml:space="preserve"> </w:t>
      </w:r>
      <w:r>
        <w:t>that</w:t>
      </w:r>
      <w:r>
        <w:rPr>
          <w:spacing w:val="-12"/>
        </w:rPr>
        <w:t xml:space="preserve"> </w:t>
      </w:r>
      <w:r>
        <w:t>users</w:t>
      </w:r>
      <w:r>
        <w:rPr>
          <w:spacing w:val="-15"/>
        </w:rPr>
        <w:t xml:space="preserve"> </w:t>
      </w:r>
      <w:r>
        <w:t>always</w:t>
      </w:r>
      <w:r>
        <w:rPr>
          <w:spacing w:val="-10"/>
        </w:rPr>
        <w:t xml:space="preserve"> </w:t>
      </w:r>
      <w:r>
        <w:t>receive</w:t>
      </w:r>
      <w:r>
        <w:rPr>
          <w:spacing w:val="-15"/>
        </w:rPr>
        <w:t xml:space="preserve"> </w:t>
      </w:r>
      <w:r>
        <w:t>the</w:t>
      </w:r>
      <w:r>
        <w:rPr>
          <w:spacing w:val="-15"/>
        </w:rPr>
        <w:t xml:space="preserve"> </w:t>
      </w:r>
      <w:r>
        <w:t>most recent data.</w:t>
      </w:r>
    </w:p>
    <w:p w14:paraId="7F3795AF" w14:textId="77777777" w:rsidR="00C62296" w:rsidRDefault="00C62296">
      <w:pPr>
        <w:pStyle w:val="BodyText"/>
        <w:spacing w:before="4"/>
      </w:pPr>
    </w:p>
    <w:p w14:paraId="7F3795B0" w14:textId="77777777" w:rsidR="00C62296" w:rsidRDefault="00E6041C">
      <w:pPr>
        <w:pStyle w:val="BodyText"/>
        <w:spacing w:line="360" w:lineRule="auto"/>
        <w:ind w:left="831" w:right="578" w:hanging="24"/>
        <w:jc w:val="both"/>
      </w:pPr>
      <w:r>
        <w:t>Scalability is another important requirement. As more hospitals and users join the platform,</w:t>
      </w:r>
      <w:r>
        <w:rPr>
          <w:spacing w:val="-13"/>
        </w:rPr>
        <w:t xml:space="preserve"> </w:t>
      </w:r>
      <w:r>
        <w:t>the</w:t>
      </w:r>
      <w:r>
        <w:rPr>
          <w:spacing w:val="-14"/>
        </w:rPr>
        <w:t xml:space="preserve"> </w:t>
      </w:r>
      <w:r>
        <w:t>system</w:t>
      </w:r>
      <w:r>
        <w:rPr>
          <w:spacing w:val="-11"/>
        </w:rPr>
        <w:t xml:space="preserve"> </w:t>
      </w:r>
      <w:r>
        <w:t>should</w:t>
      </w:r>
      <w:r>
        <w:rPr>
          <w:spacing w:val="-13"/>
        </w:rPr>
        <w:t xml:space="preserve"> </w:t>
      </w:r>
      <w:r>
        <w:t>be</w:t>
      </w:r>
      <w:r>
        <w:rPr>
          <w:spacing w:val="-13"/>
        </w:rPr>
        <w:t xml:space="preserve"> </w:t>
      </w:r>
      <w:r>
        <w:t>capable</w:t>
      </w:r>
      <w:r>
        <w:rPr>
          <w:spacing w:val="-13"/>
        </w:rPr>
        <w:t xml:space="preserve"> </w:t>
      </w:r>
      <w:r>
        <w:t>of</w:t>
      </w:r>
      <w:r>
        <w:rPr>
          <w:spacing w:val="-14"/>
        </w:rPr>
        <w:t xml:space="preserve"> </w:t>
      </w:r>
      <w:r>
        <w:t>handling</w:t>
      </w:r>
      <w:r>
        <w:rPr>
          <w:spacing w:val="-12"/>
        </w:rPr>
        <w:t xml:space="preserve"> </w:t>
      </w:r>
      <w:r>
        <w:t>increased</w:t>
      </w:r>
      <w:r>
        <w:rPr>
          <w:spacing w:val="-12"/>
        </w:rPr>
        <w:t xml:space="preserve"> </w:t>
      </w:r>
      <w:r>
        <w:t>data</w:t>
      </w:r>
      <w:r>
        <w:rPr>
          <w:spacing w:val="-10"/>
        </w:rPr>
        <w:t xml:space="preserve"> </w:t>
      </w:r>
      <w:r>
        <w:t>and</w:t>
      </w:r>
      <w:r>
        <w:rPr>
          <w:spacing w:val="-13"/>
        </w:rPr>
        <w:t xml:space="preserve"> </w:t>
      </w:r>
      <w:r>
        <w:t>user</w:t>
      </w:r>
      <w:r>
        <w:rPr>
          <w:spacing w:val="-12"/>
        </w:rPr>
        <w:t xml:space="preserve"> </w:t>
      </w:r>
      <w:r>
        <w:t>requests without performance degradation.</w:t>
      </w:r>
    </w:p>
    <w:p w14:paraId="7F3795B1" w14:textId="77777777" w:rsidR="00C62296" w:rsidRDefault="00C62296">
      <w:pPr>
        <w:pStyle w:val="BodyText"/>
        <w:spacing w:before="3"/>
      </w:pPr>
    </w:p>
    <w:p w14:paraId="7F3795B2" w14:textId="77777777" w:rsidR="00C62296" w:rsidRDefault="00E6041C">
      <w:pPr>
        <w:pStyle w:val="BodyText"/>
        <w:spacing w:before="1" w:line="360" w:lineRule="auto"/>
        <w:ind w:left="831" w:right="583" w:hanging="24"/>
        <w:jc w:val="both"/>
      </w:pPr>
      <w:r>
        <w:t>Finally, the system must ensure secure handling of healthcare data. Security measures such as authentication and data validation help protect sensitive information from unauthorized access.</w:t>
      </w:r>
    </w:p>
    <w:p w14:paraId="7F3795B3" w14:textId="77777777" w:rsidR="00C62296" w:rsidRDefault="00C62296">
      <w:pPr>
        <w:pStyle w:val="BodyText"/>
        <w:spacing w:before="7"/>
      </w:pPr>
    </w:p>
    <w:p w14:paraId="7F3795B4" w14:textId="77777777" w:rsidR="00C62296" w:rsidRDefault="00E6041C">
      <w:pPr>
        <w:pStyle w:val="Heading4"/>
        <w:numPr>
          <w:ilvl w:val="1"/>
          <w:numId w:val="1"/>
        </w:numPr>
        <w:tabs>
          <w:tab w:val="left" w:pos="1344"/>
        </w:tabs>
        <w:ind w:left="1344" w:hanging="536"/>
        <w:jc w:val="left"/>
      </w:pPr>
      <w:bookmarkStart w:id="28" w:name="3.3_SOFTWARE_REQUIREMENTS"/>
      <w:bookmarkEnd w:id="28"/>
      <w:r>
        <w:rPr>
          <w:spacing w:val="-2"/>
        </w:rPr>
        <w:t>SOFTWARE</w:t>
      </w:r>
      <w:r>
        <w:rPr>
          <w:spacing w:val="-5"/>
        </w:rPr>
        <w:t xml:space="preserve"> </w:t>
      </w:r>
      <w:r>
        <w:rPr>
          <w:spacing w:val="-2"/>
        </w:rPr>
        <w:t>REQUIREMENTS</w:t>
      </w:r>
    </w:p>
    <w:p w14:paraId="7F3795B5" w14:textId="77777777" w:rsidR="00C62296" w:rsidRDefault="00E6041C">
      <w:pPr>
        <w:pStyle w:val="BodyText"/>
        <w:spacing w:before="279" w:line="360" w:lineRule="auto"/>
        <w:ind w:left="831" w:right="573" w:hanging="24"/>
        <w:jc w:val="both"/>
      </w:pPr>
      <w:r>
        <w:t>The prominence of software requirements lies in their decisive function in determining</w:t>
      </w:r>
      <w:r>
        <w:rPr>
          <w:spacing w:val="-15"/>
        </w:rPr>
        <w:t xml:space="preserve"> </w:t>
      </w:r>
      <w:r>
        <w:t>the</w:t>
      </w:r>
      <w:r>
        <w:rPr>
          <w:spacing w:val="-15"/>
        </w:rPr>
        <w:t xml:space="preserve"> </w:t>
      </w:r>
      <w:r>
        <w:t>intended</w:t>
      </w:r>
      <w:r>
        <w:rPr>
          <w:spacing w:val="-15"/>
        </w:rPr>
        <w:t xml:space="preserve"> </w:t>
      </w:r>
      <w:r>
        <w:t>software</w:t>
      </w:r>
      <w:r>
        <w:rPr>
          <w:spacing w:val="-15"/>
        </w:rPr>
        <w:t xml:space="preserve"> </w:t>
      </w:r>
      <w:r>
        <w:t>function</w:t>
      </w:r>
      <w:r>
        <w:rPr>
          <w:spacing w:val="-15"/>
        </w:rPr>
        <w:t xml:space="preserve"> </w:t>
      </w:r>
      <w:r>
        <w:t>and</w:t>
      </w:r>
      <w:r>
        <w:rPr>
          <w:spacing w:val="-15"/>
        </w:rPr>
        <w:t xml:space="preserve"> </w:t>
      </w:r>
      <w:r>
        <w:t>its</w:t>
      </w:r>
      <w:r>
        <w:rPr>
          <w:spacing w:val="-15"/>
        </w:rPr>
        <w:t xml:space="preserve"> </w:t>
      </w:r>
      <w:r>
        <w:t>prospective</w:t>
      </w:r>
      <w:r>
        <w:rPr>
          <w:spacing w:val="-15"/>
        </w:rPr>
        <w:t xml:space="preserve"> </w:t>
      </w:r>
      <w:r>
        <w:t>implementation.</w:t>
      </w:r>
      <w:r>
        <w:rPr>
          <w:spacing w:val="-15"/>
        </w:rPr>
        <w:t xml:space="preserve"> </w:t>
      </w:r>
      <w:r>
        <w:t>The nonexistence of software requisites may give rise to an absence of lucidity about the features encompassed, thereby instilling hesitancy among users regarding the satisfaction of their software requirements.</w:t>
      </w:r>
    </w:p>
    <w:p w14:paraId="7F3795B6" w14:textId="77777777" w:rsidR="00C62296" w:rsidRDefault="00E6041C">
      <w:pPr>
        <w:pStyle w:val="BodyText"/>
        <w:spacing w:before="214"/>
        <w:ind w:left="800"/>
      </w:pPr>
      <w:r>
        <w:t>Prior</w:t>
      </w:r>
      <w:r>
        <w:rPr>
          <w:spacing w:val="-20"/>
        </w:rPr>
        <w:t xml:space="preserve"> </w:t>
      </w:r>
      <w:r>
        <w:t>to</w:t>
      </w:r>
      <w:r>
        <w:rPr>
          <w:spacing w:val="-13"/>
        </w:rPr>
        <w:t xml:space="preserve"> </w:t>
      </w:r>
      <w:r>
        <w:t>establishing</w:t>
      </w:r>
      <w:r>
        <w:rPr>
          <w:spacing w:val="-9"/>
        </w:rPr>
        <w:t xml:space="preserve"> </w:t>
      </w:r>
      <w:r>
        <w:t>software</w:t>
      </w:r>
      <w:r>
        <w:rPr>
          <w:spacing w:val="-7"/>
        </w:rPr>
        <w:t xml:space="preserve"> </w:t>
      </w:r>
      <w:r>
        <w:t>requirements,</w:t>
      </w:r>
      <w:r>
        <w:rPr>
          <w:spacing w:val="-15"/>
        </w:rPr>
        <w:t xml:space="preserve"> </w:t>
      </w:r>
      <w:r>
        <w:t>it</w:t>
      </w:r>
      <w:r>
        <w:rPr>
          <w:spacing w:val="-15"/>
        </w:rPr>
        <w:t xml:space="preserve"> </w:t>
      </w:r>
      <w:r>
        <w:t>is</w:t>
      </w:r>
      <w:r>
        <w:rPr>
          <w:spacing w:val="-21"/>
        </w:rPr>
        <w:t xml:space="preserve"> </w:t>
      </w:r>
      <w:r>
        <w:t>imperative</w:t>
      </w:r>
      <w:r>
        <w:rPr>
          <w:spacing w:val="-7"/>
        </w:rPr>
        <w:t xml:space="preserve"> </w:t>
      </w:r>
      <w:r>
        <w:t>to</w:t>
      </w:r>
      <w:r>
        <w:rPr>
          <w:spacing w:val="-9"/>
        </w:rPr>
        <w:t xml:space="preserve"> </w:t>
      </w:r>
      <w:r>
        <w:t>ascertain</w:t>
      </w:r>
      <w:r>
        <w:rPr>
          <w:spacing w:val="-15"/>
        </w:rPr>
        <w:t xml:space="preserve"> </w:t>
      </w:r>
      <w:r>
        <w:t>the</w:t>
      </w:r>
      <w:r>
        <w:rPr>
          <w:spacing w:val="-14"/>
        </w:rPr>
        <w:t xml:space="preserve"> </w:t>
      </w:r>
      <w:r>
        <w:rPr>
          <w:spacing w:val="-2"/>
        </w:rPr>
        <w:t>entails</w:t>
      </w:r>
    </w:p>
    <w:p w14:paraId="7F3795B7" w14:textId="77777777" w:rsidR="00C62296" w:rsidRDefault="00C62296">
      <w:pPr>
        <w:pStyle w:val="BodyText"/>
        <w:sectPr w:rsidR="00C62296">
          <w:pgSz w:w="11900" w:h="16850"/>
          <w:pgMar w:top="1260" w:right="850" w:bottom="940" w:left="1700" w:header="0" w:footer="749" w:gutter="0"/>
          <w:cols w:space="720"/>
        </w:sectPr>
      </w:pPr>
    </w:p>
    <w:p w14:paraId="7F3795B8" w14:textId="77777777" w:rsidR="00C62296" w:rsidRDefault="00E6041C">
      <w:pPr>
        <w:pStyle w:val="BodyText"/>
        <w:spacing w:before="67" w:line="360" w:lineRule="auto"/>
        <w:ind w:left="831" w:right="576"/>
        <w:jc w:val="both"/>
      </w:pPr>
      <w:r>
        <w:lastRenderedPageBreak/>
        <w:t>comprehending the requirements of the intended recipient demographic, in conjunction with the objectives of the software application.</w:t>
      </w:r>
    </w:p>
    <w:p w14:paraId="7F3795B9" w14:textId="77777777" w:rsidR="00C62296" w:rsidRDefault="00C62296">
      <w:pPr>
        <w:pStyle w:val="BodyText"/>
        <w:spacing w:before="4"/>
      </w:pPr>
    </w:p>
    <w:p w14:paraId="7F3795BA" w14:textId="77777777" w:rsidR="00C62296" w:rsidRDefault="00E6041C">
      <w:pPr>
        <w:pStyle w:val="BodyText"/>
        <w:spacing w:before="1" w:line="360" w:lineRule="auto"/>
        <w:ind w:left="831" w:right="572" w:hanging="24"/>
        <w:jc w:val="both"/>
      </w:pPr>
      <w:r>
        <w:t>Apart</w:t>
      </w:r>
      <w:r>
        <w:rPr>
          <w:spacing w:val="-6"/>
        </w:rPr>
        <w:t xml:space="preserve"> </w:t>
      </w:r>
      <w:r>
        <w:t>from</w:t>
      </w:r>
      <w:r>
        <w:rPr>
          <w:spacing w:val="-6"/>
        </w:rPr>
        <w:t xml:space="preserve"> </w:t>
      </w:r>
      <w:r>
        <w:t>feature</w:t>
      </w:r>
      <w:r>
        <w:rPr>
          <w:spacing w:val="-8"/>
        </w:rPr>
        <w:t xml:space="preserve"> </w:t>
      </w:r>
      <w:r>
        <w:t>identification,</w:t>
      </w:r>
      <w:r>
        <w:rPr>
          <w:spacing w:val="-7"/>
        </w:rPr>
        <w:t xml:space="preserve"> </w:t>
      </w:r>
      <w:r>
        <w:t>the</w:t>
      </w:r>
      <w:r>
        <w:rPr>
          <w:spacing w:val="-8"/>
        </w:rPr>
        <w:t xml:space="preserve"> </w:t>
      </w:r>
      <w:r>
        <w:t>determination</w:t>
      </w:r>
      <w:r>
        <w:rPr>
          <w:spacing w:val="-4"/>
        </w:rPr>
        <w:t xml:space="preserve"> </w:t>
      </w:r>
      <w:r>
        <w:t>of</w:t>
      </w:r>
      <w:r>
        <w:rPr>
          <w:spacing w:val="-8"/>
        </w:rPr>
        <w:t xml:space="preserve"> </w:t>
      </w:r>
      <w:r>
        <w:t>the</w:t>
      </w:r>
      <w:r>
        <w:rPr>
          <w:spacing w:val="35"/>
        </w:rPr>
        <w:t xml:space="preserve"> </w:t>
      </w:r>
      <w:r>
        <w:t>implementation</w:t>
      </w:r>
      <w:r>
        <w:rPr>
          <w:spacing w:val="-4"/>
        </w:rPr>
        <w:t xml:space="preserve"> </w:t>
      </w:r>
      <w:r>
        <w:t>strategy of these features is of utmost significance. The process entails a thorough examination</w:t>
      </w:r>
      <w:r>
        <w:rPr>
          <w:spacing w:val="-8"/>
        </w:rPr>
        <w:t xml:space="preserve"> </w:t>
      </w:r>
      <w:r>
        <w:t>of</w:t>
      </w:r>
      <w:r>
        <w:rPr>
          <w:spacing w:val="-7"/>
        </w:rPr>
        <w:t xml:space="preserve"> </w:t>
      </w:r>
      <w:r>
        <w:t>the</w:t>
      </w:r>
      <w:r>
        <w:rPr>
          <w:spacing w:val="-9"/>
        </w:rPr>
        <w:t xml:space="preserve"> </w:t>
      </w:r>
      <w:r>
        <w:t>software's</w:t>
      </w:r>
      <w:r>
        <w:rPr>
          <w:spacing w:val="-6"/>
        </w:rPr>
        <w:t xml:space="preserve"> </w:t>
      </w:r>
      <w:r>
        <w:t>design</w:t>
      </w:r>
      <w:r>
        <w:rPr>
          <w:spacing w:val="-6"/>
        </w:rPr>
        <w:t xml:space="preserve"> </w:t>
      </w:r>
      <w:r>
        <w:t>and</w:t>
      </w:r>
      <w:r>
        <w:rPr>
          <w:spacing w:val="-6"/>
        </w:rPr>
        <w:t xml:space="preserve"> </w:t>
      </w:r>
      <w:r>
        <w:t>architecture,</w:t>
      </w:r>
      <w:r>
        <w:rPr>
          <w:spacing w:val="-3"/>
        </w:rPr>
        <w:t xml:space="preserve"> </w:t>
      </w:r>
      <w:r>
        <w:t>in</w:t>
      </w:r>
      <w:r>
        <w:rPr>
          <w:spacing w:val="-6"/>
        </w:rPr>
        <w:t xml:space="preserve"> </w:t>
      </w:r>
      <w:r>
        <w:t>conjunction</w:t>
      </w:r>
      <w:r>
        <w:rPr>
          <w:spacing w:val="-6"/>
        </w:rPr>
        <w:t xml:space="preserve"> </w:t>
      </w:r>
      <w:r>
        <w:t>with</w:t>
      </w:r>
      <w:r>
        <w:rPr>
          <w:spacing w:val="-6"/>
        </w:rPr>
        <w:t xml:space="preserve"> </w:t>
      </w:r>
      <w:r>
        <w:t>the</w:t>
      </w:r>
      <w:r>
        <w:rPr>
          <w:spacing w:val="-7"/>
        </w:rPr>
        <w:t xml:space="preserve"> </w:t>
      </w:r>
      <w:r>
        <w:t>tools and technologies that shall be employed to undertake the program's development.</w:t>
      </w:r>
    </w:p>
    <w:p w14:paraId="7F3795BB" w14:textId="77777777" w:rsidR="00C62296" w:rsidRDefault="00C62296">
      <w:pPr>
        <w:pStyle w:val="BodyText"/>
        <w:spacing w:before="4"/>
      </w:pPr>
    </w:p>
    <w:p w14:paraId="7F3795BC" w14:textId="77777777" w:rsidR="00C62296" w:rsidRDefault="00E6041C">
      <w:pPr>
        <w:pStyle w:val="BodyText"/>
        <w:spacing w:line="360" w:lineRule="auto"/>
        <w:ind w:left="831" w:right="574" w:hanging="24"/>
        <w:jc w:val="both"/>
      </w:pPr>
      <w:r>
        <w:t>By</w:t>
      </w:r>
      <w:r>
        <w:rPr>
          <w:spacing w:val="-7"/>
        </w:rPr>
        <w:t xml:space="preserve"> </w:t>
      </w:r>
      <w:r>
        <w:t>meticulously</w:t>
      </w:r>
      <w:r>
        <w:rPr>
          <w:spacing w:val="-7"/>
        </w:rPr>
        <w:t xml:space="preserve"> </w:t>
      </w:r>
      <w:r>
        <w:t>examining</w:t>
      </w:r>
      <w:r>
        <w:rPr>
          <w:spacing w:val="-7"/>
        </w:rPr>
        <w:t xml:space="preserve"> </w:t>
      </w:r>
      <w:r>
        <w:t>these</w:t>
      </w:r>
      <w:r>
        <w:rPr>
          <w:spacing w:val="-5"/>
        </w:rPr>
        <w:t xml:space="preserve"> </w:t>
      </w:r>
      <w:r>
        <w:t>components,</w:t>
      </w:r>
      <w:r>
        <w:rPr>
          <w:spacing w:val="-4"/>
        </w:rPr>
        <w:t xml:space="preserve"> </w:t>
      </w:r>
      <w:r>
        <w:t>one</w:t>
      </w:r>
      <w:r>
        <w:rPr>
          <w:spacing w:val="-8"/>
        </w:rPr>
        <w:t xml:space="preserve"> </w:t>
      </w:r>
      <w:r>
        <w:t>can</w:t>
      </w:r>
      <w:r>
        <w:rPr>
          <w:spacing w:val="-4"/>
        </w:rPr>
        <w:t xml:space="preserve"> </w:t>
      </w:r>
      <w:r>
        <w:t>guarantee</w:t>
      </w:r>
      <w:r>
        <w:rPr>
          <w:spacing w:val="-3"/>
        </w:rPr>
        <w:t xml:space="preserve"> </w:t>
      </w:r>
      <w:r>
        <w:t>that</w:t>
      </w:r>
      <w:r>
        <w:rPr>
          <w:spacing w:val="36"/>
        </w:rPr>
        <w:t xml:space="preserve"> </w:t>
      </w:r>
      <w:r>
        <w:t>the</w:t>
      </w:r>
      <w:r>
        <w:rPr>
          <w:spacing w:val="-5"/>
        </w:rPr>
        <w:t xml:space="preserve"> </w:t>
      </w:r>
      <w:r>
        <w:t>software application is constructed in a manner that is optimally efficient and efficacious. The act of establishing specific software prerequisites is fundamental to verifying that the software application is attuned to the</w:t>
      </w:r>
      <w:r>
        <w:rPr>
          <w:spacing w:val="40"/>
        </w:rPr>
        <w:t xml:space="preserve"> </w:t>
      </w:r>
      <w:r>
        <w:t>requirements of its target audience.</w:t>
      </w:r>
    </w:p>
    <w:p w14:paraId="7F3795BD" w14:textId="77777777" w:rsidR="00C62296" w:rsidRDefault="00C62296">
      <w:pPr>
        <w:pStyle w:val="BodyText"/>
        <w:spacing w:before="3"/>
      </w:pPr>
    </w:p>
    <w:p w14:paraId="7F3795BE" w14:textId="77777777" w:rsidR="00C62296" w:rsidRDefault="00E6041C">
      <w:pPr>
        <w:pStyle w:val="BodyText"/>
        <w:spacing w:line="360" w:lineRule="auto"/>
        <w:ind w:left="831" w:right="572" w:hanging="24"/>
        <w:jc w:val="both"/>
      </w:pPr>
      <w:r>
        <w:t>The significance of this lies in its ability to guarantee customer contentment and foster the creation of a prosperous commodity. In the absence of proper software requirements, the functional viability of the software program may fail to sufficiently cater to the user demands, leading to subpar adoption rates, and ultimately culminate in the product's ultimate ineffectiveness.</w:t>
      </w:r>
    </w:p>
    <w:p w14:paraId="7F3795BF" w14:textId="77777777" w:rsidR="00C62296" w:rsidRDefault="00C62296">
      <w:pPr>
        <w:pStyle w:val="BodyText"/>
        <w:spacing w:before="4"/>
      </w:pPr>
    </w:p>
    <w:p w14:paraId="7F3795C0" w14:textId="77777777" w:rsidR="00C62296" w:rsidRDefault="00E6041C">
      <w:pPr>
        <w:pStyle w:val="BodyText"/>
        <w:spacing w:line="360" w:lineRule="auto"/>
        <w:ind w:left="831" w:right="572" w:hanging="24"/>
        <w:jc w:val="both"/>
      </w:pPr>
      <w:r>
        <w:t>In conclusion, it can be stated that software requirements constitute a pivotal foundation in the delineation of the attributes and operations encapsulated within</w:t>
      </w:r>
      <w:r>
        <w:rPr>
          <w:spacing w:val="80"/>
        </w:rPr>
        <w:t xml:space="preserve"> </w:t>
      </w:r>
      <w:r>
        <w:t xml:space="preserve">a particular software application. They facilitate mutual consensus between the development team and clients concerning the functionality and execution of </w:t>
      </w:r>
      <w:r>
        <w:rPr>
          <w:spacing w:val="-2"/>
        </w:rPr>
        <w:t>software.</w:t>
      </w:r>
    </w:p>
    <w:p w14:paraId="7F3795C1" w14:textId="77777777" w:rsidR="00C62296" w:rsidRDefault="00C62296">
      <w:pPr>
        <w:pStyle w:val="BodyText"/>
        <w:spacing w:before="3"/>
      </w:pPr>
    </w:p>
    <w:p w14:paraId="7F3795C2" w14:textId="77777777" w:rsidR="00C62296" w:rsidRDefault="00E6041C">
      <w:pPr>
        <w:pStyle w:val="BodyText"/>
        <w:spacing w:before="1"/>
        <w:ind w:left="808"/>
        <w:jc w:val="both"/>
      </w:pPr>
      <w:r>
        <w:t>The</w:t>
      </w:r>
      <w:r>
        <w:rPr>
          <w:spacing w:val="-1"/>
        </w:rPr>
        <w:t xml:space="preserve"> </w:t>
      </w:r>
      <w:r>
        <w:t>following</w:t>
      </w:r>
      <w:r>
        <w:rPr>
          <w:spacing w:val="-1"/>
        </w:rPr>
        <w:t xml:space="preserve"> </w:t>
      </w:r>
      <w:r>
        <w:t>are</w:t>
      </w:r>
      <w:r>
        <w:rPr>
          <w:spacing w:val="-5"/>
        </w:rPr>
        <w:t xml:space="preserve"> </w:t>
      </w:r>
      <w:r>
        <w:t>needed</w:t>
      </w:r>
      <w:r>
        <w:rPr>
          <w:spacing w:val="8"/>
        </w:rPr>
        <w:t xml:space="preserve"> </w:t>
      </w:r>
      <w:r>
        <w:t>for</w:t>
      </w:r>
      <w:r>
        <w:rPr>
          <w:spacing w:val="3"/>
        </w:rPr>
        <w:t xml:space="preserve"> </w:t>
      </w:r>
      <w:r>
        <w:t>the</w:t>
      </w:r>
      <w:r>
        <w:rPr>
          <w:spacing w:val="-2"/>
        </w:rPr>
        <w:t xml:space="preserve"> project:</w:t>
      </w:r>
    </w:p>
    <w:p w14:paraId="7F3795C3" w14:textId="77777777" w:rsidR="00C62296" w:rsidRDefault="00C62296">
      <w:pPr>
        <w:pStyle w:val="BodyText"/>
        <w:spacing w:before="146"/>
      </w:pPr>
    </w:p>
    <w:p w14:paraId="7F3795C4" w14:textId="77777777" w:rsidR="00C62296" w:rsidRDefault="00E6041C">
      <w:pPr>
        <w:pStyle w:val="Heading8"/>
        <w:numPr>
          <w:ilvl w:val="2"/>
          <w:numId w:val="1"/>
        </w:numPr>
        <w:tabs>
          <w:tab w:val="left" w:pos="1414"/>
        </w:tabs>
        <w:ind w:left="1414" w:hanging="606"/>
      </w:pPr>
      <w:bookmarkStart w:id="29" w:name="3.3.1_React.js"/>
      <w:bookmarkEnd w:id="29"/>
      <w:r>
        <w:rPr>
          <w:spacing w:val="-2"/>
        </w:rPr>
        <w:t>React.js</w:t>
      </w:r>
    </w:p>
    <w:p w14:paraId="7F3795C5" w14:textId="77777777" w:rsidR="00C62296" w:rsidRDefault="00C62296">
      <w:pPr>
        <w:pStyle w:val="BodyText"/>
        <w:spacing w:before="161"/>
        <w:rPr>
          <w:b/>
        </w:rPr>
      </w:pPr>
    </w:p>
    <w:p w14:paraId="7F3795C6" w14:textId="77777777" w:rsidR="00C62296" w:rsidRDefault="00E6041C">
      <w:pPr>
        <w:pStyle w:val="BodyText"/>
        <w:spacing w:line="360" w:lineRule="auto"/>
        <w:ind w:left="831" w:right="573" w:hanging="24"/>
        <w:jc w:val="both"/>
      </w:pPr>
      <w:r>
        <w:t>React.js</w:t>
      </w:r>
      <w:r>
        <w:rPr>
          <w:spacing w:val="-4"/>
        </w:rPr>
        <w:t xml:space="preserve"> </w:t>
      </w:r>
      <w:r>
        <w:t>is</w:t>
      </w:r>
      <w:r>
        <w:rPr>
          <w:spacing w:val="-6"/>
        </w:rPr>
        <w:t xml:space="preserve"> </w:t>
      </w:r>
      <w:r>
        <w:t>a</w:t>
      </w:r>
      <w:r>
        <w:rPr>
          <w:spacing w:val="-3"/>
        </w:rPr>
        <w:t xml:space="preserve"> </w:t>
      </w:r>
      <w:r>
        <w:t>popular</w:t>
      </w:r>
      <w:r>
        <w:rPr>
          <w:spacing w:val="-7"/>
        </w:rPr>
        <w:t xml:space="preserve"> </w:t>
      </w:r>
      <w:r>
        <w:t>JavaScript</w:t>
      </w:r>
      <w:r>
        <w:rPr>
          <w:spacing w:val="-2"/>
        </w:rPr>
        <w:t xml:space="preserve"> </w:t>
      </w:r>
      <w:r>
        <w:t>library</w:t>
      </w:r>
      <w:r>
        <w:rPr>
          <w:spacing w:val="-4"/>
        </w:rPr>
        <w:t xml:space="preserve"> </w:t>
      </w:r>
      <w:r>
        <w:t>used</w:t>
      </w:r>
      <w:r>
        <w:rPr>
          <w:spacing w:val="-2"/>
        </w:rPr>
        <w:t xml:space="preserve"> </w:t>
      </w:r>
      <w:r>
        <w:t>for</w:t>
      </w:r>
      <w:r>
        <w:rPr>
          <w:spacing w:val="-5"/>
        </w:rPr>
        <w:t xml:space="preserve"> </w:t>
      </w:r>
      <w:r>
        <w:t>building</w:t>
      </w:r>
      <w:r>
        <w:rPr>
          <w:spacing w:val="-6"/>
        </w:rPr>
        <w:t xml:space="preserve"> </w:t>
      </w:r>
      <w:r>
        <w:t>interactive</w:t>
      </w:r>
      <w:r>
        <w:rPr>
          <w:spacing w:val="-5"/>
        </w:rPr>
        <w:t xml:space="preserve"> </w:t>
      </w:r>
      <w:r>
        <w:t>and</w:t>
      </w:r>
      <w:r>
        <w:rPr>
          <w:spacing w:val="-5"/>
        </w:rPr>
        <w:t xml:space="preserve"> </w:t>
      </w:r>
      <w:r>
        <w:t>responsive user</w:t>
      </w:r>
      <w:r>
        <w:rPr>
          <w:spacing w:val="-2"/>
        </w:rPr>
        <w:t xml:space="preserve"> </w:t>
      </w:r>
      <w:r>
        <w:t>interfaces. It is</w:t>
      </w:r>
      <w:r>
        <w:rPr>
          <w:spacing w:val="-1"/>
        </w:rPr>
        <w:t xml:space="preserve"> </w:t>
      </w:r>
      <w:r>
        <w:t>widely</w:t>
      </w:r>
      <w:r>
        <w:rPr>
          <w:spacing w:val="-1"/>
        </w:rPr>
        <w:t xml:space="preserve"> </w:t>
      </w:r>
      <w:r>
        <w:t>used in</w:t>
      </w:r>
      <w:r>
        <w:rPr>
          <w:spacing w:val="-3"/>
        </w:rPr>
        <w:t xml:space="preserve"> </w:t>
      </w:r>
      <w:r>
        <w:t>modern web</w:t>
      </w:r>
      <w:r>
        <w:rPr>
          <w:spacing w:val="-1"/>
        </w:rPr>
        <w:t xml:space="preserve"> </w:t>
      </w:r>
      <w:r>
        <w:t>development due</w:t>
      </w:r>
      <w:r>
        <w:rPr>
          <w:spacing w:val="-2"/>
        </w:rPr>
        <w:t xml:space="preserve"> </w:t>
      </w:r>
      <w:r>
        <w:t>to</w:t>
      </w:r>
      <w:r>
        <w:rPr>
          <w:spacing w:val="-1"/>
        </w:rPr>
        <w:t xml:space="preserve"> </w:t>
      </w:r>
      <w:r>
        <w:t>its</w:t>
      </w:r>
      <w:r>
        <w:rPr>
          <w:spacing w:val="-3"/>
        </w:rPr>
        <w:t xml:space="preserve"> </w:t>
      </w:r>
      <w:r>
        <w:t>efficiency, modular design, and ability to handle dynamic data updates. In the Real-Time Organ</w:t>
      </w:r>
      <w:r>
        <w:rPr>
          <w:spacing w:val="-6"/>
        </w:rPr>
        <w:t xml:space="preserve"> </w:t>
      </w:r>
      <w:r>
        <w:t>&amp;</w:t>
      </w:r>
      <w:r>
        <w:rPr>
          <w:spacing w:val="-5"/>
        </w:rPr>
        <w:t xml:space="preserve"> </w:t>
      </w:r>
      <w:r>
        <w:t>Blood</w:t>
      </w:r>
      <w:r>
        <w:rPr>
          <w:spacing w:val="-3"/>
        </w:rPr>
        <w:t xml:space="preserve"> </w:t>
      </w:r>
      <w:r>
        <w:t>Availability</w:t>
      </w:r>
      <w:r>
        <w:rPr>
          <w:spacing w:val="-8"/>
        </w:rPr>
        <w:t xml:space="preserve"> </w:t>
      </w:r>
      <w:r>
        <w:t>System,</w:t>
      </w:r>
      <w:r>
        <w:rPr>
          <w:spacing w:val="-6"/>
        </w:rPr>
        <w:t xml:space="preserve"> </w:t>
      </w:r>
      <w:r>
        <w:t>React.js</w:t>
      </w:r>
      <w:r>
        <w:rPr>
          <w:spacing w:val="-6"/>
        </w:rPr>
        <w:t xml:space="preserve"> </w:t>
      </w:r>
      <w:r>
        <w:t>is</w:t>
      </w:r>
      <w:r>
        <w:rPr>
          <w:spacing w:val="-6"/>
        </w:rPr>
        <w:t xml:space="preserve"> </w:t>
      </w:r>
      <w:r>
        <w:t>used</w:t>
      </w:r>
      <w:r>
        <w:rPr>
          <w:spacing w:val="-6"/>
        </w:rPr>
        <w:t xml:space="preserve"> </w:t>
      </w:r>
      <w:r>
        <w:t>to</w:t>
      </w:r>
      <w:r>
        <w:rPr>
          <w:spacing w:val="-6"/>
        </w:rPr>
        <w:t xml:space="preserve"> </w:t>
      </w:r>
      <w:r>
        <w:t>develop</w:t>
      </w:r>
      <w:r>
        <w:rPr>
          <w:spacing w:val="-6"/>
        </w:rPr>
        <w:t xml:space="preserve"> </w:t>
      </w:r>
      <w:r>
        <w:t>the</w:t>
      </w:r>
      <w:r>
        <w:rPr>
          <w:spacing w:val="-7"/>
        </w:rPr>
        <w:t xml:space="preserve"> </w:t>
      </w:r>
      <w:r>
        <w:t>frontend</w:t>
      </w:r>
      <w:r>
        <w:rPr>
          <w:spacing w:val="-3"/>
        </w:rPr>
        <w:t xml:space="preserve"> </w:t>
      </w:r>
      <w:r>
        <w:t>of</w:t>
      </w:r>
      <w:r>
        <w:rPr>
          <w:spacing w:val="-7"/>
        </w:rPr>
        <w:t xml:space="preserve"> </w:t>
      </w:r>
      <w:r>
        <w:t xml:space="preserve">the </w:t>
      </w:r>
      <w:r>
        <w:rPr>
          <w:spacing w:val="-2"/>
        </w:rPr>
        <w:t>application.</w:t>
      </w:r>
    </w:p>
    <w:p w14:paraId="7F3795C7" w14:textId="77777777" w:rsidR="00C62296" w:rsidRDefault="00C62296">
      <w:pPr>
        <w:pStyle w:val="BodyText"/>
        <w:spacing w:before="6"/>
      </w:pPr>
    </w:p>
    <w:p w14:paraId="7F3795C8" w14:textId="77777777" w:rsidR="00C62296" w:rsidRDefault="00E6041C">
      <w:pPr>
        <w:pStyle w:val="BodyText"/>
        <w:spacing w:line="336" w:lineRule="auto"/>
        <w:ind w:left="840" w:right="579" w:hanging="32"/>
        <w:jc w:val="both"/>
      </w:pPr>
      <w:r>
        <w:t>The frontend interface is responsible for allowing users to interact with the system through web</w:t>
      </w:r>
      <w:r>
        <w:rPr>
          <w:spacing w:val="-12"/>
        </w:rPr>
        <w:t xml:space="preserve"> </w:t>
      </w:r>
      <w:r>
        <w:t>browsers</w:t>
      </w:r>
      <w:r>
        <w:rPr>
          <w:spacing w:val="40"/>
        </w:rPr>
        <w:t xml:space="preserve"> </w:t>
      </w:r>
      <w:r>
        <w:t>to perform</w:t>
      </w:r>
      <w:r>
        <w:rPr>
          <w:spacing w:val="-2"/>
        </w:rPr>
        <w:t xml:space="preserve"> </w:t>
      </w:r>
      <w:r>
        <w:t>various actions</w:t>
      </w:r>
      <w:r>
        <w:rPr>
          <w:spacing w:val="-12"/>
        </w:rPr>
        <w:t xml:space="preserve"> </w:t>
      </w:r>
      <w:r>
        <w:t>such</w:t>
      </w:r>
      <w:r>
        <w:rPr>
          <w:spacing w:val="-12"/>
        </w:rPr>
        <w:t xml:space="preserve"> </w:t>
      </w:r>
      <w:r>
        <w:t>as</w:t>
      </w:r>
      <w:r>
        <w:rPr>
          <w:spacing w:val="-12"/>
        </w:rPr>
        <w:t xml:space="preserve"> </w:t>
      </w:r>
      <w:r>
        <w:t>registration,</w:t>
      </w:r>
      <w:r>
        <w:rPr>
          <w:spacing w:val="-4"/>
        </w:rPr>
        <w:t xml:space="preserve"> </w:t>
      </w:r>
      <w:r>
        <w:t>login</w:t>
      </w:r>
      <w:r>
        <w:rPr>
          <w:spacing w:val="40"/>
        </w:rPr>
        <w:t xml:space="preserve"> </w:t>
      </w:r>
      <w:r>
        <w:t>and</w:t>
      </w:r>
    </w:p>
    <w:p w14:paraId="7F3795C9" w14:textId="77777777" w:rsidR="00C62296" w:rsidRDefault="00C62296">
      <w:pPr>
        <w:pStyle w:val="BodyText"/>
        <w:spacing w:line="336" w:lineRule="auto"/>
        <w:jc w:val="both"/>
        <w:sectPr w:rsidR="00C62296">
          <w:pgSz w:w="11900" w:h="16850"/>
          <w:pgMar w:top="1260" w:right="850" w:bottom="940" w:left="1700" w:header="0" w:footer="749" w:gutter="0"/>
          <w:cols w:space="720"/>
        </w:sectPr>
      </w:pPr>
    </w:p>
    <w:p w14:paraId="7F3795CA" w14:textId="77777777" w:rsidR="00C62296" w:rsidRDefault="00E6041C">
      <w:pPr>
        <w:pStyle w:val="BodyText"/>
        <w:spacing w:before="67"/>
        <w:ind w:left="831"/>
        <w:jc w:val="both"/>
      </w:pPr>
      <w:r>
        <w:lastRenderedPageBreak/>
        <w:t>updating</w:t>
      </w:r>
      <w:r>
        <w:rPr>
          <w:spacing w:val="-9"/>
        </w:rPr>
        <w:t xml:space="preserve"> </w:t>
      </w:r>
      <w:r>
        <w:t>resource</w:t>
      </w:r>
      <w:r>
        <w:rPr>
          <w:spacing w:val="-3"/>
        </w:rPr>
        <w:t xml:space="preserve"> </w:t>
      </w:r>
      <w:r>
        <w:t>availability, and</w:t>
      </w:r>
      <w:r>
        <w:rPr>
          <w:spacing w:val="-2"/>
        </w:rPr>
        <w:t xml:space="preserve"> </w:t>
      </w:r>
      <w:r>
        <w:t>searching</w:t>
      </w:r>
      <w:r>
        <w:rPr>
          <w:spacing w:val="-2"/>
        </w:rPr>
        <w:t xml:space="preserve"> </w:t>
      </w:r>
      <w:r>
        <w:t>for</w:t>
      </w:r>
      <w:r>
        <w:rPr>
          <w:spacing w:val="-1"/>
        </w:rPr>
        <w:t xml:space="preserve"> </w:t>
      </w:r>
      <w:r>
        <w:t>blood</w:t>
      </w:r>
      <w:r>
        <w:rPr>
          <w:spacing w:val="-5"/>
        </w:rPr>
        <w:t xml:space="preserve"> </w:t>
      </w:r>
      <w:r>
        <w:t>or</w:t>
      </w:r>
      <w:r>
        <w:rPr>
          <w:spacing w:val="-2"/>
        </w:rPr>
        <w:t xml:space="preserve"> organs.</w:t>
      </w:r>
    </w:p>
    <w:p w14:paraId="7F3795CB" w14:textId="77777777" w:rsidR="00C62296" w:rsidRDefault="00C62296">
      <w:pPr>
        <w:pStyle w:val="BodyText"/>
        <w:spacing w:before="141"/>
      </w:pPr>
    </w:p>
    <w:p w14:paraId="7F3795CC" w14:textId="77777777" w:rsidR="00C62296" w:rsidRDefault="00E6041C">
      <w:pPr>
        <w:pStyle w:val="BodyText"/>
        <w:spacing w:line="360" w:lineRule="auto"/>
        <w:ind w:left="831" w:right="577" w:hanging="24"/>
        <w:jc w:val="both"/>
      </w:pPr>
      <w:r>
        <w:t xml:space="preserve">One of the major advantages of React.js is its </w:t>
      </w:r>
      <w:r>
        <w:rPr>
          <w:b/>
        </w:rPr>
        <w:t>component-based architecture</w:t>
      </w:r>
      <w:r>
        <w:t>. In this architecture, the user interface is divided into reusable components. For example, components can be created for login forms, hospital dashboards, search pages, and notification panels. This modular approach simplifies the development process and allows developers to maintain the code efficiently.</w:t>
      </w:r>
    </w:p>
    <w:p w14:paraId="7F3795CD" w14:textId="77777777" w:rsidR="00C62296" w:rsidRDefault="00C62296">
      <w:pPr>
        <w:pStyle w:val="BodyText"/>
        <w:spacing w:before="6"/>
      </w:pPr>
    </w:p>
    <w:p w14:paraId="7F3795CE" w14:textId="77777777" w:rsidR="00C62296" w:rsidRDefault="00E6041C">
      <w:pPr>
        <w:pStyle w:val="BodyText"/>
        <w:spacing w:line="360" w:lineRule="auto"/>
        <w:ind w:left="831" w:right="573" w:hanging="24"/>
        <w:jc w:val="both"/>
      </w:pPr>
      <w:r>
        <w:t>React.js also supports fast rendering through a virtual Document Object Model (Virtual DOM). Instead of updating the entire webpage whenever data changes, React</w:t>
      </w:r>
      <w:r>
        <w:rPr>
          <w:spacing w:val="-9"/>
        </w:rPr>
        <w:t xml:space="preserve"> </w:t>
      </w:r>
      <w:r>
        <w:t>updates</w:t>
      </w:r>
      <w:r>
        <w:rPr>
          <w:spacing w:val="-7"/>
        </w:rPr>
        <w:t xml:space="preserve"> </w:t>
      </w:r>
      <w:r>
        <w:t>only</w:t>
      </w:r>
      <w:r>
        <w:rPr>
          <w:spacing w:val="-9"/>
        </w:rPr>
        <w:t xml:space="preserve"> </w:t>
      </w:r>
      <w:r>
        <w:t>the</w:t>
      </w:r>
      <w:r>
        <w:rPr>
          <w:spacing w:val="-10"/>
        </w:rPr>
        <w:t xml:space="preserve"> </w:t>
      </w:r>
      <w:r>
        <w:t>required</w:t>
      </w:r>
      <w:r>
        <w:rPr>
          <w:spacing w:val="-7"/>
        </w:rPr>
        <w:t xml:space="preserve"> </w:t>
      </w:r>
      <w:r>
        <w:t>components.</w:t>
      </w:r>
      <w:r>
        <w:rPr>
          <w:spacing w:val="-9"/>
        </w:rPr>
        <w:t xml:space="preserve"> </w:t>
      </w:r>
      <w:r>
        <w:t>This</w:t>
      </w:r>
      <w:r>
        <w:rPr>
          <w:spacing w:val="-9"/>
        </w:rPr>
        <w:t xml:space="preserve"> </w:t>
      </w:r>
      <w:r>
        <w:t>improves</w:t>
      </w:r>
      <w:r>
        <w:rPr>
          <w:spacing w:val="-9"/>
        </w:rPr>
        <w:t xml:space="preserve"> </w:t>
      </w:r>
      <w:r>
        <w:t>the</w:t>
      </w:r>
      <w:r>
        <w:rPr>
          <w:spacing w:val="-10"/>
        </w:rPr>
        <w:t xml:space="preserve"> </w:t>
      </w:r>
      <w:r>
        <w:t>performance</w:t>
      </w:r>
      <w:r>
        <w:rPr>
          <w:spacing w:val="-8"/>
        </w:rPr>
        <w:t xml:space="preserve"> </w:t>
      </w:r>
      <w:r>
        <w:t>of</w:t>
      </w:r>
      <w:r>
        <w:rPr>
          <w:spacing w:val="-10"/>
        </w:rPr>
        <w:t xml:space="preserve"> </w:t>
      </w:r>
      <w:r>
        <w:t>the application and ensures a smooth user experience.</w:t>
      </w:r>
    </w:p>
    <w:p w14:paraId="7F3795CF" w14:textId="77777777" w:rsidR="00C62296" w:rsidRDefault="00C62296">
      <w:pPr>
        <w:pStyle w:val="BodyText"/>
        <w:spacing w:before="3"/>
      </w:pPr>
    </w:p>
    <w:p w14:paraId="7F3795D0" w14:textId="77777777" w:rsidR="00C62296" w:rsidRDefault="00E6041C">
      <w:pPr>
        <w:pStyle w:val="BodyText"/>
        <w:spacing w:line="360" w:lineRule="auto"/>
        <w:ind w:left="831" w:right="576" w:hanging="24"/>
        <w:jc w:val="both"/>
      </w:pPr>
      <w:r>
        <w:t>Another important feature of React.js is its ability to integrate easily with backend services through APIs. The frontend communicates with the backend server using HTTP requests, allowing users to retrieve or update information stored in the database. This capability makes React.js highly suitable for developing dynamic web applications like the proposed system.</w:t>
      </w:r>
    </w:p>
    <w:p w14:paraId="7F3795D1" w14:textId="77777777" w:rsidR="00C62296" w:rsidRDefault="00C62296">
      <w:pPr>
        <w:pStyle w:val="BodyText"/>
        <w:spacing w:before="6"/>
      </w:pPr>
    </w:p>
    <w:p w14:paraId="7F3795D2" w14:textId="77777777" w:rsidR="00C62296" w:rsidRDefault="00E6041C">
      <w:pPr>
        <w:pStyle w:val="Heading8"/>
        <w:numPr>
          <w:ilvl w:val="2"/>
          <w:numId w:val="1"/>
        </w:numPr>
        <w:tabs>
          <w:tab w:val="left" w:pos="1405"/>
        </w:tabs>
        <w:ind w:left="1405" w:hanging="597"/>
      </w:pPr>
      <w:bookmarkStart w:id="30" w:name="3.3.2_Node.js"/>
      <w:bookmarkEnd w:id="30"/>
      <w:r>
        <w:rPr>
          <w:spacing w:val="-2"/>
        </w:rPr>
        <w:t>Node.js</w:t>
      </w:r>
    </w:p>
    <w:p w14:paraId="7F3795D3" w14:textId="77777777" w:rsidR="00C62296" w:rsidRDefault="00C62296">
      <w:pPr>
        <w:pStyle w:val="BodyText"/>
        <w:spacing w:before="139"/>
        <w:rPr>
          <w:b/>
        </w:rPr>
      </w:pPr>
    </w:p>
    <w:p w14:paraId="7F3795D4" w14:textId="77777777" w:rsidR="00C62296" w:rsidRDefault="00E6041C">
      <w:pPr>
        <w:pStyle w:val="BodyText"/>
        <w:spacing w:line="360" w:lineRule="auto"/>
        <w:ind w:left="831" w:right="575" w:hanging="24"/>
        <w:jc w:val="both"/>
      </w:pPr>
      <w:r>
        <w:t>Node.js is a server-side runtime environment that allows developers to execute JavaScript</w:t>
      </w:r>
      <w:r>
        <w:rPr>
          <w:spacing w:val="-10"/>
        </w:rPr>
        <w:t xml:space="preserve"> </w:t>
      </w:r>
      <w:r>
        <w:t>code</w:t>
      </w:r>
      <w:r>
        <w:rPr>
          <w:spacing w:val="-9"/>
        </w:rPr>
        <w:t xml:space="preserve"> </w:t>
      </w:r>
      <w:r>
        <w:t>outside</w:t>
      </w:r>
      <w:r>
        <w:rPr>
          <w:spacing w:val="-14"/>
        </w:rPr>
        <w:t xml:space="preserve"> </w:t>
      </w:r>
      <w:r>
        <w:t>the</w:t>
      </w:r>
      <w:r>
        <w:rPr>
          <w:spacing w:val="-12"/>
        </w:rPr>
        <w:t xml:space="preserve"> </w:t>
      </w:r>
      <w:r>
        <w:t>browser.</w:t>
      </w:r>
      <w:r>
        <w:rPr>
          <w:spacing w:val="-11"/>
        </w:rPr>
        <w:t xml:space="preserve"> </w:t>
      </w:r>
      <w:r>
        <w:t>It</w:t>
      </w:r>
      <w:r>
        <w:rPr>
          <w:spacing w:val="-8"/>
        </w:rPr>
        <w:t xml:space="preserve"> </w:t>
      </w:r>
      <w:r>
        <w:t>is</w:t>
      </w:r>
      <w:r>
        <w:rPr>
          <w:spacing w:val="-10"/>
        </w:rPr>
        <w:t xml:space="preserve"> </w:t>
      </w:r>
      <w:r>
        <w:t>built</w:t>
      </w:r>
      <w:r>
        <w:rPr>
          <w:spacing w:val="-10"/>
        </w:rPr>
        <w:t xml:space="preserve"> </w:t>
      </w:r>
      <w:r>
        <w:t>on</w:t>
      </w:r>
      <w:r>
        <w:rPr>
          <w:spacing w:val="-13"/>
        </w:rPr>
        <w:t xml:space="preserve"> </w:t>
      </w:r>
      <w:r>
        <w:t>the</w:t>
      </w:r>
      <w:r>
        <w:rPr>
          <w:spacing w:val="-12"/>
        </w:rPr>
        <w:t xml:space="preserve"> </w:t>
      </w:r>
      <w:r>
        <w:t>Chrome</w:t>
      </w:r>
      <w:r>
        <w:rPr>
          <w:spacing w:val="-14"/>
        </w:rPr>
        <w:t xml:space="preserve"> </w:t>
      </w:r>
      <w:r>
        <w:t>V8</w:t>
      </w:r>
      <w:r>
        <w:rPr>
          <w:spacing w:val="-11"/>
        </w:rPr>
        <w:t xml:space="preserve"> </w:t>
      </w:r>
      <w:r>
        <w:t>JavaScript</w:t>
      </w:r>
      <w:r>
        <w:rPr>
          <w:spacing w:val="-5"/>
        </w:rPr>
        <w:t xml:space="preserve"> </w:t>
      </w:r>
      <w:r>
        <w:t>engine and is widely used for developing scalable network applications.</w:t>
      </w:r>
    </w:p>
    <w:p w14:paraId="7F3795D5" w14:textId="77777777" w:rsidR="00C62296" w:rsidRDefault="00C62296">
      <w:pPr>
        <w:pStyle w:val="BodyText"/>
        <w:spacing w:before="9"/>
      </w:pPr>
    </w:p>
    <w:p w14:paraId="7F3795D6" w14:textId="77777777" w:rsidR="00C62296" w:rsidRDefault="00E6041C">
      <w:pPr>
        <w:pStyle w:val="BodyText"/>
        <w:spacing w:line="360" w:lineRule="auto"/>
        <w:ind w:left="831" w:right="575" w:hanging="24"/>
        <w:jc w:val="both"/>
      </w:pPr>
      <w:r>
        <w:t>In</w:t>
      </w:r>
      <w:r>
        <w:rPr>
          <w:spacing w:val="-12"/>
        </w:rPr>
        <w:t xml:space="preserve"> </w:t>
      </w:r>
      <w:r>
        <w:t>the</w:t>
      </w:r>
      <w:r>
        <w:rPr>
          <w:spacing w:val="-14"/>
        </w:rPr>
        <w:t xml:space="preserve"> </w:t>
      </w:r>
      <w:r>
        <w:t>Real-Time</w:t>
      </w:r>
      <w:r>
        <w:rPr>
          <w:spacing w:val="-12"/>
        </w:rPr>
        <w:t xml:space="preserve"> </w:t>
      </w:r>
      <w:r>
        <w:t>Organ</w:t>
      </w:r>
      <w:r>
        <w:rPr>
          <w:spacing w:val="-12"/>
        </w:rPr>
        <w:t xml:space="preserve"> </w:t>
      </w:r>
      <w:r>
        <w:t>&amp;</w:t>
      </w:r>
      <w:r>
        <w:rPr>
          <w:spacing w:val="-13"/>
        </w:rPr>
        <w:t xml:space="preserve"> </w:t>
      </w:r>
      <w:r>
        <w:t>Blood</w:t>
      </w:r>
      <w:r>
        <w:rPr>
          <w:spacing w:val="-12"/>
        </w:rPr>
        <w:t xml:space="preserve"> </w:t>
      </w:r>
      <w:r>
        <w:t>Availability</w:t>
      </w:r>
      <w:r>
        <w:rPr>
          <w:spacing w:val="-15"/>
        </w:rPr>
        <w:t xml:space="preserve"> </w:t>
      </w:r>
      <w:r>
        <w:t>System,</w:t>
      </w:r>
      <w:r>
        <w:rPr>
          <w:spacing w:val="-13"/>
        </w:rPr>
        <w:t xml:space="preserve"> </w:t>
      </w:r>
      <w:r>
        <w:t>Node.js</w:t>
      </w:r>
      <w:r>
        <w:rPr>
          <w:spacing w:val="-13"/>
        </w:rPr>
        <w:t xml:space="preserve"> </w:t>
      </w:r>
      <w:r>
        <w:t>is</w:t>
      </w:r>
      <w:r>
        <w:rPr>
          <w:spacing w:val="-13"/>
        </w:rPr>
        <w:t xml:space="preserve"> </w:t>
      </w:r>
      <w:r>
        <w:t>used</w:t>
      </w:r>
      <w:r>
        <w:rPr>
          <w:spacing w:val="-12"/>
        </w:rPr>
        <w:t xml:space="preserve"> </w:t>
      </w:r>
      <w:r>
        <w:t>to</w:t>
      </w:r>
      <w:r>
        <w:rPr>
          <w:spacing w:val="-15"/>
        </w:rPr>
        <w:t xml:space="preserve"> </w:t>
      </w:r>
      <w:r>
        <w:t xml:space="preserve">implement the backend logic of the application. The backend server is responsible for processing user requests, performing data validation, and interacting with the </w:t>
      </w:r>
      <w:r>
        <w:rPr>
          <w:spacing w:val="-2"/>
        </w:rPr>
        <w:t>database.</w:t>
      </w:r>
    </w:p>
    <w:p w14:paraId="7F3795D7" w14:textId="77777777" w:rsidR="00C62296" w:rsidRDefault="00C62296">
      <w:pPr>
        <w:pStyle w:val="BodyText"/>
        <w:spacing w:before="2"/>
      </w:pPr>
    </w:p>
    <w:p w14:paraId="7F3795D8" w14:textId="77777777" w:rsidR="00C62296" w:rsidRDefault="00E6041C">
      <w:pPr>
        <w:pStyle w:val="BodyText"/>
        <w:spacing w:before="1" w:line="360" w:lineRule="auto"/>
        <w:ind w:left="831" w:right="574" w:hanging="24"/>
        <w:jc w:val="both"/>
      </w:pPr>
      <w:r>
        <w:t>One of the key advantages of Node.js is its event-driven and non-blocking architecture. This architecture allows the server to handle multiple user requests simultaneously</w:t>
      </w:r>
      <w:r>
        <w:rPr>
          <w:spacing w:val="-14"/>
        </w:rPr>
        <w:t xml:space="preserve"> </w:t>
      </w:r>
      <w:r>
        <w:t>without</w:t>
      </w:r>
      <w:r>
        <w:rPr>
          <w:spacing w:val="-14"/>
        </w:rPr>
        <w:t xml:space="preserve"> </w:t>
      </w:r>
      <w:r>
        <w:t>slowing</w:t>
      </w:r>
      <w:r>
        <w:rPr>
          <w:spacing w:val="-12"/>
        </w:rPr>
        <w:t xml:space="preserve"> </w:t>
      </w:r>
      <w:r>
        <w:t>down</w:t>
      </w:r>
      <w:r>
        <w:rPr>
          <w:spacing w:val="-12"/>
        </w:rPr>
        <w:t xml:space="preserve"> </w:t>
      </w:r>
      <w:r>
        <w:t>the</w:t>
      </w:r>
      <w:r>
        <w:rPr>
          <w:spacing w:val="-13"/>
        </w:rPr>
        <w:t xml:space="preserve"> </w:t>
      </w:r>
      <w:r>
        <w:t>system.</w:t>
      </w:r>
      <w:r>
        <w:rPr>
          <w:spacing w:val="-12"/>
        </w:rPr>
        <w:t xml:space="preserve"> </w:t>
      </w:r>
      <w:r>
        <w:t>Such</w:t>
      </w:r>
      <w:r>
        <w:rPr>
          <w:spacing w:val="-12"/>
        </w:rPr>
        <w:t xml:space="preserve"> </w:t>
      </w:r>
      <w:r>
        <w:t>functionality</w:t>
      </w:r>
      <w:r>
        <w:rPr>
          <w:spacing w:val="-12"/>
        </w:rPr>
        <w:t xml:space="preserve"> </w:t>
      </w:r>
      <w:r>
        <w:t>is</w:t>
      </w:r>
      <w:r>
        <w:rPr>
          <w:spacing w:val="-14"/>
        </w:rPr>
        <w:t xml:space="preserve"> </w:t>
      </w:r>
      <w:r>
        <w:t>particularly useful for applications that require real-time updates and fast response times.</w:t>
      </w:r>
    </w:p>
    <w:p w14:paraId="7F3795D9" w14:textId="77777777" w:rsidR="00C62296" w:rsidRDefault="00C62296">
      <w:pPr>
        <w:pStyle w:val="BodyText"/>
        <w:spacing w:before="4"/>
      </w:pPr>
    </w:p>
    <w:p w14:paraId="7F3795DA" w14:textId="77777777" w:rsidR="00C62296" w:rsidRDefault="00E6041C">
      <w:pPr>
        <w:pStyle w:val="BodyText"/>
        <w:spacing w:before="1" w:line="360" w:lineRule="auto"/>
        <w:ind w:left="831" w:right="576" w:hanging="24"/>
        <w:jc w:val="both"/>
      </w:pPr>
      <w:r>
        <w:t>Node.js also provides a large ecosystem of libraries and modules that simplify backend</w:t>
      </w:r>
      <w:r>
        <w:rPr>
          <w:spacing w:val="23"/>
        </w:rPr>
        <w:t xml:space="preserve"> </w:t>
      </w:r>
      <w:r>
        <w:t>development.</w:t>
      </w:r>
      <w:r>
        <w:rPr>
          <w:spacing w:val="25"/>
        </w:rPr>
        <w:t xml:space="preserve"> </w:t>
      </w:r>
      <w:r>
        <w:t>Developers</w:t>
      </w:r>
      <w:r>
        <w:rPr>
          <w:spacing w:val="28"/>
        </w:rPr>
        <w:t xml:space="preserve"> </w:t>
      </w:r>
      <w:r>
        <w:t>can</w:t>
      </w:r>
      <w:r>
        <w:rPr>
          <w:spacing w:val="28"/>
        </w:rPr>
        <w:t xml:space="preserve"> </w:t>
      </w:r>
      <w:r>
        <w:t>use</w:t>
      </w:r>
      <w:r>
        <w:rPr>
          <w:spacing w:val="24"/>
        </w:rPr>
        <w:t xml:space="preserve"> </w:t>
      </w:r>
      <w:r>
        <w:t>these</w:t>
      </w:r>
      <w:r>
        <w:rPr>
          <w:spacing w:val="27"/>
        </w:rPr>
        <w:t xml:space="preserve"> </w:t>
      </w:r>
      <w:r>
        <w:t>modules</w:t>
      </w:r>
      <w:r>
        <w:rPr>
          <w:spacing w:val="26"/>
        </w:rPr>
        <w:t xml:space="preserve"> </w:t>
      </w:r>
      <w:r>
        <w:t>to</w:t>
      </w:r>
      <w:r>
        <w:rPr>
          <w:spacing w:val="25"/>
        </w:rPr>
        <w:t xml:space="preserve"> </w:t>
      </w:r>
      <w:r>
        <w:t>implement</w:t>
      </w:r>
      <w:r>
        <w:rPr>
          <w:spacing w:val="26"/>
        </w:rPr>
        <w:t xml:space="preserve"> </w:t>
      </w:r>
      <w:r>
        <w:t>features</w:t>
      </w:r>
    </w:p>
    <w:p w14:paraId="7F3795DB" w14:textId="77777777" w:rsidR="00C62296" w:rsidRDefault="00C62296">
      <w:pPr>
        <w:pStyle w:val="BodyText"/>
        <w:spacing w:line="360" w:lineRule="auto"/>
        <w:jc w:val="both"/>
        <w:sectPr w:rsidR="00C62296">
          <w:pgSz w:w="11900" w:h="16850"/>
          <w:pgMar w:top="1260" w:right="850" w:bottom="940" w:left="1700" w:header="0" w:footer="749" w:gutter="0"/>
          <w:cols w:space="720"/>
        </w:sectPr>
      </w:pPr>
    </w:p>
    <w:p w14:paraId="7F3795DC" w14:textId="77777777" w:rsidR="00C62296" w:rsidRDefault="00E6041C">
      <w:pPr>
        <w:pStyle w:val="BodyText"/>
        <w:spacing w:before="67" w:line="360" w:lineRule="auto"/>
        <w:ind w:left="831" w:right="581"/>
        <w:jc w:val="both"/>
      </w:pPr>
      <w:r>
        <w:lastRenderedPageBreak/>
        <w:t>such as authentication, data validation, and API communication. These tools help reduce development time and improve the overall efficiency of the system.</w:t>
      </w:r>
    </w:p>
    <w:p w14:paraId="7F3795DD" w14:textId="77777777" w:rsidR="00C62296" w:rsidRDefault="00C62296">
      <w:pPr>
        <w:pStyle w:val="BodyText"/>
        <w:spacing w:before="4"/>
      </w:pPr>
    </w:p>
    <w:p w14:paraId="7F3795DE" w14:textId="77777777" w:rsidR="00C62296" w:rsidRDefault="00E6041C">
      <w:pPr>
        <w:pStyle w:val="BodyText"/>
        <w:spacing w:before="1" w:line="360" w:lineRule="auto"/>
        <w:ind w:left="831" w:right="578" w:hanging="24"/>
        <w:jc w:val="both"/>
      </w:pPr>
      <w:r>
        <w:t>Another important advantage of Node.js is</w:t>
      </w:r>
      <w:r>
        <w:rPr>
          <w:spacing w:val="-2"/>
        </w:rPr>
        <w:t xml:space="preserve"> </w:t>
      </w:r>
      <w:r>
        <w:t>its compatibility with JavaScript. Since both</w:t>
      </w:r>
      <w:r>
        <w:rPr>
          <w:spacing w:val="-15"/>
        </w:rPr>
        <w:t xml:space="preserve"> </w:t>
      </w:r>
      <w:r>
        <w:t>the</w:t>
      </w:r>
      <w:r>
        <w:rPr>
          <w:spacing w:val="-15"/>
        </w:rPr>
        <w:t xml:space="preserve"> </w:t>
      </w:r>
      <w:r>
        <w:t>frontend</w:t>
      </w:r>
      <w:r>
        <w:rPr>
          <w:spacing w:val="-15"/>
        </w:rPr>
        <w:t xml:space="preserve"> </w:t>
      </w:r>
      <w:r>
        <w:t>and</w:t>
      </w:r>
      <w:r>
        <w:rPr>
          <w:spacing w:val="-12"/>
        </w:rPr>
        <w:t xml:space="preserve"> </w:t>
      </w:r>
      <w:r>
        <w:t>backend</w:t>
      </w:r>
      <w:r>
        <w:rPr>
          <w:spacing w:val="-12"/>
        </w:rPr>
        <w:t xml:space="preserve"> </w:t>
      </w:r>
      <w:r>
        <w:t>use</w:t>
      </w:r>
      <w:r>
        <w:rPr>
          <w:spacing w:val="-15"/>
        </w:rPr>
        <w:t xml:space="preserve"> </w:t>
      </w:r>
      <w:r>
        <w:t>the</w:t>
      </w:r>
      <w:r>
        <w:rPr>
          <w:spacing w:val="-15"/>
        </w:rPr>
        <w:t xml:space="preserve"> </w:t>
      </w:r>
      <w:r>
        <w:t>same</w:t>
      </w:r>
      <w:r>
        <w:rPr>
          <w:spacing w:val="-15"/>
        </w:rPr>
        <w:t xml:space="preserve"> </w:t>
      </w:r>
      <w:r>
        <w:t>programming</w:t>
      </w:r>
      <w:r>
        <w:rPr>
          <w:spacing w:val="-14"/>
        </w:rPr>
        <w:t xml:space="preserve"> </w:t>
      </w:r>
      <w:r>
        <w:t>language,</w:t>
      </w:r>
      <w:r>
        <w:rPr>
          <w:spacing w:val="-12"/>
        </w:rPr>
        <w:t xml:space="preserve"> </w:t>
      </w:r>
      <w:r>
        <w:t>developers</w:t>
      </w:r>
      <w:r>
        <w:rPr>
          <w:spacing w:val="-14"/>
        </w:rPr>
        <w:t xml:space="preserve"> </w:t>
      </w:r>
      <w:r>
        <w:t>can maintain</w:t>
      </w:r>
      <w:r>
        <w:rPr>
          <w:spacing w:val="-12"/>
        </w:rPr>
        <w:t xml:space="preserve"> </w:t>
      </w:r>
      <w:r>
        <w:t>consistency</w:t>
      </w:r>
      <w:r>
        <w:rPr>
          <w:spacing w:val="-12"/>
        </w:rPr>
        <w:t xml:space="preserve"> </w:t>
      </w:r>
      <w:r>
        <w:t>across</w:t>
      </w:r>
      <w:r>
        <w:rPr>
          <w:spacing w:val="-11"/>
        </w:rPr>
        <w:t xml:space="preserve"> </w:t>
      </w:r>
      <w:r>
        <w:t>the</w:t>
      </w:r>
      <w:r>
        <w:rPr>
          <w:spacing w:val="-10"/>
        </w:rPr>
        <w:t xml:space="preserve"> </w:t>
      </w:r>
      <w:r>
        <w:t>application.</w:t>
      </w:r>
      <w:r>
        <w:rPr>
          <w:spacing w:val="-12"/>
        </w:rPr>
        <w:t xml:space="preserve"> </w:t>
      </w:r>
      <w:r>
        <w:t>This</w:t>
      </w:r>
      <w:r>
        <w:rPr>
          <w:spacing w:val="-11"/>
        </w:rPr>
        <w:t xml:space="preserve"> </w:t>
      </w:r>
      <w:r>
        <w:t>reduces</w:t>
      </w:r>
      <w:r>
        <w:rPr>
          <w:spacing w:val="-8"/>
        </w:rPr>
        <w:t xml:space="preserve"> </w:t>
      </w:r>
      <w:r>
        <w:t>complexity</w:t>
      </w:r>
      <w:r>
        <w:rPr>
          <w:spacing w:val="-12"/>
        </w:rPr>
        <w:t xml:space="preserve"> </w:t>
      </w:r>
      <w:r>
        <w:t>and</w:t>
      </w:r>
      <w:r>
        <w:rPr>
          <w:spacing w:val="-12"/>
        </w:rPr>
        <w:t xml:space="preserve"> </w:t>
      </w:r>
      <w:r>
        <w:t>improves productivity during development.</w:t>
      </w:r>
    </w:p>
    <w:p w14:paraId="7F3795DF" w14:textId="77777777" w:rsidR="00C62296" w:rsidRDefault="00C62296">
      <w:pPr>
        <w:pStyle w:val="BodyText"/>
        <w:spacing w:before="4"/>
      </w:pPr>
    </w:p>
    <w:p w14:paraId="7F3795E0" w14:textId="77777777" w:rsidR="00C62296" w:rsidRDefault="00E6041C">
      <w:pPr>
        <w:pStyle w:val="BodyText"/>
        <w:spacing w:line="360" w:lineRule="auto"/>
        <w:ind w:left="831" w:right="615" w:hanging="24"/>
        <w:jc w:val="both"/>
      </w:pPr>
      <w:r>
        <w:t>Overall, Node.js serves as the core server environment that manages the system’s operations and ensures smooth communication between users and the database.</w:t>
      </w:r>
    </w:p>
    <w:p w14:paraId="7F3795E1" w14:textId="77777777" w:rsidR="00C62296" w:rsidRDefault="00C62296">
      <w:pPr>
        <w:pStyle w:val="BodyText"/>
        <w:spacing w:before="3"/>
      </w:pPr>
    </w:p>
    <w:p w14:paraId="7F3795E2" w14:textId="77777777" w:rsidR="00C62296" w:rsidRDefault="00E6041C">
      <w:pPr>
        <w:pStyle w:val="Heading8"/>
        <w:numPr>
          <w:ilvl w:val="2"/>
          <w:numId w:val="1"/>
        </w:numPr>
        <w:tabs>
          <w:tab w:val="left" w:pos="1405"/>
        </w:tabs>
        <w:ind w:left="1405" w:hanging="597"/>
      </w:pPr>
      <w:bookmarkStart w:id="31" w:name="3.3.3_Express.js"/>
      <w:bookmarkEnd w:id="31"/>
      <w:r>
        <w:rPr>
          <w:spacing w:val="-2"/>
        </w:rPr>
        <w:t>Express.js</w:t>
      </w:r>
    </w:p>
    <w:p w14:paraId="7F3795E3" w14:textId="77777777" w:rsidR="00C62296" w:rsidRDefault="00C62296">
      <w:pPr>
        <w:pStyle w:val="BodyText"/>
        <w:spacing w:before="141"/>
        <w:rPr>
          <w:b/>
        </w:rPr>
      </w:pPr>
    </w:p>
    <w:p w14:paraId="7F3795E4" w14:textId="77777777" w:rsidR="00C62296" w:rsidRDefault="00E6041C">
      <w:pPr>
        <w:pStyle w:val="BodyText"/>
        <w:spacing w:before="1" w:line="360" w:lineRule="auto"/>
        <w:ind w:left="831" w:right="576" w:hanging="24"/>
        <w:jc w:val="both"/>
      </w:pPr>
      <w:r>
        <w:t>Express.js is a lightweight web application framework built on top of Node.js. It simplifies the process of building backend services and APIs by providing structured methods for handling HTTP requests and responses.</w:t>
      </w:r>
    </w:p>
    <w:p w14:paraId="7F3795E5" w14:textId="77777777" w:rsidR="00C62296" w:rsidRDefault="00C62296">
      <w:pPr>
        <w:pStyle w:val="BodyText"/>
        <w:spacing w:before="3"/>
      </w:pPr>
    </w:p>
    <w:p w14:paraId="7F3795E6" w14:textId="77777777" w:rsidR="00C62296" w:rsidRDefault="00E6041C">
      <w:pPr>
        <w:pStyle w:val="BodyText"/>
        <w:spacing w:line="360" w:lineRule="auto"/>
        <w:ind w:left="831" w:right="578" w:hanging="24"/>
        <w:jc w:val="both"/>
      </w:pPr>
      <w:r>
        <w:t>In the Real-Time Organ &amp; Blood Availability System, Express.js is used to create RESTful API</w:t>
      </w:r>
      <w:r>
        <w:rPr>
          <w:b/>
        </w:rPr>
        <w:t xml:space="preserve">s </w:t>
      </w:r>
      <w:r>
        <w:t>that connect the frontend interface with the database. These APIs allow the system to perform operations such as user authentication, data retrieval, and data updates.</w:t>
      </w:r>
    </w:p>
    <w:p w14:paraId="7F3795E7" w14:textId="77777777" w:rsidR="00C62296" w:rsidRDefault="00C62296">
      <w:pPr>
        <w:pStyle w:val="BodyText"/>
        <w:spacing w:before="5"/>
      </w:pPr>
    </w:p>
    <w:p w14:paraId="7F3795E8" w14:textId="77777777" w:rsidR="00C62296" w:rsidRDefault="00E6041C">
      <w:pPr>
        <w:pStyle w:val="BodyText"/>
        <w:spacing w:line="360" w:lineRule="auto"/>
        <w:ind w:left="831" w:right="574" w:hanging="24"/>
        <w:jc w:val="both"/>
      </w:pPr>
      <w:r>
        <w:t>For example, when a hospital updates blood inventory information through the React interface, the request is sent to the backend server using an API endpoint. Express.js</w:t>
      </w:r>
      <w:r>
        <w:rPr>
          <w:spacing w:val="-15"/>
        </w:rPr>
        <w:t xml:space="preserve"> </w:t>
      </w:r>
      <w:r>
        <w:t>processes</w:t>
      </w:r>
      <w:r>
        <w:rPr>
          <w:spacing w:val="-15"/>
        </w:rPr>
        <w:t xml:space="preserve"> </w:t>
      </w:r>
      <w:r>
        <w:t>this</w:t>
      </w:r>
      <w:r>
        <w:rPr>
          <w:spacing w:val="-15"/>
        </w:rPr>
        <w:t xml:space="preserve"> </w:t>
      </w:r>
      <w:r>
        <w:t>request,</w:t>
      </w:r>
      <w:r>
        <w:rPr>
          <w:spacing w:val="-15"/>
        </w:rPr>
        <w:t xml:space="preserve"> </w:t>
      </w:r>
      <w:r>
        <w:t>validates</w:t>
      </w:r>
      <w:r>
        <w:rPr>
          <w:spacing w:val="-15"/>
        </w:rPr>
        <w:t xml:space="preserve"> </w:t>
      </w:r>
      <w:r>
        <w:t>the</w:t>
      </w:r>
      <w:r>
        <w:rPr>
          <w:spacing w:val="-15"/>
        </w:rPr>
        <w:t xml:space="preserve"> </w:t>
      </w:r>
      <w:r>
        <w:t>input</w:t>
      </w:r>
      <w:r>
        <w:rPr>
          <w:spacing w:val="-15"/>
        </w:rPr>
        <w:t xml:space="preserve"> </w:t>
      </w:r>
      <w:r>
        <w:t>data,</w:t>
      </w:r>
      <w:r>
        <w:rPr>
          <w:spacing w:val="-15"/>
        </w:rPr>
        <w:t xml:space="preserve"> </w:t>
      </w:r>
      <w:r>
        <w:t>and</w:t>
      </w:r>
      <w:r>
        <w:rPr>
          <w:spacing w:val="-15"/>
        </w:rPr>
        <w:t xml:space="preserve"> </w:t>
      </w:r>
      <w:r>
        <w:t>stores</w:t>
      </w:r>
      <w:r>
        <w:rPr>
          <w:spacing w:val="-15"/>
        </w:rPr>
        <w:t xml:space="preserve"> </w:t>
      </w:r>
      <w:r>
        <w:t>the</w:t>
      </w:r>
      <w:r>
        <w:rPr>
          <w:spacing w:val="-15"/>
        </w:rPr>
        <w:t xml:space="preserve"> </w:t>
      </w:r>
      <w:r>
        <w:t>information in the MySQL database. Similarly, when a patient searches for a specific blood group, the</w:t>
      </w:r>
      <w:r>
        <w:rPr>
          <w:spacing w:val="-4"/>
        </w:rPr>
        <w:t xml:space="preserve"> </w:t>
      </w:r>
      <w:r>
        <w:t>system sends</w:t>
      </w:r>
      <w:r>
        <w:rPr>
          <w:spacing w:val="-1"/>
        </w:rPr>
        <w:t xml:space="preserve"> </w:t>
      </w:r>
      <w:r>
        <w:t>a request to</w:t>
      </w:r>
      <w:r>
        <w:rPr>
          <w:spacing w:val="-1"/>
        </w:rPr>
        <w:t xml:space="preserve"> </w:t>
      </w:r>
      <w:r>
        <w:t>the</w:t>
      </w:r>
      <w:r>
        <w:rPr>
          <w:spacing w:val="-2"/>
        </w:rPr>
        <w:t xml:space="preserve"> </w:t>
      </w:r>
      <w:r>
        <w:t>backend API, which retrieves the relevant data from the database and returns it to the user interface.</w:t>
      </w:r>
    </w:p>
    <w:p w14:paraId="7F3795E9" w14:textId="77777777" w:rsidR="00C62296" w:rsidRDefault="00C62296">
      <w:pPr>
        <w:pStyle w:val="BodyText"/>
        <w:spacing w:before="5"/>
      </w:pPr>
    </w:p>
    <w:p w14:paraId="7F3795EA" w14:textId="77777777" w:rsidR="00C62296" w:rsidRDefault="00E6041C">
      <w:pPr>
        <w:pStyle w:val="BodyText"/>
        <w:spacing w:line="360" w:lineRule="auto"/>
        <w:ind w:left="831" w:right="574" w:hanging="24"/>
        <w:jc w:val="both"/>
      </w:pPr>
      <w:r>
        <w:t>For example, when a hospital updates blood inventory information through the React interface, the request is sent to the backend server using an API endpoint. Express.js</w:t>
      </w:r>
      <w:r>
        <w:rPr>
          <w:spacing w:val="-15"/>
        </w:rPr>
        <w:t xml:space="preserve"> </w:t>
      </w:r>
      <w:r>
        <w:t>processes</w:t>
      </w:r>
      <w:r>
        <w:rPr>
          <w:spacing w:val="-15"/>
        </w:rPr>
        <w:t xml:space="preserve"> </w:t>
      </w:r>
      <w:r>
        <w:t>this</w:t>
      </w:r>
      <w:r>
        <w:rPr>
          <w:spacing w:val="-15"/>
        </w:rPr>
        <w:t xml:space="preserve"> </w:t>
      </w:r>
      <w:r>
        <w:t>request,</w:t>
      </w:r>
      <w:r>
        <w:rPr>
          <w:spacing w:val="-15"/>
        </w:rPr>
        <w:t xml:space="preserve"> </w:t>
      </w:r>
      <w:r>
        <w:t>validates</w:t>
      </w:r>
      <w:r>
        <w:rPr>
          <w:spacing w:val="-15"/>
        </w:rPr>
        <w:t xml:space="preserve"> </w:t>
      </w:r>
      <w:r>
        <w:t>the</w:t>
      </w:r>
      <w:r>
        <w:rPr>
          <w:spacing w:val="-15"/>
        </w:rPr>
        <w:t xml:space="preserve"> </w:t>
      </w:r>
      <w:r>
        <w:t>input</w:t>
      </w:r>
      <w:r>
        <w:rPr>
          <w:spacing w:val="-15"/>
        </w:rPr>
        <w:t xml:space="preserve"> </w:t>
      </w:r>
      <w:r>
        <w:t>data,</w:t>
      </w:r>
      <w:r>
        <w:rPr>
          <w:spacing w:val="-15"/>
        </w:rPr>
        <w:t xml:space="preserve"> </w:t>
      </w:r>
      <w:r>
        <w:t>and</w:t>
      </w:r>
      <w:r>
        <w:rPr>
          <w:spacing w:val="-15"/>
        </w:rPr>
        <w:t xml:space="preserve"> </w:t>
      </w:r>
      <w:r>
        <w:t>stores</w:t>
      </w:r>
      <w:r>
        <w:rPr>
          <w:spacing w:val="-15"/>
        </w:rPr>
        <w:t xml:space="preserve"> </w:t>
      </w:r>
      <w:r>
        <w:t>the</w:t>
      </w:r>
      <w:r>
        <w:rPr>
          <w:spacing w:val="-15"/>
        </w:rPr>
        <w:t xml:space="preserve"> </w:t>
      </w:r>
      <w:r>
        <w:t>information in the MySQL database. Similarly, when a patient searches for a specific blood group, the</w:t>
      </w:r>
      <w:r>
        <w:rPr>
          <w:spacing w:val="-4"/>
        </w:rPr>
        <w:t xml:space="preserve"> </w:t>
      </w:r>
      <w:r>
        <w:t>system sends</w:t>
      </w:r>
      <w:r>
        <w:rPr>
          <w:spacing w:val="-1"/>
        </w:rPr>
        <w:t xml:space="preserve"> </w:t>
      </w:r>
      <w:r>
        <w:t>a request to</w:t>
      </w:r>
      <w:r>
        <w:rPr>
          <w:spacing w:val="-1"/>
        </w:rPr>
        <w:t xml:space="preserve"> </w:t>
      </w:r>
      <w:r>
        <w:t>the</w:t>
      </w:r>
      <w:r>
        <w:rPr>
          <w:spacing w:val="-2"/>
        </w:rPr>
        <w:t xml:space="preserve"> </w:t>
      </w:r>
      <w:r>
        <w:t>backend API, which retrieves the relevant data from the database and returns it to the user interface.</w:t>
      </w:r>
    </w:p>
    <w:p w14:paraId="7F3795EB" w14:textId="77777777" w:rsidR="00C62296" w:rsidRDefault="00C62296">
      <w:pPr>
        <w:pStyle w:val="BodyText"/>
        <w:spacing w:line="360" w:lineRule="auto"/>
        <w:jc w:val="both"/>
        <w:sectPr w:rsidR="00C62296">
          <w:pgSz w:w="11900" w:h="16850"/>
          <w:pgMar w:top="1260" w:right="850" w:bottom="940" w:left="1700" w:header="0" w:footer="749" w:gutter="0"/>
          <w:cols w:space="720"/>
        </w:sectPr>
      </w:pPr>
    </w:p>
    <w:p w14:paraId="7F3795EC" w14:textId="77777777" w:rsidR="00C62296" w:rsidRDefault="00E6041C">
      <w:pPr>
        <w:pStyle w:val="BodyText"/>
        <w:spacing w:before="67" w:line="360" w:lineRule="auto"/>
        <w:ind w:left="817" w:right="580"/>
        <w:jc w:val="both"/>
      </w:pPr>
      <w:r>
        <w:lastRenderedPageBreak/>
        <w:t>Express.js provides several features that make backend</w:t>
      </w:r>
      <w:r>
        <w:rPr>
          <w:spacing w:val="-1"/>
        </w:rPr>
        <w:t xml:space="preserve"> </w:t>
      </w:r>
      <w:r>
        <w:t>development easier. These include</w:t>
      </w:r>
      <w:r>
        <w:rPr>
          <w:spacing w:val="-6"/>
        </w:rPr>
        <w:t xml:space="preserve"> </w:t>
      </w:r>
      <w:r>
        <w:t>routing</w:t>
      </w:r>
      <w:r>
        <w:rPr>
          <w:spacing w:val="-6"/>
        </w:rPr>
        <w:t xml:space="preserve"> </w:t>
      </w:r>
      <w:r>
        <w:t>mechanisms,</w:t>
      </w:r>
      <w:r>
        <w:rPr>
          <w:spacing w:val="-6"/>
        </w:rPr>
        <w:t xml:space="preserve"> </w:t>
      </w:r>
      <w:r>
        <w:t>middleware</w:t>
      </w:r>
      <w:r>
        <w:rPr>
          <w:spacing w:val="-6"/>
        </w:rPr>
        <w:t xml:space="preserve"> </w:t>
      </w:r>
      <w:r>
        <w:t>support,</w:t>
      </w:r>
      <w:r>
        <w:rPr>
          <w:spacing w:val="-4"/>
        </w:rPr>
        <w:t xml:space="preserve"> </w:t>
      </w:r>
      <w:r>
        <w:t>and</w:t>
      </w:r>
      <w:r>
        <w:rPr>
          <w:spacing w:val="-6"/>
        </w:rPr>
        <w:t xml:space="preserve"> </w:t>
      </w:r>
      <w:r>
        <w:t>simplified</w:t>
      </w:r>
      <w:r>
        <w:rPr>
          <w:spacing w:val="-6"/>
        </w:rPr>
        <w:t xml:space="preserve"> </w:t>
      </w:r>
      <w:r>
        <w:t>request</w:t>
      </w:r>
      <w:r>
        <w:rPr>
          <w:spacing w:val="-4"/>
        </w:rPr>
        <w:t xml:space="preserve"> </w:t>
      </w:r>
      <w:r>
        <w:t>handling. Middleware functions can be used for tasks such as authentication, logging, and error handling.</w:t>
      </w:r>
    </w:p>
    <w:p w14:paraId="7F3795ED" w14:textId="77777777" w:rsidR="00C62296" w:rsidRDefault="00C62296">
      <w:pPr>
        <w:pStyle w:val="BodyText"/>
        <w:spacing w:before="4"/>
      </w:pPr>
    </w:p>
    <w:p w14:paraId="7F3795EE" w14:textId="77777777" w:rsidR="00C62296" w:rsidRDefault="00E6041C">
      <w:pPr>
        <w:pStyle w:val="BodyText"/>
        <w:spacing w:before="1" w:line="360" w:lineRule="auto"/>
        <w:ind w:left="817" w:right="579"/>
        <w:jc w:val="both"/>
      </w:pPr>
      <w:r>
        <w:t>The framework also supports modular development, allowing developers to organize the application into different modules such as user management, hospital management,</w:t>
      </w:r>
      <w:r>
        <w:rPr>
          <w:spacing w:val="-3"/>
        </w:rPr>
        <w:t xml:space="preserve"> </w:t>
      </w:r>
      <w:r>
        <w:t>and</w:t>
      </w:r>
      <w:r>
        <w:rPr>
          <w:spacing w:val="-3"/>
        </w:rPr>
        <w:t xml:space="preserve"> </w:t>
      </w:r>
      <w:r>
        <w:t>inventory</w:t>
      </w:r>
      <w:r>
        <w:rPr>
          <w:spacing w:val="-3"/>
        </w:rPr>
        <w:t xml:space="preserve"> </w:t>
      </w:r>
      <w:r>
        <w:t>management.</w:t>
      </w:r>
      <w:r>
        <w:rPr>
          <w:spacing w:val="-3"/>
        </w:rPr>
        <w:t xml:space="preserve"> </w:t>
      </w:r>
      <w:r>
        <w:t>This</w:t>
      </w:r>
      <w:r>
        <w:rPr>
          <w:spacing w:val="-3"/>
        </w:rPr>
        <w:t xml:space="preserve"> </w:t>
      </w:r>
      <w:r>
        <w:t>structured</w:t>
      </w:r>
      <w:r>
        <w:rPr>
          <w:spacing w:val="-1"/>
        </w:rPr>
        <w:t xml:space="preserve"> </w:t>
      </w:r>
      <w:r>
        <w:t>approach</w:t>
      </w:r>
      <w:r>
        <w:rPr>
          <w:spacing w:val="-3"/>
        </w:rPr>
        <w:t xml:space="preserve"> </w:t>
      </w:r>
      <w:r>
        <w:t>improves</w:t>
      </w:r>
      <w:r>
        <w:rPr>
          <w:spacing w:val="-3"/>
        </w:rPr>
        <w:t xml:space="preserve"> </w:t>
      </w:r>
      <w:r>
        <w:t>code readability and maintainability.</w:t>
      </w:r>
    </w:p>
    <w:p w14:paraId="7F3795EF" w14:textId="77777777" w:rsidR="00C62296" w:rsidRDefault="00C62296">
      <w:pPr>
        <w:pStyle w:val="BodyText"/>
        <w:spacing w:before="4"/>
      </w:pPr>
    </w:p>
    <w:p w14:paraId="7F3795F0" w14:textId="77777777" w:rsidR="00C62296" w:rsidRDefault="00E6041C">
      <w:pPr>
        <w:pStyle w:val="BodyText"/>
        <w:spacing w:before="1" w:line="360" w:lineRule="auto"/>
        <w:ind w:left="817" w:right="584"/>
        <w:jc w:val="both"/>
      </w:pPr>
      <w:r>
        <w:t>Because</w:t>
      </w:r>
      <w:r>
        <w:rPr>
          <w:spacing w:val="-5"/>
        </w:rPr>
        <w:t xml:space="preserve"> </w:t>
      </w:r>
      <w:r>
        <w:t>of</w:t>
      </w:r>
      <w:r>
        <w:rPr>
          <w:spacing w:val="-9"/>
        </w:rPr>
        <w:t xml:space="preserve"> </w:t>
      </w:r>
      <w:r>
        <w:t>its</w:t>
      </w:r>
      <w:r>
        <w:rPr>
          <w:spacing w:val="-7"/>
        </w:rPr>
        <w:t xml:space="preserve"> </w:t>
      </w:r>
      <w:r>
        <w:t>flexibility</w:t>
      </w:r>
      <w:r>
        <w:rPr>
          <w:spacing w:val="-7"/>
        </w:rPr>
        <w:t xml:space="preserve"> </w:t>
      </w:r>
      <w:r>
        <w:t>and</w:t>
      </w:r>
      <w:r>
        <w:rPr>
          <w:spacing w:val="-4"/>
        </w:rPr>
        <w:t xml:space="preserve"> </w:t>
      </w:r>
      <w:r>
        <w:t>simplicity,</w:t>
      </w:r>
      <w:r>
        <w:rPr>
          <w:spacing w:val="-4"/>
        </w:rPr>
        <w:t xml:space="preserve"> </w:t>
      </w:r>
      <w:r>
        <w:t>Express.js</w:t>
      </w:r>
      <w:r>
        <w:rPr>
          <w:spacing w:val="-7"/>
        </w:rPr>
        <w:t xml:space="preserve"> </w:t>
      </w:r>
      <w:r>
        <w:t>is</w:t>
      </w:r>
      <w:r>
        <w:rPr>
          <w:spacing w:val="-7"/>
        </w:rPr>
        <w:t xml:space="preserve"> </w:t>
      </w:r>
      <w:r>
        <w:t>widely</w:t>
      </w:r>
      <w:r>
        <w:rPr>
          <w:spacing w:val="-4"/>
        </w:rPr>
        <w:t xml:space="preserve"> </w:t>
      </w:r>
      <w:r>
        <w:t>used</w:t>
      </w:r>
      <w:r>
        <w:rPr>
          <w:spacing w:val="-7"/>
        </w:rPr>
        <w:t xml:space="preserve"> </w:t>
      </w:r>
      <w:r>
        <w:t>for</w:t>
      </w:r>
      <w:r>
        <w:rPr>
          <w:spacing w:val="-5"/>
        </w:rPr>
        <w:t xml:space="preserve"> </w:t>
      </w:r>
      <w:r>
        <w:t>building</w:t>
      </w:r>
      <w:r>
        <w:rPr>
          <w:spacing w:val="-7"/>
        </w:rPr>
        <w:t xml:space="preserve"> </w:t>
      </w:r>
      <w:r>
        <w:t>web applications and backend services.</w:t>
      </w:r>
    </w:p>
    <w:p w14:paraId="7F3795F1" w14:textId="77777777" w:rsidR="00C62296" w:rsidRDefault="00C62296">
      <w:pPr>
        <w:pStyle w:val="BodyText"/>
        <w:spacing w:before="2"/>
      </w:pPr>
    </w:p>
    <w:p w14:paraId="7F3795F2" w14:textId="77777777" w:rsidR="00C62296" w:rsidRDefault="00E6041C">
      <w:pPr>
        <w:pStyle w:val="Heading8"/>
        <w:numPr>
          <w:ilvl w:val="2"/>
          <w:numId w:val="1"/>
        </w:numPr>
        <w:tabs>
          <w:tab w:val="left" w:pos="1414"/>
        </w:tabs>
        <w:ind w:left="1414" w:hanging="606"/>
      </w:pPr>
      <w:bookmarkStart w:id="32" w:name="3.3.4_MySQL"/>
      <w:bookmarkEnd w:id="32"/>
      <w:r>
        <w:rPr>
          <w:spacing w:val="-2"/>
        </w:rPr>
        <w:t>MySQL</w:t>
      </w:r>
    </w:p>
    <w:p w14:paraId="7F3795F3" w14:textId="77777777" w:rsidR="00C62296" w:rsidRDefault="00C62296">
      <w:pPr>
        <w:pStyle w:val="BodyText"/>
        <w:spacing w:before="142"/>
        <w:rPr>
          <w:b/>
        </w:rPr>
      </w:pPr>
    </w:p>
    <w:p w14:paraId="7F3795F4" w14:textId="77777777" w:rsidR="00C62296" w:rsidRDefault="00E6041C">
      <w:pPr>
        <w:pStyle w:val="BodyText"/>
        <w:spacing w:line="360" w:lineRule="auto"/>
        <w:ind w:left="817" w:right="579"/>
        <w:jc w:val="both"/>
      </w:pPr>
      <w:r>
        <w:t>MySQL is a widely used relational database management system that stores and manages structured data. It is an open-source database that provides reliable performance, data security, and efficient query processing.</w:t>
      </w:r>
    </w:p>
    <w:p w14:paraId="7F3795F5" w14:textId="77777777" w:rsidR="00C62296" w:rsidRDefault="00C62296">
      <w:pPr>
        <w:pStyle w:val="BodyText"/>
        <w:spacing w:before="3"/>
      </w:pPr>
    </w:p>
    <w:p w14:paraId="7F3795F6" w14:textId="77777777" w:rsidR="00C62296" w:rsidRDefault="00E6041C">
      <w:pPr>
        <w:pStyle w:val="BodyText"/>
        <w:spacing w:line="360" w:lineRule="auto"/>
        <w:ind w:left="817" w:right="580"/>
        <w:jc w:val="both"/>
      </w:pPr>
      <w:r>
        <w:t>In the Real-Time Organ &amp; Blood Availability System, MySQL is used to store important</w:t>
      </w:r>
      <w:r>
        <w:rPr>
          <w:spacing w:val="-15"/>
        </w:rPr>
        <w:t xml:space="preserve"> </w:t>
      </w:r>
      <w:r>
        <w:t>information</w:t>
      </w:r>
      <w:r>
        <w:rPr>
          <w:spacing w:val="-15"/>
        </w:rPr>
        <w:t xml:space="preserve"> </w:t>
      </w:r>
      <w:r>
        <w:t>related</w:t>
      </w:r>
      <w:r>
        <w:rPr>
          <w:spacing w:val="-15"/>
        </w:rPr>
        <w:t xml:space="preserve"> </w:t>
      </w:r>
      <w:r>
        <w:t>to</w:t>
      </w:r>
      <w:r>
        <w:rPr>
          <w:spacing w:val="-15"/>
        </w:rPr>
        <w:t xml:space="preserve"> </w:t>
      </w:r>
      <w:r>
        <w:t>hospitals,</w:t>
      </w:r>
      <w:r>
        <w:rPr>
          <w:spacing w:val="-15"/>
        </w:rPr>
        <w:t xml:space="preserve"> </w:t>
      </w:r>
      <w:r>
        <w:t>blood</w:t>
      </w:r>
      <w:r>
        <w:rPr>
          <w:spacing w:val="-15"/>
        </w:rPr>
        <w:t xml:space="preserve"> </w:t>
      </w:r>
      <w:r>
        <w:t>inventories,</w:t>
      </w:r>
      <w:r>
        <w:rPr>
          <w:spacing w:val="-15"/>
        </w:rPr>
        <w:t xml:space="preserve"> </w:t>
      </w:r>
      <w:r>
        <w:t>organ</w:t>
      </w:r>
      <w:r>
        <w:rPr>
          <w:spacing w:val="-15"/>
        </w:rPr>
        <w:t xml:space="preserve"> </w:t>
      </w:r>
      <w:r>
        <w:t>availability,</w:t>
      </w:r>
      <w:r>
        <w:rPr>
          <w:spacing w:val="-15"/>
        </w:rPr>
        <w:t xml:space="preserve"> </w:t>
      </w:r>
      <w:r>
        <w:t>and user accounts. The database organizes data into tables that can be easily accessed and managed through SQL queries.</w:t>
      </w:r>
    </w:p>
    <w:p w14:paraId="7F3795F7" w14:textId="77777777" w:rsidR="00C62296" w:rsidRDefault="00C62296">
      <w:pPr>
        <w:pStyle w:val="BodyText"/>
        <w:spacing w:before="5"/>
      </w:pPr>
    </w:p>
    <w:p w14:paraId="7F3795F8" w14:textId="77777777" w:rsidR="00C62296" w:rsidRDefault="00E6041C">
      <w:pPr>
        <w:pStyle w:val="BodyText"/>
        <w:ind w:left="817"/>
        <w:jc w:val="both"/>
      </w:pPr>
      <w:r>
        <w:t>For</w:t>
      </w:r>
      <w:r>
        <w:rPr>
          <w:spacing w:val="-8"/>
        </w:rPr>
        <w:t xml:space="preserve"> </w:t>
      </w:r>
      <w:r>
        <w:t>example,</w:t>
      </w:r>
      <w:r>
        <w:rPr>
          <w:spacing w:val="-1"/>
        </w:rPr>
        <w:t xml:space="preserve"> </w:t>
      </w:r>
      <w:r>
        <w:t>the</w:t>
      </w:r>
      <w:r>
        <w:rPr>
          <w:spacing w:val="-6"/>
        </w:rPr>
        <w:t xml:space="preserve"> </w:t>
      </w:r>
      <w:r>
        <w:t>system</w:t>
      </w:r>
      <w:r>
        <w:rPr>
          <w:spacing w:val="1"/>
        </w:rPr>
        <w:t xml:space="preserve"> </w:t>
      </w:r>
      <w:r>
        <w:t>may</w:t>
      </w:r>
      <w:r>
        <w:rPr>
          <w:spacing w:val="-2"/>
        </w:rPr>
        <w:t xml:space="preserve"> </w:t>
      </w:r>
      <w:r>
        <w:t>include</w:t>
      </w:r>
      <w:r>
        <w:rPr>
          <w:spacing w:val="-2"/>
        </w:rPr>
        <w:t xml:space="preserve"> </w:t>
      </w:r>
      <w:r>
        <w:t>tables</w:t>
      </w:r>
      <w:r>
        <w:rPr>
          <w:spacing w:val="-5"/>
        </w:rPr>
        <w:t xml:space="preserve"> </w:t>
      </w:r>
      <w:r>
        <w:t>such</w:t>
      </w:r>
      <w:r>
        <w:rPr>
          <w:spacing w:val="1"/>
        </w:rPr>
        <w:t xml:space="preserve"> </w:t>
      </w:r>
      <w:r>
        <w:rPr>
          <w:spacing w:val="-5"/>
        </w:rPr>
        <w:t>as:</w:t>
      </w:r>
    </w:p>
    <w:p w14:paraId="7F3795F9" w14:textId="77777777" w:rsidR="00C62296" w:rsidRDefault="00C62296">
      <w:pPr>
        <w:pStyle w:val="BodyText"/>
        <w:spacing w:before="144"/>
      </w:pPr>
    </w:p>
    <w:p w14:paraId="7F3795FA" w14:textId="77777777" w:rsidR="00C62296" w:rsidRDefault="00E6041C">
      <w:pPr>
        <w:pStyle w:val="ListParagraph"/>
        <w:numPr>
          <w:ilvl w:val="3"/>
          <w:numId w:val="1"/>
        </w:numPr>
        <w:tabs>
          <w:tab w:val="left" w:pos="979"/>
        </w:tabs>
        <w:ind w:left="979" w:hanging="162"/>
        <w:rPr>
          <w:sz w:val="24"/>
        </w:rPr>
      </w:pPr>
      <w:r>
        <w:rPr>
          <w:sz w:val="24"/>
        </w:rPr>
        <w:t>Hospital</w:t>
      </w:r>
      <w:r>
        <w:rPr>
          <w:spacing w:val="-8"/>
          <w:sz w:val="24"/>
        </w:rPr>
        <w:t xml:space="preserve"> </w:t>
      </w:r>
      <w:r>
        <w:rPr>
          <w:sz w:val="24"/>
        </w:rPr>
        <w:t>Information</w:t>
      </w:r>
      <w:r>
        <w:rPr>
          <w:spacing w:val="-6"/>
          <w:sz w:val="24"/>
        </w:rPr>
        <w:t xml:space="preserve"> </w:t>
      </w:r>
      <w:r>
        <w:rPr>
          <w:spacing w:val="-4"/>
          <w:sz w:val="24"/>
        </w:rPr>
        <w:t>Table</w:t>
      </w:r>
    </w:p>
    <w:p w14:paraId="7F3795FB" w14:textId="77777777" w:rsidR="00C62296" w:rsidRDefault="00E6041C">
      <w:pPr>
        <w:pStyle w:val="ListParagraph"/>
        <w:numPr>
          <w:ilvl w:val="3"/>
          <w:numId w:val="1"/>
        </w:numPr>
        <w:tabs>
          <w:tab w:val="left" w:pos="979"/>
        </w:tabs>
        <w:spacing w:before="138"/>
        <w:ind w:left="979" w:hanging="162"/>
        <w:rPr>
          <w:sz w:val="24"/>
        </w:rPr>
      </w:pPr>
      <w:r>
        <w:rPr>
          <w:sz w:val="24"/>
        </w:rPr>
        <w:t>Blood</w:t>
      </w:r>
      <w:r>
        <w:rPr>
          <w:spacing w:val="-8"/>
          <w:sz w:val="24"/>
        </w:rPr>
        <w:t xml:space="preserve"> </w:t>
      </w:r>
      <w:r>
        <w:rPr>
          <w:sz w:val="24"/>
        </w:rPr>
        <w:t>Inventory</w:t>
      </w:r>
      <w:r>
        <w:rPr>
          <w:spacing w:val="-3"/>
          <w:sz w:val="24"/>
        </w:rPr>
        <w:t xml:space="preserve"> </w:t>
      </w:r>
      <w:r>
        <w:rPr>
          <w:spacing w:val="-4"/>
          <w:sz w:val="24"/>
        </w:rPr>
        <w:t>Table</w:t>
      </w:r>
    </w:p>
    <w:p w14:paraId="7F3795FC" w14:textId="77777777" w:rsidR="00C62296" w:rsidRDefault="00E6041C">
      <w:pPr>
        <w:pStyle w:val="ListParagraph"/>
        <w:numPr>
          <w:ilvl w:val="3"/>
          <w:numId w:val="1"/>
        </w:numPr>
        <w:tabs>
          <w:tab w:val="left" w:pos="979"/>
        </w:tabs>
        <w:spacing w:before="138"/>
        <w:ind w:left="979" w:hanging="162"/>
        <w:rPr>
          <w:sz w:val="24"/>
        </w:rPr>
      </w:pPr>
      <w:r>
        <w:rPr>
          <w:sz w:val="24"/>
        </w:rPr>
        <w:t>Organ</w:t>
      </w:r>
      <w:r>
        <w:rPr>
          <w:spacing w:val="-8"/>
          <w:sz w:val="24"/>
        </w:rPr>
        <w:t xml:space="preserve"> </w:t>
      </w:r>
      <w:r>
        <w:rPr>
          <w:sz w:val="24"/>
        </w:rPr>
        <w:t>Availability</w:t>
      </w:r>
      <w:r>
        <w:rPr>
          <w:spacing w:val="-6"/>
          <w:sz w:val="24"/>
        </w:rPr>
        <w:t xml:space="preserve"> </w:t>
      </w:r>
      <w:r>
        <w:rPr>
          <w:spacing w:val="-4"/>
          <w:sz w:val="24"/>
        </w:rPr>
        <w:t>Table</w:t>
      </w:r>
    </w:p>
    <w:p w14:paraId="7F3795FD" w14:textId="77777777" w:rsidR="00C62296" w:rsidRDefault="00E6041C">
      <w:pPr>
        <w:pStyle w:val="ListParagraph"/>
        <w:numPr>
          <w:ilvl w:val="3"/>
          <w:numId w:val="1"/>
        </w:numPr>
        <w:tabs>
          <w:tab w:val="left" w:pos="979"/>
        </w:tabs>
        <w:spacing w:before="133"/>
        <w:ind w:left="979" w:hanging="162"/>
        <w:rPr>
          <w:sz w:val="24"/>
        </w:rPr>
      </w:pPr>
      <w:r>
        <w:rPr>
          <w:sz w:val="24"/>
        </w:rPr>
        <w:t>User</w:t>
      </w:r>
      <w:r>
        <w:rPr>
          <w:spacing w:val="-9"/>
          <w:sz w:val="24"/>
        </w:rPr>
        <w:t xml:space="preserve"> </w:t>
      </w:r>
      <w:r>
        <w:rPr>
          <w:sz w:val="24"/>
        </w:rPr>
        <w:t>Accounts</w:t>
      </w:r>
      <w:r>
        <w:rPr>
          <w:spacing w:val="-5"/>
          <w:sz w:val="24"/>
        </w:rPr>
        <w:t xml:space="preserve"> </w:t>
      </w:r>
      <w:r>
        <w:rPr>
          <w:spacing w:val="-4"/>
          <w:sz w:val="24"/>
        </w:rPr>
        <w:t>Table</w:t>
      </w:r>
    </w:p>
    <w:p w14:paraId="7F3795FE" w14:textId="77777777" w:rsidR="00C62296" w:rsidRDefault="00E6041C">
      <w:pPr>
        <w:pStyle w:val="ListParagraph"/>
        <w:numPr>
          <w:ilvl w:val="3"/>
          <w:numId w:val="1"/>
        </w:numPr>
        <w:tabs>
          <w:tab w:val="left" w:pos="979"/>
        </w:tabs>
        <w:spacing w:before="138"/>
        <w:ind w:left="979" w:hanging="162"/>
        <w:rPr>
          <w:sz w:val="24"/>
        </w:rPr>
      </w:pPr>
      <w:r>
        <w:rPr>
          <w:sz w:val="24"/>
        </w:rPr>
        <w:t>Request</w:t>
      </w:r>
      <w:r>
        <w:rPr>
          <w:spacing w:val="-5"/>
          <w:sz w:val="24"/>
        </w:rPr>
        <w:t xml:space="preserve"> </w:t>
      </w:r>
      <w:r>
        <w:rPr>
          <w:sz w:val="24"/>
        </w:rPr>
        <w:t>and</w:t>
      </w:r>
      <w:r>
        <w:rPr>
          <w:spacing w:val="-5"/>
          <w:sz w:val="24"/>
        </w:rPr>
        <w:t xml:space="preserve"> </w:t>
      </w:r>
      <w:r>
        <w:rPr>
          <w:sz w:val="24"/>
        </w:rPr>
        <w:t xml:space="preserve">Notification </w:t>
      </w:r>
      <w:r>
        <w:rPr>
          <w:spacing w:val="-4"/>
          <w:sz w:val="24"/>
        </w:rPr>
        <w:t>Table</w:t>
      </w:r>
    </w:p>
    <w:p w14:paraId="7F3795FF" w14:textId="77777777" w:rsidR="00C62296" w:rsidRDefault="00C62296">
      <w:pPr>
        <w:pStyle w:val="BodyText"/>
        <w:spacing w:before="138"/>
      </w:pPr>
    </w:p>
    <w:p w14:paraId="7F379600" w14:textId="77777777" w:rsidR="00C62296" w:rsidRDefault="00E6041C">
      <w:pPr>
        <w:pStyle w:val="BodyText"/>
        <w:spacing w:before="1" w:line="360" w:lineRule="auto"/>
        <w:ind w:left="817" w:right="584"/>
        <w:jc w:val="both"/>
      </w:pPr>
      <w:r>
        <w:t>Each table stores specific types of information and maintains relationships with other tables through primary and foreign keys.</w:t>
      </w:r>
    </w:p>
    <w:p w14:paraId="7F379601" w14:textId="77777777" w:rsidR="00C62296" w:rsidRDefault="00E6041C">
      <w:pPr>
        <w:pStyle w:val="BodyText"/>
        <w:spacing w:before="240" w:line="350" w:lineRule="auto"/>
        <w:ind w:left="820" w:right="580" w:hanging="3"/>
        <w:jc w:val="both"/>
      </w:pPr>
      <w:r>
        <w:t>One</w:t>
      </w:r>
      <w:r>
        <w:rPr>
          <w:spacing w:val="-2"/>
        </w:rPr>
        <w:t xml:space="preserve"> </w:t>
      </w:r>
      <w:r>
        <w:t>of</w:t>
      </w:r>
      <w:r>
        <w:rPr>
          <w:spacing w:val="-2"/>
        </w:rPr>
        <w:t xml:space="preserve"> </w:t>
      </w:r>
      <w:r>
        <w:t>the</w:t>
      </w:r>
      <w:r>
        <w:rPr>
          <w:spacing w:val="-2"/>
        </w:rPr>
        <w:t xml:space="preserve"> </w:t>
      </w:r>
      <w:r>
        <w:t>key advantages of</w:t>
      </w:r>
      <w:r>
        <w:rPr>
          <w:spacing w:val="-2"/>
        </w:rPr>
        <w:t xml:space="preserve"> </w:t>
      </w:r>
      <w:r>
        <w:t>MySQL</w:t>
      </w:r>
      <w:r>
        <w:rPr>
          <w:spacing w:val="-1"/>
        </w:rPr>
        <w:t xml:space="preserve"> </w:t>
      </w:r>
      <w:r>
        <w:t>is</w:t>
      </w:r>
      <w:r>
        <w:rPr>
          <w:spacing w:val="-1"/>
        </w:rPr>
        <w:t xml:space="preserve"> </w:t>
      </w:r>
      <w:r>
        <w:t>its</w:t>
      </w:r>
      <w:r>
        <w:rPr>
          <w:spacing w:val="-1"/>
        </w:rPr>
        <w:t xml:space="preserve"> </w:t>
      </w:r>
      <w:r>
        <w:t>ability</w:t>
      </w:r>
      <w:r>
        <w:rPr>
          <w:spacing w:val="-1"/>
        </w:rPr>
        <w:t xml:space="preserve"> </w:t>
      </w:r>
      <w:r>
        <w:t>to</w:t>
      </w:r>
      <w:r>
        <w:rPr>
          <w:spacing w:val="-1"/>
        </w:rPr>
        <w:t xml:space="preserve"> </w:t>
      </w:r>
      <w:r>
        <w:t>handle large</w:t>
      </w:r>
      <w:r>
        <w:rPr>
          <w:spacing w:val="-2"/>
        </w:rPr>
        <w:t xml:space="preserve"> </w:t>
      </w:r>
      <w:r>
        <w:t>volumes</w:t>
      </w:r>
      <w:r>
        <w:rPr>
          <w:spacing w:val="-1"/>
        </w:rPr>
        <w:t xml:space="preserve"> </w:t>
      </w:r>
      <w:r>
        <w:t xml:space="preserve">of data </w:t>
      </w:r>
      <w:r>
        <w:rPr>
          <w:spacing w:val="-2"/>
        </w:rPr>
        <w:t>efficiently.</w:t>
      </w:r>
    </w:p>
    <w:p w14:paraId="7F379602" w14:textId="77777777" w:rsidR="00C62296" w:rsidRDefault="00C62296">
      <w:pPr>
        <w:pStyle w:val="BodyText"/>
        <w:spacing w:line="350" w:lineRule="auto"/>
        <w:jc w:val="both"/>
        <w:sectPr w:rsidR="00C62296">
          <w:pgSz w:w="11900" w:h="16850"/>
          <w:pgMar w:top="1260" w:right="850" w:bottom="940" w:left="1700" w:header="0" w:footer="749" w:gutter="0"/>
          <w:cols w:space="720"/>
        </w:sectPr>
      </w:pPr>
    </w:p>
    <w:p w14:paraId="7F379603" w14:textId="77777777" w:rsidR="00C62296" w:rsidRDefault="00E6041C">
      <w:pPr>
        <w:pStyle w:val="BodyText"/>
        <w:spacing w:before="67" w:line="360" w:lineRule="auto"/>
        <w:ind w:left="817" w:right="581"/>
        <w:jc w:val="both"/>
      </w:pPr>
      <w:r>
        <w:lastRenderedPageBreak/>
        <w:t>MySQL also provides strong security features, including user authentication and access control mechanisms. These features help protect sensitive healthcare data from unauthorized access.</w:t>
      </w:r>
    </w:p>
    <w:p w14:paraId="7F379604" w14:textId="77777777" w:rsidR="00C62296" w:rsidRDefault="00C62296">
      <w:pPr>
        <w:pStyle w:val="BodyText"/>
        <w:spacing w:before="3"/>
      </w:pPr>
    </w:p>
    <w:p w14:paraId="7F379605" w14:textId="77777777" w:rsidR="00C62296" w:rsidRDefault="00E6041C">
      <w:pPr>
        <w:pStyle w:val="BodyText"/>
        <w:spacing w:line="360" w:lineRule="auto"/>
        <w:ind w:left="817" w:right="579"/>
        <w:jc w:val="both"/>
      </w:pPr>
      <w:r>
        <w:t>In addition, MySQL supports backup and recovery mechanisms, ensuring that important data can be restored in case of system failures. These capabilities make MySQL a reliable database solution for healthcare applications.</w:t>
      </w:r>
    </w:p>
    <w:p w14:paraId="7F379606" w14:textId="77777777" w:rsidR="00C62296" w:rsidRDefault="00C62296">
      <w:pPr>
        <w:pStyle w:val="BodyText"/>
        <w:spacing w:before="6"/>
      </w:pPr>
    </w:p>
    <w:p w14:paraId="7F379607" w14:textId="77777777" w:rsidR="00C62296" w:rsidRDefault="00E6041C">
      <w:pPr>
        <w:pStyle w:val="Heading8"/>
        <w:numPr>
          <w:ilvl w:val="2"/>
          <w:numId w:val="1"/>
        </w:numPr>
        <w:tabs>
          <w:tab w:val="left" w:pos="1496"/>
        </w:tabs>
        <w:ind w:left="1496" w:hanging="645"/>
      </w:pPr>
      <w:bookmarkStart w:id="33" w:name="3.3.5_FireBase"/>
      <w:bookmarkEnd w:id="33"/>
      <w:proofErr w:type="spellStart"/>
      <w:r>
        <w:rPr>
          <w:spacing w:val="-2"/>
        </w:rPr>
        <w:t>FireBase</w:t>
      </w:r>
      <w:proofErr w:type="spellEnd"/>
    </w:p>
    <w:p w14:paraId="7F379608" w14:textId="77777777" w:rsidR="00C62296" w:rsidRDefault="00C62296">
      <w:pPr>
        <w:pStyle w:val="BodyText"/>
        <w:spacing w:before="142"/>
        <w:rPr>
          <w:b/>
        </w:rPr>
      </w:pPr>
    </w:p>
    <w:p w14:paraId="7F379609" w14:textId="77777777" w:rsidR="00C62296" w:rsidRDefault="00E6041C">
      <w:pPr>
        <w:pStyle w:val="BodyText"/>
        <w:spacing w:line="360" w:lineRule="auto"/>
        <w:ind w:left="817" w:right="576"/>
        <w:jc w:val="both"/>
      </w:pPr>
      <w:r>
        <w:t xml:space="preserve">Under the proposed system </w:t>
      </w:r>
      <w:proofErr w:type="spellStart"/>
      <w:r>
        <w:t>LifeLink</w:t>
      </w:r>
      <w:proofErr w:type="spellEnd"/>
      <w:r>
        <w:t xml:space="preserve"> - Real-Time Organ &amp; Blood Availability Intelligence</w:t>
      </w:r>
      <w:r>
        <w:rPr>
          <w:spacing w:val="-15"/>
        </w:rPr>
        <w:t xml:space="preserve"> </w:t>
      </w:r>
      <w:r>
        <w:t>Monitoring</w:t>
      </w:r>
      <w:r>
        <w:rPr>
          <w:spacing w:val="-15"/>
        </w:rPr>
        <w:t xml:space="preserve"> </w:t>
      </w:r>
      <w:r>
        <w:t>System,</w:t>
      </w:r>
      <w:r>
        <w:rPr>
          <w:spacing w:val="-14"/>
        </w:rPr>
        <w:t xml:space="preserve"> </w:t>
      </w:r>
      <w:r>
        <w:t>the</w:t>
      </w:r>
      <w:r>
        <w:rPr>
          <w:spacing w:val="-15"/>
        </w:rPr>
        <w:t xml:space="preserve"> </w:t>
      </w:r>
      <w:r>
        <w:t>services</w:t>
      </w:r>
      <w:r>
        <w:rPr>
          <w:spacing w:val="-15"/>
        </w:rPr>
        <w:t xml:space="preserve"> </w:t>
      </w:r>
      <w:r>
        <w:t>provided</w:t>
      </w:r>
      <w:r>
        <w:rPr>
          <w:spacing w:val="-14"/>
        </w:rPr>
        <w:t xml:space="preserve"> </w:t>
      </w:r>
      <w:r>
        <w:t>by</w:t>
      </w:r>
      <w:r>
        <w:rPr>
          <w:spacing w:val="-14"/>
        </w:rPr>
        <w:t xml:space="preserve"> </w:t>
      </w:r>
      <w:r>
        <w:t>the</w:t>
      </w:r>
      <w:r>
        <w:rPr>
          <w:spacing w:val="-15"/>
        </w:rPr>
        <w:t xml:space="preserve"> </w:t>
      </w:r>
      <w:r>
        <w:t>cloud</w:t>
      </w:r>
      <w:r>
        <w:rPr>
          <w:spacing w:val="-14"/>
        </w:rPr>
        <w:t xml:space="preserve"> </w:t>
      </w:r>
      <w:r>
        <w:t>should</w:t>
      </w:r>
      <w:r>
        <w:rPr>
          <w:spacing w:val="-15"/>
        </w:rPr>
        <w:t xml:space="preserve"> </w:t>
      </w:r>
      <w:r>
        <w:t>facilitate real-time data synchronization, notifications, and safe data transmissions. To this end, the system will be using Firebase, a Google-developed backend platform. Firebase is a set of tools</w:t>
      </w:r>
      <w:r>
        <w:rPr>
          <w:spacing w:val="-1"/>
        </w:rPr>
        <w:t xml:space="preserve"> </w:t>
      </w:r>
      <w:r>
        <w:t>and services that allow a developer to create a responsive and scalable web and mobile app without having to operate and maintain an elaborate</w:t>
      </w:r>
      <w:r>
        <w:rPr>
          <w:spacing w:val="-15"/>
        </w:rPr>
        <w:t xml:space="preserve"> </w:t>
      </w:r>
      <w:r>
        <w:t>server</w:t>
      </w:r>
      <w:r>
        <w:rPr>
          <w:spacing w:val="-15"/>
        </w:rPr>
        <w:t xml:space="preserve"> </w:t>
      </w:r>
      <w:r>
        <w:t>infrastructure.</w:t>
      </w:r>
      <w:r>
        <w:rPr>
          <w:spacing w:val="-15"/>
        </w:rPr>
        <w:t xml:space="preserve"> </w:t>
      </w:r>
      <w:r>
        <w:t>Within</w:t>
      </w:r>
      <w:r>
        <w:rPr>
          <w:spacing w:val="-15"/>
        </w:rPr>
        <w:t xml:space="preserve"> </w:t>
      </w:r>
      <w:r>
        <w:t>the</w:t>
      </w:r>
      <w:r>
        <w:rPr>
          <w:spacing w:val="-15"/>
        </w:rPr>
        <w:t xml:space="preserve"> </w:t>
      </w:r>
      <w:r>
        <w:t>framework</w:t>
      </w:r>
      <w:r>
        <w:rPr>
          <w:spacing w:val="-15"/>
        </w:rPr>
        <w:t xml:space="preserve"> </w:t>
      </w:r>
      <w:r>
        <w:t>of</w:t>
      </w:r>
      <w:r>
        <w:rPr>
          <w:spacing w:val="-15"/>
        </w:rPr>
        <w:t xml:space="preserve"> </w:t>
      </w:r>
      <w:r>
        <w:t>incorporating</w:t>
      </w:r>
      <w:r>
        <w:rPr>
          <w:spacing w:val="-15"/>
        </w:rPr>
        <w:t xml:space="preserve"> </w:t>
      </w:r>
      <w:r>
        <w:t>Firebase</w:t>
      </w:r>
      <w:r>
        <w:rPr>
          <w:spacing w:val="-14"/>
        </w:rPr>
        <w:t xml:space="preserve"> </w:t>
      </w:r>
      <w:r>
        <w:t>into the system architecture, the system can deliver real-time updates, effective data synchronization, and a high-quality communication between the users and the system devices.</w:t>
      </w:r>
    </w:p>
    <w:p w14:paraId="7F37960A" w14:textId="77777777" w:rsidR="00C62296" w:rsidRDefault="00C62296">
      <w:pPr>
        <w:pStyle w:val="BodyText"/>
        <w:spacing w:before="5"/>
      </w:pPr>
    </w:p>
    <w:p w14:paraId="7F37960B" w14:textId="77777777" w:rsidR="00C62296" w:rsidRDefault="00E6041C">
      <w:pPr>
        <w:pStyle w:val="BodyText"/>
        <w:spacing w:line="360" w:lineRule="auto"/>
        <w:ind w:left="817" w:right="578"/>
        <w:jc w:val="both"/>
      </w:pPr>
      <w:r>
        <w:t>Firebase is</w:t>
      </w:r>
      <w:r>
        <w:rPr>
          <w:spacing w:val="-1"/>
        </w:rPr>
        <w:t xml:space="preserve"> </w:t>
      </w:r>
      <w:r>
        <w:t>significant</w:t>
      </w:r>
      <w:r>
        <w:rPr>
          <w:spacing w:val="-1"/>
        </w:rPr>
        <w:t xml:space="preserve"> </w:t>
      </w:r>
      <w:r>
        <w:t>in</w:t>
      </w:r>
      <w:r>
        <w:rPr>
          <w:spacing w:val="-1"/>
        </w:rPr>
        <w:t xml:space="preserve"> </w:t>
      </w:r>
      <w:r>
        <w:t>providing</w:t>
      </w:r>
      <w:r>
        <w:rPr>
          <w:spacing w:val="-1"/>
        </w:rPr>
        <w:t xml:space="preserve"> </w:t>
      </w:r>
      <w:r>
        <w:t>real-time</w:t>
      </w:r>
      <w:r>
        <w:rPr>
          <w:spacing w:val="-2"/>
        </w:rPr>
        <w:t xml:space="preserve"> </w:t>
      </w:r>
      <w:r>
        <w:t>functionality</w:t>
      </w:r>
      <w:r>
        <w:rPr>
          <w:spacing w:val="-1"/>
        </w:rPr>
        <w:t xml:space="preserve"> </w:t>
      </w:r>
      <w:r>
        <w:t>to</w:t>
      </w:r>
      <w:r>
        <w:rPr>
          <w:spacing w:val="-1"/>
        </w:rPr>
        <w:t xml:space="preserve"> </w:t>
      </w:r>
      <w:r>
        <w:t>the</w:t>
      </w:r>
      <w:r>
        <w:rPr>
          <w:spacing w:val="-2"/>
        </w:rPr>
        <w:t xml:space="preserve"> </w:t>
      </w:r>
      <w:r>
        <w:t>application.</w:t>
      </w:r>
      <w:r>
        <w:rPr>
          <w:spacing w:val="-1"/>
        </w:rPr>
        <w:t xml:space="preserve"> </w:t>
      </w:r>
      <w:r>
        <w:t>Real- time</w:t>
      </w:r>
      <w:r>
        <w:rPr>
          <w:spacing w:val="-9"/>
        </w:rPr>
        <w:t xml:space="preserve"> </w:t>
      </w:r>
      <w:r>
        <w:t>updates</w:t>
      </w:r>
      <w:r>
        <w:rPr>
          <w:spacing w:val="-8"/>
        </w:rPr>
        <w:t xml:space="preserve"> </w:t>
      </w:r>
      <w:r>
        <w:t>are</w:t>
      </w:r>
      <w:r>
        <w:rPr>
          <w:spacing w:val="-7"/>
        </w:rPr>
        <w:t xml:space="preserve"> </w:t>
      </w:r>
      <w:r>
        <w:t>required</w:t>
      </w:r>
      <w:r>
        <w:rPr>
          <w:spacing w:val="-6"/>
        </w:rPr>
        <w:t xml:space="preserve"> </w:t>
      </w:r>
      <w:r>
        <w:t>in</w:t>
      </w:r>
      <w:r>
        <w:rPr>
          <w:spacing w:val="-6"/>
        </w:rPr>
        <w:t xml:space="preserve"> </w:t>
      </w:r>
      <w:r>
        <w:t>the</w:t>
      </w:r>
      <w:r>
        <w:rPr>
          <w:spacing w:val="-9"/>
        </w:rPr>
        <w:t xml:space="preserve"> </w:t>
      </w:r>
      <w:r>
        <w:t>situation</w:t>
      </w:r>
      <w:r>
        <w:rPr>
          <w:spacing w:val="-8"/>
        </w:rPr>
        <w:t xml:space="preserve"> </w:t>
      </w:r>
      <w:r>
        <w:t>with</w:t>
      </w:r>
      <w:r>
        <w:rPr>
          <w:spacing w:val="-8"/>
        </w:rPr>
        <w:t xml:space="preserve"> </w:t>
      </w:r>
      <w:r>
        <w:t>the</w:t>
      </w:r>
      <w:r>
        <w:rPr>
          <w:spacing w:val="-7"/>
        </w:rPr>
        <w:t xml:space="preserve"> </w:t>
      </w:r>
      <w:proofErr w:type="spellStart"/>
      <w:r>
        <w:t>LifeLink</w:t>
      </w:r>
      <w:proofErr w:type="spellEnd"/>
      <w:r>
        <w:rPr>
          <w:spacing w:val="-8"/>
        </w:rPr>
        <w:t xml:space="preserve"> </w:t>
      </w:r>
      <w:r>
        <w:t>system</w:t>
      </w:r>
      <w:r>
        <w:rPr>
          <w:spacing w:val="-3"/>
        </w:rPr>
        <w:t xml:space="preserve"> </w:t>
      </w:r>
      <w:r>
        <w:t>since</w:t>
      </w:r>
      <w:r>
        <w:rPr>
          <w:spacing w:val="-9"/>
        </w:rPr>
        <w:t xml:space="preserve"> </w:t>
      </w:r>
      <w:r>
        <w:t>the</w:t>
      </w:r>
      <w:r>
        <w:rPr>
          <w:spacing w:val="-9"/>
        </w:rPr>
        <w:t xml:space="preserve"> </w:t>
      </w:r>
      <w:r>
        <w:t>supply of organs and blood units can vary very often. Hospitals and blood banks can also update</w:t>
      </w:r>
      <w:r>
        <w:rPr>
          <w:spacing w:val="-2"/>
        </w:rPr>
        <w:t xml:space="preserve"> </w:t>
      </w:r>
      <w:r>
        <w:t>their</w:t>
      </w:r>
      <w:r>
        <w:rPr>
          <w:spacing w:val="-2"/>
        </w:rPr>
        <w:t xml:space="preserve"> </w:t>
      </w:r>
      <w:r>
        <w:t>inventories</w:t>
      </w:r>
      <w:r>
        <w:rPr>
          <w:spacing w:val="-1"/>
        </w:rPr>
        <w:t xml:space="preserve"> </w:t>
      </w:r>
      <w:r>
        <w:t>any time</w:t>
      </w:r>
      <w:r>
        <w:rPr>
          <w:spacing w:val="-2"/>
        </w:rPr>
        <w:t xml:space="preserve"> </w:t>
      </w:r>
      <w:r>
        <w:t>and</w:t>
      </w:r>
      <w:r>
        <w:rPr>
          <w:spacing w:val="-1"/>
        </w:rPr>
        <w:t xml:space="preserve"> </w:t>
      </w:r>
      <w:r>
        <w:t>the</w:t>
      </w:r>
      <w:r>
        <w:rPr>
          <w:spacing w:val="-2"/>
        </w:rPr>
        <w:t xml:space="preserve"> </w:t>
      </w:r>
      <w:r>
        <w:t>updates should</w:t>
      </w:r>
      <w:r>
        <w:rPr>
          <w:spacing w:val="-3"/>
        </w:rPr>
        <w:t xml:space="preserve"> </w:t>
      </w:r>
      <w:r>
        <w:t>be</w:t>
      </w:r>
      <w:r>
        <w:rPr>
          <w:spacing w:val="-2"/>
        </w:rPr>
        <w:t xml:space="preserve"> </w:t>
      </w:r>
      <w:r>
        <w:t>instant</w:t>
      </w:r>
      <w:r>
        <w:rPr>
          <w:spacing w:val="-1"/>
        </w:rPr>
        <w:t xml:space="preserve"> </w:t>
      </w:r>
      <w:r>
        <w:t>to reflect</w:t>
      </w:r>
      <w:r>
        <w:rPr>
          <w:spacing w:val="-1"/>
        </w:rPr>
        <w:t xml:space="preserve"> </w:t>
      </w:r>
      <w:r>
        <w:t>in</w:t>
      </w:r>
      <w:r>
        <w:rPr>
          <w:spacing w:val="-1"/>
        </w:rPr>
        <w:t xml:space="preserve"> </w:t>
      </w:r>
      <w:r>
        <w:t>the system and make the users have the latest information at all times. Firebase facilitates</w:t>
      </w:r>
      <w:r>
        <w:rPr>
          <w:spacing w:val="-15"/>
        </w:rPr>
        <w:t xml:space="preserve"> </w:t>
      </w:r>
      <w:r>
        <w:t>this</w:t>
      </w:r>
      <w:r>
        <w:rPr>
          <w:spacing w:val="-15"/>
        </w:rPr>
        <w:t xml:space="preserve"> </w:t>
      </w:r>
      <w:r>
        <w:t>need</w:t>
      </w:r>
      <w:r>
        <w:rPr>
          <w:spacing w:val="-15"/>
        </w:rPr>
        <w:t xml:space="preserve"> </w:t>
      </w:r>
      <w:r>
        <w:t>by</w:t>
      </w:r>
      <w:r>
        <w:rPr>
          <w:spacing w:val="-15"/>
        </w:rPr>
        <w:t xml:space="preserve"> </w:t>
      </w:r>
      <w:r>
        <w:t>its</w:t>
      </w:r>
      <w:r>
        <w:rPr>
          <w:spacing w:val="-15"/>
        </w:rPr>
        <w:t xml:space="preserve"> </w:t>
      </w:r>
      <w:r>
        <w:t>real</w:t>
      </w:r>
      <w:r>
        <w:rPr>
          <w:spacing w:val="-15"/>
        </w:rPr>
        <w:t xml:space="preserve"> </w:t>
      </w:r>
      <w:r>
        <w:t>time</w:t>
      </w:r>
      <w:r>
        <w:rPr>
          <w:spacing w:val="-15"/>
        </w:rPr>
        <w:t xml:space="preserve"> </w:t>
      </w:r>
      <w:r>
        <w:t>data</w:t>
      </w:r>
      <w:r>
        <w:rPr>
          <w:spacing w:val="-15"/>
        </w:rPr>
        <w:t xml:space="preserve"> </w:t>
      </w:r>
      <w:r>
        <w:t>synchronization</w:t>
      </w:r>
      <w:r>
        <w:rPr>
          <w:spacing w:val="-15"/>
        </w:rPr>
        <w:t xml:space="preserve"> </w:t>
      </w:r>
      <w:r>
        <w:t>features.</w:t>
      </w:r>
      <w:r>
        <w:rPr>
          <w:spacing w:val="-13"/>
        </w:rPr>
        <w:t xml:space="preserve"> </w:t>
      </w:r>
      <w:r>
        <w:t>New</w:t>
      </w:r>
      <w:r>
        <w:rPr>
          <w:spacing w:val="-14"/>
        </w:rPr>
        <w:t xml:space="preserve"> </w:t>
      </w:r>
      <w:r>
        <w:t>data</w:t>
      </w:r>
      <w:r>
        <w:rPr>
          <w:spacing w:val="-14"/>
        </w:rPr>
        <w:t xml:space="preserve"> </w:t>
      </w:r>
      <w:r>
        <w:t>is</w:t>
      </w:r>
      <w:r>
        <w:rPr>
          <w:spacing w:val="-15"/>
        </w:rPr>
        <w:t xml:space="preserve"> </w:t>
      </w:r>
      <w:r>
        <w:t xml:space="preserve">added or existing records changed and these changes are automatically synchronized automatically with the clients connected to Firebase and thus all the users can see the latest information, which does not require them to manually refresh the </w:t>
      </w:r>
      <w:r>
        <w:rPr>
          <w:spacing w:val="-2"/>
        </w:rPr>
        <w:t>application.</w:t>
      </w:r>
    </w:p>
    <w:p w14:paraId="7F37960C" w14:textId="77777777" w:rsidR="00C62296" w:rsidRDefault="00E6041C">
      <w:pPr>
        <w:pStyle w:val="BodyText"/>
        <w:spacing w:before="241" w:line="355" w:lineRule="auto"/>
        <w:ind w:left="817" w:right="581"/>
        <w:jc w:val="both"/>
      </w:pPr>
      <w:r>
        <w:t>The other important aspect of Firebase that has been applied in the system is Firebase notification service. Firebase cloud messaging is used to notify the users of any critical events in the platform through alerts and notifications. As an illustration</w:t>
      </w:r>
      <w:r>
        <w:rPr>
          <w:spacing w:val="-14"/>
        </w:rPr>
        <w:t xml:space="preserve"> </w:t>
      </w:r>
      <w:r>
        <w:t>, when</w:t>
      </w:r>
      <w:r>
        <w:rPr>
          <w:spacing w:val="-14"/>
        </w:rPr>
        <w:t xml:space="preserve"> </w:t>
      </w:r>
      <w:r>
        <w:t>a suitable</w:t>
      </w:r>
      <w:r>
        <w:rPr>
          <w:spacing w:val="40"/>
        </w:rPr>
        <w:t xml:space="preserve"> </w:t>
      </w:r>
      <w:r>
        <w:t>organ donor</w:t>
      </w:r>
      <w:r>
        <w:rPr>
          <w:spacing w:val="40"/>
        </w:rPr>
        <w:t xml:space="preserve"> </w:t>
      </w:r>
      <w:r>
        <w:t>is</w:t>
      </w:r>
      <w:r>
        <w:rPr>
          <w:spacing w:val="40"/>
        </w:rPr>
        <w:t xml:space="preserve"> </w:t>
      </w:r>
      <w:r>
        <w:t>found,</w:t>
      </w:r>
      <w:r>
        <w:rPr>
          <w:spacing w:val="-14"/>
        </w:rPr>
        <w:t xml:space="preserve"> </w:t>
      </w:r>
      <w:r>
        <w:t>the</w:t>
      </w:r>
      <w:r>
        <w:rPr>
          <w:spacing w:val="-6"/>
        </w:rPr>
        <w:t xml:space="preserve"> </w:t>
      </w:r>
      <w:r>
        <w:t>system is</w:t>
      </w:r>
      <w:r>
        <w:rPr>
          <w:spacing w:val="40"/>
        </w:rPr>
        <w:t xml:space="preserve"> </w:t>
      </w:r>
      <w:r>
        <w:t>able</w:t>
      </w:r>
      <w:r>
        <w:rPr>
          <w:spacing w:val="-14"/>
        </w:rPr>
        <w:t xml:space="preserve"> </w:t>
      </w:r>
      <w:r>
        <w:t>to send</w:t>
      </w:r>
      <w:r>
        <w:rPr>
          <w:spacing w:val="-14"/>
        </w:rPr>
        <w:t xml:space="preserve"> </w:t>
      </w:r>
      <w:r>
        <w:t>an</w:t>
      </w:r>
    </w:p>
    <w:p w14:paraId="7F37960D" w14:textId="77777777" w:rsidR="00C62296" w:rsidRDefault="00C62296">
      <w:pPr>
        <w:pStyle w:val="BodyText"/>
        <w:spacing w:line="355" w:lineRule="auto"/>
        <w:jc w:val="both"/>
        <w:sectPr w:rsidR="00C62296">
          <w:pgSz w:w="11900" w:h="16850"/>
          <w:pgMar w:top="1260" w:right="850" w:bottom="940" w:left="1700" w:header="0" w:footer="749" w:gutter="0"/>
          <w:cols w:space="720"/>
        </w:sectPr>
      </w:pPr>
    </w:p>
    <w:p w14:paraId="7F37960E" w14:textId="77777777" w:rsidR="00C62296" w:rsidRDefault="00E6041C">
      <w:pPr>
        <w:pStyle w:val="BodyText"/>
        <w:spacing w:before="67" w:line="360" w:lineRule="auto"/>
        <w:ind w:left="817" w:right="585"/>
        <w:jc w:val="both"/>
      </w:pPr>
      <w:r>
        <w:lastRenderedPageBreak/>
        <w:t>instant</w:t>
      </w:r>
      <w:r>
        <w:rPr>
          <w:spacing w:val="-2"/>
        </w:rPr>
        <w:t xml:space="preserve"> </w:t>
      </w:r>
      <w:r>
        <w:t>notification</w:t>
      </w:r>
      <w:r>
        <w:rPr>
          <w:spacing w:val="-2"/>
        </w:rPr>
        <w:t xml:space="preserve"> </w:t>
      </w:r>
      <w:r>
        <w:t>to</w:t>
      </w:r>
      <w:r>
        <w:rPr>
          <w:spacing w:val="-2"/>
        </w:rPr>
        <w:t xml:space="preserve"> </w:t>
      </w:r>
      <w:r>
        <w:t>registered</w:t>
      </w:r>
      <w:r>
        <w:rPr>
          <w:spacing w:val="-2"/>
        </w:rPr>
        <w:t xml:space="preserve"> </w:t>
      </w:r>
      <w:r>
        <w:t>users who</w:t>
      </w:r>
      <w:r>
        <w:rPr>
          <w:spacing w:val="-2"/>
        </w:rPr>
        <w:t xml:space="preserve"> </w:t>
      </w:r>
      <w:r>
        <w:t>might be</w:t>
      </w:r>
      <w:r>
        <w:rPr>
          <w:spacing w:val="-3"/>
        </w:rPr>
        <w:t xml:space="preserve"> </w:t>
      </w:r>
      <w:r>
        <w:t>affected by</w:t>
      </w:r>
      <w:r>
        <w:rPr>
          <w:spacing w:val="-2"/>
        </w:rPr>
        <w:t xml:space="preserve"> </w:t>
      </w:r>
      <w:r>
        <w:t>the</w:t>
      </w:r>
      <w:r>
        <w:rPr>
          <w:spacing w:val="-1"/>
        </w:rPr>
        <w:t xml:space="preserve"> </w:t>
      </w:r>
      <w:r>
        <w:t>change. These alerts</w:t>
      </w:r>
      <w:r>
        <w:rPr>
          <w:spacing w:val="-10"/>
        </w:rPr>
        <w:t xml:space="preserve"> </w:t>
      </w:r>
      <w:r>
        <w:t>are</w:t>
      </w:r>
      <w:r>
        <w:rPr>
          <w:spacing w:val="-12"/>
        </w:rPr>
        <w:t xml:space="preserve"> </w:t>
      </w:r>
      <w:r>
        <w:t>useful</w:t>
      </w:r>
      <w:r>
        <w:rPr>
          <w:spacing w:val="-13"/>
        </w:rPr>
        <w:t xml:space="preserve"> </w:t>
      </w:r>
      <w:r>
        <w:t>in</w:t>
      </w:r>
      <w:r>
        <w:rPr>
          <w:spacing w:val="-13"/>
        </w:rPr>
        <w:t xml:space="preserve"> </w:t>
      </w:r>
      <w:r>
        <w:t>improving</w:t>
      </w:r>
      <w:r>
        <w:rPr>
          <w:spacing w:val="-13"/>
        </w:rPr>
        <w:t xml:space="preserve"> </w:t>
      </w:r>
      <w:r>
        <w:t>response</w:t>
      </w:r>
      <w:r>
        <w:rPr>
          <w:spacing w:val="-12"/>
        </w:rPr>
        <w:t xml:space="preserve"> </w:t>
      </w:r>
      <w:r>
        <w:t>time</w:t>
      </w:r>
      <w:r>
        <w:rPr>
          <w:spacing w:val="-14"/>
        </w:rPr>
        <w:t xml:space="preserve"> </w:t>
      </w:r>
      <w:r>
        <w:t>in</w:t>
      </w:r>
      <w:r>
        <w:rPr>
          <w:spacing w:val="-11"/>
        </w:rPr>
        <w:t xml:space="preserve"> </w:t>
      </w:r>
      <w:r>
        <w:t>case</w:t>
      </w:r>
      <w:r>
        <w:rPr>
          <w:spacing w:val="-12"/>
        </w:rPr>
        <w:t xml:space="preserve"> </w:t>
      </w:r>
      <w:r>
        <w:t>of</w:t>
      </w:r>
      <w:r>
        <w:rPr>
          <w:spacing w:val="-14"/>
        </w:rPr>
        <w:t xml:space="preserve"> </w:t>
      </w:r>
      <w:r>
        <w:t>medical</w:t>
      </w:r>
      <w:r>
        <w:rPr>
          <w:spacing w:val="-10"/>
        </w:rPr>
        <w:t xml:space="preserve"> </w:t>
      </w:r>
      <w:r>
        <w:t>emergencies,</w:t>
      </w:r>
      <w:r>
        <w:rPr>
          <w:spacing w:val="-11"/>
        </w:rPr>
        <w:t xml:space="preserve"> </w:t>
      </w:r>
      <w:r>
        <w:t>as</w:t>
      </w:r>
      <w:r>
        <w:rPr>
          <w:spacing w:val="-13"/>
        </w:rPr>
        <w:t xml:space="preserve"> </w:t>
      </w:r>
      <w:r>
        <w:t>well as coordinating hospitals, donors, and patients.</w:t>
      </w:r>
    </w:p>
    <w:p w14:paraId="7F37960F" w14:textId="77777777" w:rsidR="00C62296" w:rsidRDefault="00C62296">
      <w:pPr>
        <w:pStyle w:val="BodyText"/>
        <w:spacing w:before="3"/>
      </w:pPr>
    </w:p>
    <w:p w14:paraId="7F379610" w14:textId="77777777" w:rsidR="00C62296" w:rsidRDefault="00E6041C">
      <w:pPr>
        <w:pStyle w:val="BodyText"/>
        <w:spacing w:line="360" w:lineRule="auto"/>
        <w:ind w:left="817" w:right="578"/>
        <w:jc w:val="both"/>
      </w:pPr>
      <w:r>
        <w:t>Firebase</w:t>
      </w:r>
      <w:r>
        <w:rPr>
          <w:spacing w:val="-7"/>
        </w:rPr>
        <w:t xml:space="preserve"> </w:t>
      </w:r>
      <w:r>
        <w:t>also</w:t>
      </w:r>
      <w:r>
        <w:rPr>
          <w:spacing w:val="-3"/>
        </w:rPr>
        <w:t xml:space="preserve"> </w:t>
      </w:r>
      <w:r>
        <w:t>has</w:t>
      </w:r>
      <w:r>
        <w:rPr>
          <w:spacing w:val="-4"/>
        </w:rPr>
        <w:t xml:space="preserve"> </w:t>
      </w:r>
      <w:r>
        <w:t>authentication</w:t>
      </w:r>
      <w:r>
        <w:rPr>
          <w:spacing w:val="-6"/>
        </w:rPr>
        <w:t xml:space="preserve"> </w:t>
      </w:r>
      <w:r>
        <w:t>services</w:t>
      </w:r>
      <w:r>
        <w:rPr>
          <w:spacing w:val="-6"/>
        </w:rPr>
        <w:t xml:space="preserve"> </w:t>
      </w:r>
      <w:r>
        <w:t>that</w:t>
      </w:r>
      <w:r>
        <w:rPr>
          <w:spacing w:val="-5"/>
        </w:rPr>
        <w:t xml:space="preserve"> </w:t>
      </w:r>
      <w:r>
        <w:t>aid</w:t>
      </w:r>
      <w:r>
        <w:rPr>
          <w:spacing w:val="-3"/>
        </w:rPr>
        <w:t xml:space="preserve"> </w:t>
      </w:r>
      <w:r>
        <w:t>in</w:t>
      </w:r>
      <w:r>
        <w:rPr>
          <w:spacing w:val="-6"/>
        </w:rPr>
        <w:t xml:space="preserve"> </w:t>
      </w:r>
      <w:r>
        <w:t>ensuring</w:t>
      </w:r>
      <w:r>
        <w:rPr>
          <w:spacing w:val="-6"/>
        </w:rPr>
        <w:t xml:space="preserve"> </w:t>
      </w:r>
      <w:r>
        <w:t>there</w:t>
      </w:r>
      <w:r>
        <w:rPr>
          <w:spacing w:val="-7"/>
        </w:rPr>
        <w:t xml:space="preserve"> </w:t>
      </w:r>
      <w:r>
        <w:t>is</w:t>
      </w:r>
      <w:r>
        <w:rPr>
          <w:spacing w:val="-3"/>
        </w:rPr>
        <w:t xml:space="preserve"> </w:t>
      </w:r>
      <w:r>
        <w:t>security</w:t>
      </w:r>
      <w:r>
        <w:rPr>
          <w:spacing w:val="-6"/>
        </w:rPr>
        <w:t xml:space="preserve"> </w:t>
      </w:r>
      <w:r>
        <w:t>in</w:t>
      </w:r>
      <w:r>
        <w:rPr>
          <w:spacing w:val="-3"/>
        </w:rPr>
        <w:t xml:space="preserve"> </w:t>
      </w:r>
      <w:r>
        <w:t>the system. Authentication systems are used to make sure that system users can only access certain features. As an example, administrators and the staff of the blood bank</w:t>
      </w:r>
      <w:r>
        <w:rPr>
          <w:spacing w:val="-14"/>
        </w:rPr>
        <w:t xml:space="preserve"> </w:t>
      </w:r>
      <w:r>
        <w:t>can</w:t>
      </w:r>
      <w:r>
        <w:rPr>
          <w:spacing w:val="-12"/>
        </w:rPr>
        <w:t xml:space="preserve"> </w:t>
      </w:r>
      <w:r>
        <w:t>update</w:t>
      </w:r>
      <w:r>
        <w:rPr>
          <w:spacing w:val="-15"/>
        </w:rPr>
        <w:t xml:space="preserve"> </w:t>
      </w:r>
      <w:r>
        <w:t>the</w:t>
      </w:r>
      <w:r>
        <w:rPr>
          <w:spacing w:val="-15"/>
        </w:rPr>
        <w:t xml:space="preserve"> </w:t>
      </w:r>
      <w:r>
        <w:t>availability</w:t>
      </w:r>
      <w:r>
        <w:rPr>
          <w:spacing w:val="-14"/>
        </w:rPr>
        <w:t xml:space="preserve"> </w:t>
      </w:r>
      <w:r>
        <w:t>information,</w:t>
      </w:r>
      <w:r>
        <w:rPr>
          <w:spacing w:val="-15"/>
        </w:rPr>
        <w:t xml:space="preserve"> </w:t>
      </w:r>
      <w:r>
        <w:t>whereas</w:t>
      </w:r>
      <w:r>
        <w:rPr>
          <w:spacing w:val="-11"/>
        </w:rPr>
        <w:t xml:space="preserve"> </w:t>
      </w:r>
      <w:r>
        <w:t>the</w:t>
      </w:r>
      <w:r>
        <w:rPr>
          <w:spacing w:val="-15"/>
        </w:rPr>
        <w:t xml:space="preserve"> </w:t>
      </w:r>
      <w:r>
        <w:t>general</w:t>
      </w:r>
      <w:r>
        <w:rPr>
          <w:spacing w:val="-14"/>
        </w:rPr>
        <w:t xml:space="preserve"> </w:t>
      </w:r>
      <w:r>
        <w:t>users</w:t>
      </w:r>
      <w:r>
        <w:rPr>
          <w:spacing w:val="-14"/>
        </w:rPr>
        <w:t xml:space="preserve"> </w:t>
      </w:r>
      <w:r>
        <w:t>can</w:t>
      </w:r>
      <w:r>
        <w:rPr>
          <w:spacing w:val="-12"/>
        </w:rPr>
        <w:t xml:space="preserve"> </w:t>
      </w:r>
      <w:r>
        <w:t>only</w:t>
      </w:r>
      <w:r>
        <w:rPr>
          <w:spacing w:val="-14"/>
        </w:rPr>
        <w:t xml:space="preserve"> </w:t>
      </w:r>
      <w:r>
        <w:t>see the search results. Firebase authentication offers secure authentication procedures and assists in securing user accounts against the unauthorized users. This is a characteristic that helps in the preservation of confidentiality and integrity of the medical and donor sensitive data.</w:t>
      </w:r>
    </w:p>
    <w:p w14:paraId="7F379611" w14:textId="77777777" w:rsidR="00C62296" w:rsidRDefault="00C62296">
      <w:pPr>
        <w:pStyle w:val="BodyText"/>
        <w:spacing w:before="5"/>
      </w:pPr>
    </w:p>
    <w:p w14:paraId="7F379612" w14:textId="77777777" w:rsidR="00C62296" w:rsidRDefault="00E6041C">
      <w:pPr>
        <w:pStyle w:val="BodyText"/>
        <w:spacing w:line="360" w:lineRule="auto"/>
        <w:ind w:left="817" w:right="575"/>
        <w:jc w:val="both"/>
      </w:pPr>
      <w:r>
        <w:t>Besides authentication and notifications, Firebase can be used to support real-time managing of the database. As much as the main structured data of the system is saved in MySQL, Firebase is utilized to process live updates and temporary data synchronization.</w:t>
      </w:r>
      <w:r>
        <w:rPr>
          <w:spacing w:val="-6"/>
        </w:rPr>
        <w:t xml:space="preserve"> </w:t>
      </w:r>
      <w:r>
        <w:t>The</w:t>
      </w:r>
      <w:r>
        <w:rPr>
          <w:spacing w:val="-7"/>
        </w:rPr>
        <w:t xml:space="preserve"> </w:t>
      </w:r>
      <w:r>
        <w:t>hybrid</w:t>
      </w:r>
      <w:r>
        <w:rPr>
          <w:spacing w:val="-6"/>
        </w:rPr>
        <w:t xml:space="preserve"> </w:t>
      </w:r>
      <w:r>
        <w:t>design</w:t>
      </w:r>
      <w:r>
        <w:rPr>
          <w:spacing w:val="-2"/>
        </w:rPr>
        <w:t xml:space="preserve"> </w:t>
      </w:r>
      <w:r>
        <w:t>helps</w:t>
      </w:r>
      <w:r>
        <w:rPr>
          <w:spacing w:val="-6"/>
        </w:rPr>
        <w:t xml:space="preserve"> </w:t>
      </w:r>
      <w:r>
        <w:t>the</w:t>
      </w:r>
      <w:r>
        <w:rPr>
          <w:spacing w:val="-7"/>
        </w:rPr>
        <w:t xml:space="preserve"> </w:t>
      </w:r>
      <w:r>
        <w:t>system</w:t>
      </w:r>
      <w:r>
        <w:rPr>
          <w:spacing w:val="-3"/>
        </w:rPr>
        <w:t xml:space="preserve"> </w:t>
      </w:r>
      <w:r>
        <w:t>to</w:t>
      </w:r>
      <w:r>
        <w:rPr>
          <w:spacing w:val="-3"/>
        </w:rPr>
        <w:t xml:space="preserve"> </w:t>
      </w:r>
      <w:r>
        <w:t>enjoy</w:t>
      </w:r>
      <w:r>
        <w:rPr>
          <w:spacing w:val="-3"/>
        </w:rPr>
        <w:t xml:space="preserve"> </w:t>
      </w:r>
      <w:r>
        <w:t>the</w:t>
      </w:r>
      <w:r>
        <w:rPr>
          <w:spacing w:val="-7"/>
        </w:rPr>
        <w:t xml:space="preserve"> </w:t>
      </w:r>
      <w:r>
        <w:t>advantages</w:t>
      </w:r>
      <w:r>
        <w:rPr>
          <w:spacing w:val="-6"/>
        </w:rPr>
        <w:t xml:space="preserve"> </w:t>
      </w:r>
      <w:r>
        <w:t>of</w:t>
      </w:r>
      <w:r>
        <w:rPr>
          <w:spacing w:val="-7"/>
        </w:rPr>
        <w:t xml:space="preserve"> </w:t>
      </w:r>
      <w:r>
        <w:t>the good relational database of MySQL and at the same time, offer real-time responsiveness by using the Firebase services. Whenever changes are made in the database,</w:t>
      </w:r>
      <w:r>
        <w:rPr>
          <w:spacing w:val="-11"/>
        </w:rPr>
        <w:t xml:space="preserve"> </w:t>
      </w:r>
      <w:r>
        <w:t>firebase</w:t>
      </w:r>
      <w:r>
        <w:rPr>
          <w:spacing w:val="-9"/>
        </w:rPr>
        <w:t xml:space="preserve"> </w:t>
      </w:r>
      <w:r>
        <w:t>assists</w:t>
      </w:r>
      <w:r>
        <w:rPr>
          <w:spacing w:val="-13"/>
        </w:rPr>
        <w:t xml:space="preserve"> </w:t>
      </w:r>
      <w:r>
        <w:t>to</w:t>
      </w:r>
      <w:r>
        <w:rPr>
          <w:spacing w:val="-13"/>
        </w:rPr>
        <w:t xml:space="preserve"> </w:t>
      </w:r>
      <w:r>
        <w:t>distribute</w:t>
      </w:r>
      <w:r>
        <w:rPr>
          <w:spacing w:val="-14"/>
        </w:rPr>
        <w:t xml:space="preserve"> </w:t>
      </w:r>
      <w:r>
        <w:t>these</w:t>
      </w:r>
      <w:r>
        <w:rPr>
          <w:spacing w:val="-14"/>
        </w:rPr>
        <w:t xml:space="preserve"> </w:t>
      </w:r>
      <w:r>
        <w:t>changes</w:t>
      </w:r>
      <w:r>
        <w:rPr>
          <w:spacing w:val="-10"/>
        </w:rPr>
        <w:t xml:space="preserve"> </w:t>
      </w:r>
      <w:r>
        <w:t>to</w:t>
      </w:r>
      <w:r>
        <w:rPr>
          <w:spacing w:val="-13"/>
        </w:rPr>
        <w:t xml:space="preserve"> </w:t>
      </w:r>
      <w:r>
        <w:t>the</w:t>
      </w:r>
      <w:r>
        <w:rPr>
          <w:spacing w:val="-14"/>
        </w:rPr>
        <w:t xml:space="preserve"> </w:t>
      </w:r>
      <w:r>
        <w:t>applications</w:t>
      </w:r>
      <w:r>
        <w:rPr>
          <w:spacing w:val="-13"/>
        </w:rPr>
        <w:t xml:space="preserve"> </w:t>
      </w:r>
      <w:r>
        <w:t>linked</w:t>
      </w:r>
      <w:r>
        <w:rPr>
          <w:spacing w:val="-11"/>
        </w:rPr>
        <w:t xml:space="preserve"> </w:t>
      </w:r>
      <w:r>
        <w:t>to</w:t>
      </w:r>
      <w:r>
        <w:rPr>
          <w:spacing w:val="-13"/>
        </w:rPr>
        <w:t xml:space="preserve"> </w:t>
      </w:r>
      <w:r>
        <w:t>the database so that the user interface is always used to show the latest information.</w:t>
      </w:r>
    </w:p>
    <w:p w14:paraId="7F379613" w14:textId="77777777" w:rsidR="00C62296" w:rsidRDefault="00C62296">
      <w:pPr>
        <w:pStyle w:val="BodyText"/>
        <w:spacing w:before="8"/>
      </w:pPr>
    </w:p>
    <w:p w14:paraId="7F379614" w14:textId="77777777" w:rsidR="00C62296" w:rsidRDefault="00E6041C">
      <w:pPr>
        <w:pStyle w:val="BodyText"/>
        <w:spacing w:line="360" w:lineRule="auto"/>
        <w:ind w:left="817" w:right="520"/>
        <w:jc w:val="both"/>
      </w:pPr>
      <w:r>
        <w:t>Firebase is also scalable and reliable, which can be considered another benefit of Firebase. With more people using the system, it should be capable of supporting a larger number of requests and updates. Firebase infrastructure is created to be automatically scaled depending on the loads, therefore the system can serve many hospitals,</w:t>
      </w:r>
      <w:r>
        <w:rPr>
          <w:spacing w:val="-15"/>
        </w:rPr>
        <w:t xml:space="preserve"> </w:t>
      </w:r>
      <w:r>
        <w:t>donors</w:t>
      </w:r>
      <w:r>
        <w:rPr>
          <w:spacing w:val="-15"/>
        </w:rPr>
        <w:t xml:space="preserve"> </w:t>
      </w:r>
      <w:r>
        <w:t>and</w:t>
      </w:r>
      <w:r>
        <w:rPr>
          <w:spacing w:val="-15"/>
        </w:rPr>
        <w:t xml:space="preserve"> </w:t>
      </w:r>
      <w:r>
        <w:t>users</w:t>
      </w:r>
      <w:r>
        <w:rPr>
          <w:spacing w:val="-15"/>
        </w:rPr>
        <w:t xml:space="preserve"> </w:t>
      </w:r>
      <w:r>
        <w:t>at</w:t>
      </w:r>
      <w:r>
        <w:rPr>
          <w:spacing w:val="-15"/>
        </w:rPr>
        <w:t xml:space="preserve"> </w:t>
      </w:r>
      <w:r>
        <w:t>the</w:t>
      </w:r>
      <w:r>
        <w:rPr>
          <w:spacing w:val="-15"/>
        </w:rPr>
        <w:t xml:space="preserve"> </w:t>
      </w:r>
      <w:r>
        <w:t>same</w:t>
      </w:r>
      <w:r>
        <w:rPr>
          <w:spacing w:val="-15"/>
        </w:rPr>
        <w:t xml:space="preserve"> </w:t>
      </w:r>
      <w:r>
        <w:t>time</w:t>
      </w:r>
      <w:r>
        <w:rPr>
          <w:spacing w:val="-15"/>
        </w:rPr>
        <w:t xml:space="preserve"> </w:t>
      </w:r>
      <w:r>
        <w:t>without</w:t>
      </w:r>
      <w:r>
        <w:rPr>
          <w:spacing w:val="-15"/>
        </w:rPr>
        <w:t xml:space="preserve"> </w:t>
      </w:r>
      <w:r>
        <w:t>compromising</w:t>
      </w:r>
      <w:r>
        <w:rPr>
          <w:spacing w:val="-15"/>
        </w:rPr>
        <w:t xml:space="preserve"> </w:t>
      </w:r>
      <w:r>
        <w:t>the</w:t>
      </w:r>
      <w:r>
        <w:rPr>
          <w:spacing w:val="-15"/>
        </w:rPr>
        <w:t xml:space="preserve"> </w:t>
      </w:r>
      <w:r>
        <w:t>performance. This scalability is especially critical in the case of a nationwide or region-wide platform of organ and blood monitoring when there are many participants who are willing to use the system.</w:t>
      </w:r>
    </w:p>
    <w:p w14:paraId="7F379615" w14:textId="77777777" w:rsidR="00C62296" w:rsidRDefault="00E6041C">
      <w:pPr>
        <w:pStyle w:val="BodyText"/>
        <w:spacing w:before="238" w:line="355" w:lineRule="auto"/>
        <w:ind w:left="817" w:right="579"/>
        <w:jc w:val="both"/>
      </w:pPr>
      <w:r>
        <w:t>Firebase is also very easy to build backend by offering ready-to-use services and APIs. Firebase provides developers with an opportunity to use its services directly in the application instead of having to write complex code in the server-side to support messages, authentication, and real-time data manipulation. This will save proven cloud</w:t>
      </w:r>
      <w:r>
        <w:rPr>
          <w:spacing w:val="-2"/>
        </w:rPr>
        <w:t xml:space="preserve"> </w:t>
      </w:r>
      <w:r>
        <w:t>infrastructure.</w:t>
      </w:r>
      <w:r>
        <w:rPr>
          <w:spacing w:val="-1"/>
        </w:rPr>
        <w:t xml:space="preserve"> </w:t>
      </w:r>
      <w:r>
        <w:t>Firebase and the</w:t>
      </w:r>
      <w:r>
        <w:rPr>
          <w:spacing w:val="-1"/>
        </w:rPr>
        <w:t xml:space="preserve"> </w:t>
      </w:r>
      <w:r>
        <w:t>frontend</w:t>
      </w:r>
      <w:r>
        <w:rPr>
          <w:spacing w:val="-2"/>
        </w:rPr>
        <w:t xml:space="preserve"> </w:t>
      </w:r>
      <w:r>
        <w:t>application written</w:t>
      </w:r>
      <w:r>
        <w:rPr>
          <w:spacing w:val="-10"/>
        </w:rPr>
        <w:t xml:space="preserve"> </w:t>
      </w:r>
      <w:r>
        <w:t>in React</w:t>
      </w:r>
    </w:p>
    <w:p w14:paraId="7F379616" w14:textId="77777777" w:rsidR="00C62296" w:rsidRDefault="00C62296">
      <w:pPr>
        <w:pStyle w:val="BodyText"/>
        <w:spacing w:line="355" w:lineRule="auto"/>
        <w:jc w:val="both"/>
        <w:sectPr w:rsidR="00C62296">
          <w:pgSz w:w="11900" w:h="16850"/>
          <w:pgMar w:top="1260" w:right="850" w:bottom="980" w:left="1700" w:header="0" w:footer="749" w:gutter="0"/>
          <w:cols w:space="720"/>
        </w:sectPr>
      </w:pPr>
    </w:p>
    <w:p w14:paraId="7F379617" w14:textId="77777777" w:rsidR="00C62296" w:rsidRDefault="00E6041C">
      <w:pPr>
        <w:pStyle w:val="BodyText"/>
        <w:spacing w:before="67" w:line="360" w:lineRule="auto"/>
        <w:ind w:left="817" w:right="578"/>
        <w:jc w:val="both"/>
      </w:pPr>
      <w:r>
        <w:lastRenderedPageBreak/>
        <w:t>will</w:t>
      </w:r>
      <w:r>
        <w:rPr>
          <w:spacing w:val="-10"/>
        </w:rPr>
        <w:t xml:space="preserve"> </w:t>
      </w:r>
      <w:r>
        <w:t>be</w:t>
      </w:r>
      <w:r>
        <w:rPr>
          <w:spacing w:val="-8"/>
        </w:rPr>
        <w:t xml:space="preserve"> </w:t>
      </w:r>
      <w:r>
        <w:t>integrated</w:t>
      </w:r>
      <w:r>
        <w:rPr>
          <w:spacing w:val="-9"/>
        </w:rPr>
        <w:t xml:space="preserve"> </w:t>
      </w:r>
      <w:r>
        <w:t>to</w:t>
      </w:r>
      <w:r>
        <w:rPr>
          <w:spacing w:val="-9"/>
        </w:rPr>
        <w:t xml:space="preserve"> </w:t>
      </w:r>
      <w:r>
        <w:t>enable</w:t>
      </w:r>
      <w:r>
        <w:rPr>
          <w:spacing w:val="-10"/>
        </w:rPr>
        <w:t xml:space="preserve"> </w:t>
      </w:r>
      <w:r>
        <w:t>free</w:t>
      </w:r>
      <w:r>
        <w:rPr>
          <w:spacing w:val="-5"/>
        </w:rPr>
        <w:t xml:space="preserve"> </w:t>
      </w:r>
      <w:r>
        <w:t>flow</w:t>
      </w:r>
      <w:r>
        <w:rPr>
          <w:spacing w:val="-11"/>
        </w:rPr>
        <w:t xml:space="preserve"> </w:t>
      </w:r>
      <w:r>
        <w:t>of</w:t>
      </w:r>
      <w:r>
        <w:rPr>
          <w:spacing w:val="-10"/>
        </w:rPr>
        <w:t xml:space="preserve"> </w:t>
      </w:r>
      <w:r>
        <w:t>communication</w:t>
      </w:r>
      <w:r>
        <w:rPr>
          <w:spacing w:val="-9"/>
        </w:rPr>
        <w:t xml:space="preserve"> </w:t>
      </w:r>
      <w:r>
        <w:t>between</w:t>
      </w:r>
      <w:r>
        <w:rPr>
          <w:spacing w:val="-9"/>
        </w:rPr>
        <w:t xml:space="preserve"> </w:t>
      </w:r>
      <w:r>
        <w:t>a</w:t>
      </w:r>
      <w:r>
        <w:rPr>
          <w:spacing w:val="-8"/>
        </w:rPr>
        <w:t xml:space="preserve"> </w:t>
      </w:r>
      <w:r>
        <w:t>frontend</w:t>
      </w:r>
      <w:r>
        <w:rPr>
          <w:spacing w:val="-7"/>
        </w:rPr>
        <w:t xml:space="preserve"> </w:t>
      </w:r>
      <w:r>
        <w:t>and</w:t>
      </w:r>
      <w:r>
        <w:rPr>
          <w:spacing w:val="-7"/>
        </w:rPr>
        <w:t xml:space="preserve"> </w:t>
      </w:r>
      <w:r>
        <w:t>the backend services.</w:t>
      </w:r>
    </w:p>
    <w:p w14:paraId="7F379618" w14:textId="77777777" w:rsidR="00C62296" w:rsidRDefault="00C62296">
      <w:pPr>
        <w:pStyle w:val="BodyText"/>
        <w:spacing w:before="4"/>
      </w:pPr>
    </w:p>
    <w:p w14:paraId="7F379619" w14:textId="77777777" w:rsidR="00C62296" w:rsidRDefault="00E6041C">
      <w:pPr>
        <w:pStyle w:val="BodyText"/>
        <w:spacing w:before="1" w:line="360" w:lineRule="auto"/>
        <w:ind w:left="817" w:right="579"/>
        <w:jc w:val="both"/>
      </w:pPr>
      <w:r>
        <w:t>In addition, Firebase helps to enhance system reliability and availability. The platform is also based on the cloud infrastructure it implies that the application is always available once the system is used by more than one person. The cloud hosting</w:t>
      </w:r>
      <w:r>
        <w:rPr>
          <w:spacing w:val="-1"/>
        </w:rPr>
        <w:t xml:space="preserve"> </w:t>
      </w:r>
      <w:r>
        <w:t>also offers data</w:t>
      </w:r>
      <w:r>
        <w:rPr>
          <w:spacing w:val="-1"/>
        </w:rPr>
        <w:t xml:space="preserve"> </w:t>
      </w:r>
      <w:r>
        <w:t>protection and backup systems which alleviate the</w:t>
      </w:r>
      <w:r>
        <w:rPr>
          <w:spacing w:val="-1"/>
        </w:rPr>
        <w:t xml:space="preserve"> </w:t>
      </w:r>
      <w:r>
        <w:t>risks of loss</w:t>
      </w:r>
      <w:r>
        <w:rPr>
          <w:spacing w:val="-15"/>
        </w:rPr>
        <w:t xml:space="preserve"> </w:t>
      </w:r>
      <w:r>
        <w:t>of</w:t>
      </w:r>
      <w:r>
        <w:rPr>
          <w:spacing w:val="-15"/>
        </w:rPr>
        <w:t xml:space="preserve"> </w:t>
      </w:r>
      <w:r>
        <w:t>data.</w:t>
      </w:r>
      <w:r>
        <w:rPr>
          <w:spacing w:val="-14"/>
        </w:rPr>
        <w:t xml:space="preserve"> </w:t>
      </w:r>
      <w:r>
        <w:t>These</w:t>
      </w:r>
      <w:r>
        <w:rPr>
          <w:spacing w:val="-13"/>
        </w:rPr>
        <w:t xml:space="preserve"> </w:t>
      </w:r>
      <w:r>
        <w:t>features</w:t>
      </w:r>
      <w:r>
        <w:rPr>
          <w:spacing w:val="-15"/>
        </w:rPr>
        <w:t xml:space="preserve"> </w:t>
      </w:r>
      <w:r>
        <w:t>qualify</w:t>
      </w:r>
      <w:r>
        <w:rPr>
          <w:spacing w:val="-14"/>
        </w:rPr>
        <w:t xml:space="preserve"> </w:t>
      </w:r>
      <w:r>
        <w:t>Firebase</w:t>
      </w:r>
      <w:r>
        <w:rPr>
          <w:spacing w:val="-14"/>
        </w:rPr>
        <w:t xml:space="preserve"> </w:t>
      </w:r>
      <w:r>
        <w:t>as</w:t>
      </w:r>
      <w:r>
        <w:rPr>
          <w:spacing w:val="-11"/>
        </w:rPr>
        <w:t xml:space="preserve"> </w:t>
      </w:r>
      <w:r>
        <w:t>an</w:t>
      </w:r>
      <w:r>
        <w:rPr>
          <w:spacing w:val="-14"/>
        </w:rPr>
        <w:t xml:space="preserve"> </w:t>
      </w:r>
      <w:r>
        <w:t>appropriate</w:t>
      </w:r>
      <w:r>
        <w:rPr>
          <w:spacing w:val="-14"/>
        </w:rPr>
        <w:t xml:space="preserve"> </w:t>
      </w:r>
      <w:r>
        <w:t>choice</w:t>
      </w:r>
      <w:r>
        <w:rPr>
          <w:spacing w:val="-14"/>
        </w:rPr>
        <w:t xml:space="preserve"> </w:t>
      </w:r>
      <w:r>
        <w:t>in</w:t>
      </w:r>
      <w:r>
        <w:rPr>
          <w:spacing w:val="-15"/>
        </w:rPr>
        <w:t xml:space="preserve"> </w:t>
      </w:r>
      <w:r>
        <w:t>systems</w:t>
      </w:r>
      <w:r>
        <w:rPr>
          <w:spacing w:val="-14"/>
        </w:rPr>
        <w:t xml:space="preserve"> </w:t>
      </w:r>
      <w:r>
        <w:t>that need to be available in every instance and respond quickly.</w:t>
      </w:r>
    </w:p>
    <w:p w14:paraId="7F37961A" w14:textId="77777777" w:rsidR="00C62296" w:rsidRDefault="00C62296">
      <w:pPr>
        <w:pStyle w:val="BodyText"/>
        <w:spacing w:before="4"/>
      </w:pPr>
    </w:p>
    <w:p w14:paraId="7F37961B" w14:textId="77777777" w:rsidR="00C62296" w:rsidRDefault="00E6041C">
      <w:pPr>
        <w:pStyle w:val="BodyText"/>
        <w:spacing w:before="1" w:line="360" w:lineRule="auto"/>
        <w:ind w:left="817" w:right="581"/>
        <w:jc w:val="both"/>
      </w:pPr>
      <w:r>
        <w:t xml:space="preserve">Altogether, Firebase integration makes the performance of the </w:t>
      </w:r>
      <w:proofErr w:type="spellStart"/>
      <w:r>
        <w:t>LifeLink</w:t>
      </w:r>
      <w:proofErr w:type="spellEnd"/>
      <w:r>
        <w:t xml:space="preserve"> system more</w:t>
      </w:r>
      <w:r>
        <w:rPr>
          <w:spacing w:val="-3"/>
        </w:rPr>
        <w:t xml:space="preserve"> </w:t>
      </w:r>
      <w:r>
        <w:t>responsive. Firebase</w:t>
      </w:r>
      <w:r>
        <w:rPr>
          <w:spacing w:val="-3"/>
        </w:rPr>
        <w:t xml:space="preserve"> </w:t>
      </w:r>
      <w:r>
        <w:t>helps</w:t>
      </w:r>
      <w:r>
        <w:rPr>
          <w:spacing w:val="-2"/>
        </w:rPr>
        <w:t xml:space="preserve"> </w:t>
      </w:r>
      <w:r>
        <w:t>achieve</w:t>
      </w:r>
      <w:r>
        <w:rPr>
          <w:spacing w:val="-1"/>
        </w:rPr>
        <w:t xml:space="preserve"> </w:t>
      </w:r>
      <w:r>
        <w:t>the</w:t>
      </w:r>
      <w:r>
        <w:rPr>
          <w:spacing w:val="-3"/>
        </w:rPr>
        <w:t xml:space="preserve"> </w:t>
      </w:r>
      <w:r>
        <w:t>goal</w:t>
      </w:r>
      <w:r>
        <w:rPr>
          <w:spacing w:val="-2"/>
        </w:rPr>
        <w:t xml:space="preserve"> </w:t>
      </w:r>
      <w:r>
        <w:t>of</w:t>
      </w:r>
      <w:r>
        <w:rPr>
          <w:spacing w:val="-3"/>
        </w:rPr>
        <w:t xml:space="preserve"> </w:t>
      </w:r>
      <w:r>
        <w:t>the</w:t>
      </w:r>
      <w:r>
        <w:rPr>
          <w:spacing w:val="-3"/>
        </w:rPr>
        <w:t xml:space="preserve"> </w:t>
      </w:r>
      <w:r>
        <w:t>system through</w:t>
      </w:r>
      <w:r>
        <w:rPr>
          <w:spacing w:val="-2"/>
        </w:rPr>
        <w:t xml:space="preserve"> </w:t>
      </w:r>
      <w:r>
        <w:t>timely</w:t>
      </w:r>
      <w:r>
        <w:rPr>
          <w:spacing w:val="-2"/>
        </w:rPr>
        <w:t xml:space="preserve"> </w:t>
      </w:r>
      <w:r>
        <w:t>and accurate information regarding the availability of organs and blood by allowing real-time updates, secure authentication, instant notifications, and scaling infrastructure. This integration will make sure that hospitals, donors, and patients are connected to a stable platform and eventually enhance the coordination and reaction in the case of critical medical circumstances.</w:t>
      </w:r>
    </w:p>
    <w:p w14:paraId="7F37961C" w14:textId="77777777" w:rsidR="00C62296" w:rsidRDefault="00C62296">
      <w:pPr>
        <w:pStyle w:val="BodyText"/>
        <w:spacing w:before="3"/>
      </w:pPr>
    </w:p>
    <w:p w14:paraId="7F37961D" w14:textId="77777777" w:rsidR="00C62296" w:rsidRDefault="00E6041C">
      <w:pPr>
        <w:pStyle w:val="Heading8"/>
        <w:numPr>
          <w:ilvl w:val="2"/>
          <w:numId w:val="1"/>
        </w:numPr>
        <w:tabs>
          <w:tab w:val="left" w:pos="1416"/>
        </w:tabs>
        <w:ind w:left="1416" w:hanging="599"/>
      </w:pPr>
      <w:bookmarkStart w:id="34" w:name="3.3.6_Visual_Studio_Code_(VS_Code)"/>
      <w:bookmarkEnd w:id="34"/>
      <w:r>
        <w:t>Visual</w:t>
      </w:r>
      <w:r>
        <w:rPr>
          <w:spacing w:val="-7"/>
        </w:rPr>
        <w:t xml:space="preserve"> </w:t>
      </w:r>
      <w:r>
        <w:t>Studio</w:t>
      </w:r>
      <w:r>
        <w:rPr>
          <w:spacing w:val="-7"/>
        </w:rPr>
        <w:t xml:space="preserve"> </w:t>
      </w:r>
      <w:r>
        <w:t>Code</w:t>
      </w:r>
      <w:r>
        <w:rPr>
          <w:spacing w:val="-6"/>
        </w:rPr>
        <w:t xml:space="preserve"> </w:t>
      </w:r>
      <w:r>
        <w:t>(VS</w:t>
      </w:r>
      <w:r>
        <w:rPr>
          <w:spacing w:val="-3"/>
        </w:rPr>
        <w:t xml:space="preserve"> </w:t>
      </w:r>
      <w:r>
        <w:rPr>
          <w:spacing w:val="-4"/>
        </w:rPr>
        <w:t>Code)</w:t>
      </w:r>
    </w:p>
    <w:p w14:paraId="7F37961E" w14:textId="77777777" w:rsidR="00C62296" w:rsidRDefault="00C62296">
      <w:pPr>
        <w:pStyle w:val="BodyText"/>
        <w:spacing w:before="142"/>
        <w:rPr>
          <w:b/>
        </w:rPr>
      </w:pPr>
    </w:p>
    <w:p w14:paraId="7F37961F" w14:textId="77777777" w:rsidR="00C62296" w:rsidRDefault="00E6041C">
      <w:pPr>
        <w:pStyle w:val="BodyText"/>
        <w:spacing w:line="360" w:lineRule="auto"/>
        <w:ind w:left="817" w:right="578"/>
        <w:jc w:val="both"/>
      </w:pPr>
      <w:r>
        <w:t>Visual Studio Code, commonly known as VS Code, is a widely used source code editor developed by Microsoft. It provides a powerful and flexible development environment for building web applications and software systems.</w:t>
      </w:r>
    </w:p>
    <w:p w14:paraId="7F379620" w14:textId="77777777" w:rsidR="00C62296" w:rsidRDefault="00C62296">
      <w:pPr>
        <w:pStyle w:val="BodyText"/>
        <w:spacing w:before="4"/>
      </w:pPr>
    </w:p>
    <w:p w14:paraId="7F379621" w14:textId="77777777" w:rsidR="00C62296" w:rsidRDefault="00E6041C">
      <w:pPr>
        <w:pStyle w:val="BodyText"/>
        <w:spacing w:line="360" w:lineRule="auto"/>
        <w:ind w:left="817" w:right="579"/>
        <w:jc w:val="both"/>
      </w:pPr>
      <w:r>
        <w:t xml:space="preserve">In the Real-Time Organ &amp; Blood Availability System project, VS Code is used as the primary development tool for writing, editing, and managing the application’s source code. The editor supports multiple programming languages including JavaScript, HTML, CSS, and SQL, making it suitable for full-stack web </w:t>
      </w:r>
      <w:r>
        <w:rPr>
          <w:spacing w:val="-2"/>
        </w:rPr>
        <w:t>development.</w:t>
      </w:r>
    </w:p>
    <w:p w14:paraId="7F379622" w14:textId="77777777" w:rsidR="00C62296" w:rsidRDefault="00C62296">
      <w:pPr>
        <w:pStyle w:val="BodyText"/>
        <w:spacing w:before="3"/>
      </w:pPr>
    </w:p>
    <w:p w14:paraId="7F379623" w14:textId="77777777" w:rsidR="00C62296" w:rsidRDefault="00E6041C">
      <w:pPr>
        <w:pStyle w:val="BodyText"/>
        <w:spacing w:before="1" w:line="360" w:lineRule="auto"/>
        <w:ind w:left="817" w:right="576"/>
        <w:jc w:val="both"/>
      </w:pPr>
      <w:r>
        <w:t>One of the major advantages of VS Code is its lightweight and fast performance. Unlike traditional integrated development environments, VS Code runs efficiently even on systems with moderate hardware specifications.</w:t>
      </w:r>
    </w:p>
    <w:p w14:paraId="7F379624" w14:textId="77777777" w:rsidR="00C62296" w:rsidRDefault="00C62296">
      <w:pPr>
        <w:pStyle w:val="BodyText"/>
        <w:spacing w:before="3"/>
      </w:pPr>
    </w:p>
    <w:p w14:paraId="7F379625" w14:textId="77777777" w:rsidR="00C62296" w:rsidRDefault="00E6041C">
      <w:pPr>
        <w:pStyle w:val="BodyText"/>
        <w:spacing w:line="352" w:lineRule="auto"/>
        <w:ind w:left="817" w:right="576"/>
        <w:jc w:val="both"/>
      </w:pPr>
      <w:r>
        <w:t>VS Code also provides advanced features such as syntax highlighting, intelligent code completion, and debugging tools. These features help developers identify errors</w:t>
      </w:r>
      <w:r>
        <w:rPr>
          <w:spacing w:val="-10"/>
        </w:rPr>
        <w:t xml:space="preserve"> </w:t>
      </w:r>
      <w:r>
        <w:t>quickly</w:t>
      </w:r>
      <w:r>
        <w:rPr>
          <w:spacing w:val="-10"/>
        </w:rPr>
        <w:t xml:space="preserve"> </w:t>
      </w:r>
      <w:r>
        <w:t>and write</w:t>
      </w:r>
      <w:r>
        <w:rPr>
          <w:spacing w:val="-1"/>
        </w:rPr>
        <w:t xml:space="preserve"> </w:t>
      </w:r>
      <w:r>
        <w:t>efficient</w:t>
      </w:r>
      <w:r>
        <w:rPr>
          <w:spacing w:val="-8"/>
        </w:rPr>
        <w:t xml:space="preserve"> </w:t>
      </w:r>
      <w:r>
        <w:t>code.</w:t>
      </w:r>
      <w:r>
        <w:rPr>
          <w:spacing w:val="40"/>
        </w:rPr>
        <w:t xml:space="preserve"> </w:t>
      </w:r>
      <w:r>
        <w:t>For</w:t>
      </w:r>
      <w:r>
        <w:rPr>
          <w:spacing w:val="-3"/>
        </w:rPr>
        <w:t xml:space="preserve"> </w:t>
      </w:r>
      <w:r>
        <w:t>example,</w:t>
      </w:r>
      <w:r>
        <w:rPr>
          <w:spacing w:val="-1"/>
        </w:rPr>
        <w:t xml:space="preserve"> </w:t>
      </w:r>
      <w:r>
        <w:t>the</w:t>
      </w:r>
      <w:r>
        <w:rPr>
          <w:spacing w:val="-1"/>
        </w:rPr>
        <w:t xml:space="preserve"> </w:t>
      </w:r>
      <w:r>
        <w:t>auto-completion</w:t>
      </w:r>
      <w:r>
        <w:rPr>
          <w:spacing w:val="-1"/>
        </w:rPr>
        <w:t xml:space="preserve"> </w:t>
      </w:r>
      <w:r>
        <w:t>feature</w:t>
      </w:r>
    </w:p>
    <w:p w14:paraId="7F379626" w14:textId="77777777" w:rsidR="00C62296" w:rsidRDefault="00C62296">
      <w:pPr>
        <w:pStyle w:val="BodyText"/>
        <w:spacing w:line="352" w:lineRule="auto"/>
        <w:jc w:val="both"/>
        <w:sectPr w:rsidR="00C62296">
          <w:pgSz w:w="11900" w:h="16850"/>
          <w:pgMar w:top="1260" w:right="850" w:bottom="940" w:left="1700" w:header="0" w:footer="749" w:gutter="0"/>
          <w:cols w:space="720"/>
        </w:sectPr>
      </w:pPr>
    </w:p>
    <w:p w14:paraId="7F379627" w14:textId="77777777" w:rsidR="00C62296" w:rsidRDefault="00E6041C">
      <w:pPr>
        <w:pStyle w:val="BodyText"/>
        <w:spacing w:before="67" w:line="360" w:lineRule="auto"/>
        <w:ind w:left="817" w:right="579"/>
        <w:jc w:val="both"/>
      </w:pPr>
      <w:r>
        <w:lastRenderedPageBreak/>
        <w:t>suggests</w:t>
      </w:r>
      <w:r>
        <w:rPr>
          <w:spacing w:val="-15"/>
        </w:rPr>
        <w:t xml:space="preserve"> </w:t>
      </w:r>
      <w:r>
        <w:t>relevant</w:t>
      </w:r>
      <w:r>
        <w:rPr>
          <w:spacing w:val="-14"/>
        </w:rPr>
        <w:t xml:space="preserve"> </w:t>
      </w:r>
      <w:r>
        <w:t>code</w:t>
      </w:r>
      <w:r>
        <w:rPr>
          <w:spacing w:val="-15"/>
        </w:rPr>
        <w:t xml:space="preserve"> </w:t>
      </w:r>
      <w:r>
        <w:t>snippets</w:t>
      </w:r>
      <w:r>
        <w:rPr>
          <w:spacing w:val="-14"/>
        </w:rPr>
        <w:t xml:space="preserve"> </w:t>
      </w:r>
      <w:r>
        <w:t>and</w:t>
      </w:r>
      <w:r>
        <w:rPr>
          <w:spacing w:val="-14"/>
        </w:rPr>
        <w:t xml:space="preserve"> </w:t>
      </w:r>
      <w:r>
        <w:t>commands</w:t>
      </w:r>
      <w:r>
        <w:rPr>
          <w:spacing w:val="-14"/>
        </w:rPr>
        <w:t xml:space="preserve"> </w:t>
      </w:r>
      <w:r>
        <w:t>while</w:t>
      </w:r>
      <w:r>
        <w:rPr>
          <w:spacing w:val="-15"/>
        </w:rPr>
        <w:t xml:space="preserve"> </w:t>
      </w:r>
      <w:r>
        <w:t>the</w:t>
      </w:r>
      <w:r>
        <w:rPr>
          <w:spacing w:val="-15"/>
        </w:rPr>
        <w:t xml:space="preserve"> </w:t>
      </w:r>
      <w:r>
        <w:t>developer</w:t>
      </w:r>
      <w:r>
        <w:rPr>
          <w:spacing w:val="-12"/>
        </w:rPr>
        <w:t xml:space="preserve"> </w:t>
      </w:r>
      <w:r>
        <w:t>is</w:t>
      </w:r>
      <w:r>
        <w:rPr>
          <w:spacing w:val="-14"/>
        </w:rPr>
        <w:t xml:space="preserve"> </w:t>
      </w:r>
      <w:r>
        <w:t>typing,</w:t>
      </w:r>
      <w:r>
        <w:rPr>
          <w:spacing w:val="-14"/>
        </w:rPr>
        <w:t xml:space="preserve"> </w:t>
      </w:r>
      <w:r>
        <w:t>which improves coding speed and accuracy.</w:t>
      </w:r>
    </w:p>
    <w:p w14:paraId="7F379628" w14:textId="77777777" w:rsidR="00C62296" w:rsidRDefault="00C62296">
      <w:pPr>
        <w:pStyle w:val="BodyText"/>
        <w:spacing w:before="4"/>
      </w:pPr>
    </w:p>
    <w:p w14:paraId="7F379629" w14:textId="77777777" w:rsidR="00C62296" w:rsidRDefault="00E6041C">
      <w:pPr>
        <w:pStyle w:val="BodyText"/>
        <w:spacing w:before="1" w:line="360" w:lineRule="auto"/>
        <w:ind w:left="817" w:right="521"/>
        <w:jc w:val="both"/>
      </w:pPr>
      <w:r>
        <w:t>Another important feature of VS Code is its extension marketplace. Developers</w:t>
      </w:r>
      <w:r>
        <w:rPr>
          <w:spacing w:val="40"/>
        </w:rPr>
        <w:t xml:space="preserve"> </w:t>
      </w:r>
      <w:r>
        <w:t>can</w:t>
      </w:r>
      <w:r>
        <w:rPr>
          <w:spacing w:val="-15"/>
        </w:rPr>
        <w:t xml:space="preserve"> </w:t>
      </w:r>
      <w:r>
        <w:t>install</w:t>
      </w:r>
      <w:r>
        <w:rPr>
          <w:spacing w:val="-15"/>
        </w:rPr>
        <w:t xml:space="preserve"> </w:t>
      </w:r>
      <w:r>
        <w:t>various</w:t>
      </w:r>
      <w:r>
        <w:rPr>
          <w:spacing w:val="-14"/>
        </w:rPr>
        <w:t xml:space="preserve"> </w:t>
      </w:r>
      <w:r>
        <w:t>extensions</w:t>
      </w:r>
      <w:r>
        <w:rPr>
          <w:spacing w:val="-15"/>
        </w:rPr>
        <w:t xml:space="preserve"> </w:t>
      </w:r>
      <w:r>
        <w:t>to</w:t>
      </w:r>
      <w:r>
        <w:rPr>
          <w:spacing w:val="-15"/>
        </w:rPr>
        <w:t xml:space="preserve"> </w:t>
      </w:r>
      <w:r>
        <w:t>enhance</w:t>
      </w:r>
      <w:r>
        <w:rPr>
          <w:spacing w:val="-14"/>
        </w:rPr>
        <w:t xml:space="preserve"> </w:t>
      </w:r>
      <w:r>
        <w:t>the</w:t>
      </w:r>
      <w:r>
        <w:rPr>
          <w:spacing w:val="-14"/>
        </w:rPr>
        <w:t xml:space="preserve"> </w:t>
      </w:r>
      <w:r>
        <w:t>functionality</w:t>
      </w:r>
      <w:r>
        <w:rPr>
          <w:spacing w:val="-15"/>
        </w:rPr>
        <w:t xml:space="preserve"> </w:t>
      </w:r>
      <w:r>
        <w:t>of</w:t>
      </w:r>
      <w:r>
        <w:rPr>
          <w:spacing w:val="-15"/>
        </w:rPr>
        <w:t xml:space="preserve"> </w:t>
      </w:r>
      <w:r>
        <w:t>the</w:t>
      </w:r>
      <w:r>
        <w:rPr>
          <w:spacing w:val="-14"/>
        </w:rPr>
        <w:t xml:space="preserve"> </w:t>
      </w:r>
      <w:r>
        <w:t>editor.</w:t>
      </w:r>
      <w:r>
        <w:rPr>
          <w:spacing w:val="-14"/>
        </w:rPr>
        <w:t xml:space="preserve"> </w:t>
      </w:r>
      <w:r>
        <w:t>For</w:t>
      </w:r>
      <w:r>
        <w:rPr>
          <w:spacing w:val="-14"/>
        </w:rPr>
        <w:t xml:space="preserve"> </w:t>
      </w:r>
      <w:r>
        <w:t>instance, extensions for React development, Node.js debugging, database management, and code formatting can be added to improve productivity.</w:t>
      </w:r>
    </w:p>
    <w:p w14:paraId="7F37962A" w14:textId="77777777" w:rsidR="00C62296" w:rsidRDefault="00C62296">
      <w:pPr>
        <w:pStyle w:val="BodyText"/>
        <w:spacing w:before="4"/>
      </w:pPr>
    </w:p>
    <w:p w14:paraId="7F37962B" w14:textId="77777777" w:rsidR="00C62296" w:rsidRDefault="00E6041C">
      <w:pPr>
        <w:pStyle w:val="BodyText"/>
        <w:spacing w:line="360" w:lineRule="auto"/>
        <w:ind w:left="817" w:right="578"/>
        <w:jc w:val="both"/>
      </w:pPr>
      <w:r>
        <w:t>VS Code also includes an integrated terminal, allowing developers to run commands, execute scripts, and manage development servers directly within the editor. This eliminates the need for separate command-line tools.</w:t>
      </w:r>
    </w:p>
    <w:p w14:paraId="7F37962C" w14:textId="77777777" w:rsidR="00C62296" w:rsidRDefault="00C62296">
      <w:pPr>
        <w:pStyle w:val="BodyText"/>
        <w:spacing w:before="4"/>
      </w:pPr>
    </w:p>
    <w:p w14:paraId="7F37962D" w14:textId="77777777" w:rsidR="00C62296" w:rsidRDefault="00E6041C">
      <w:pPr>
        <w:pStyle w:val="BodyText"/>
        <w:spacing w:line="360" w:lineRule="auto"/>
        <w:ind w:left="817" w:right="581"/>
        <w:jc w:val="both"/>
      </w:pPr>
      <w:r>
        <w:t>Because</w:t>
      </w:r>
      <w:r>
        <w:rPr>
          <w:spacing w:val="-3"/>
        </w:rPr>
        <w:t xml:space="preserve"> </w:t>
      </w:r>
      <w:r>
        <w:t>of</w:t>
      </w:r>
      <w:r>
        <w:rPr>
          <w:spacing w:val="-4"/>
        </w:rPr>
        <w:t xml:space="preserve"> </w:t>
      </w:r>
      <w:r>
        <w:t>its</w:t>
      </w:r>
      <w:r>
        <w:rPr>
          <w:spacing w:val="-6"/>
        </w:rPr>
        <w:t xml:space="preserve"> </w:t>
      </w:r>
      <w:r>
        <w:t>flexibility,</w:t>
      </w:r>
      <w:r>
        <w:rPr>
          <w:spacing w:val="-2"/>
        </w:rPr>
        <w:t xml:space="preserve"> </w:t>
      </w:r>
      <w:r>
        <w:t>powerful</w:t>
      </w:r>
      <w:r>
        <w:rPr>
          <w:spacing w:val="-4"/>
        </w:rPr>
        <w:t xml:space="preserve"> </w:t>
      </w:r>
      <w:r>
        <w:t>features,</w:t>
      </w:r>
      <w:r>
        <w:rPr>
          <w:spacing w:val="-4"/>
        </w:rPr>
        <w:t xml:space="preserve"> </w:t>
      </w:r>
      <w:r>
        <w:t>and</w:t>
      </w:r>
      <w:r>
        <w:rPr>
          <w:spacing w:val="-4"/>
        </w:rPr>
        <w:t xml:space="preserve"> </w:t>
      </w:r>
      <w:r>
        <w:t>ease</w:t>
      </w:r>
      <w:r>
        <w:rPr>
          <w:spacing w:val="-3"/>
        </w:rPr>
        <w:t xml:space="preserve"> </w:t>
      </w:r>
      <w:r>
        <w:t>of</w:t>
      </w:r>
      <w:r>
        <w:rPr>
          <w:spacing w:val="-4"/>
        </w:rPr>
        <w:t xml:space="preserve"> </w:t>
      </w:r>
      <w:r>
        <w:t>use,</w:t>
      </w:r>
      <w:r>
        <w:rPr>
          <w:spacing w:val="-4"/>
        </w:rPr>
        <w:t xml:space="preserve"> </w:t>
      </w:r>
      <w:r>
        <w:t>Visual</w:t>
      </w:r>
      <w:r>
        <w:rPr>
          <w:spacing w:val="-5"/>
        </w:rPr>
        <w:t xml:space="preserve"> </w:t>
      </w:r>
      <w:r>
        <w:t>Studio</w:t>
      </w:r>
      <w:r>
        <w:rPr>
          <w:spacing w:val="-6"/>
        </w:rPr>
        <w:t xml:space="preserve"> </w:t>
      </w:r>
      <w:r>
        <w:t>Code</w:t>
      </w:r>
      <w:r>
        <w:rPr>
          <w:spacing w:val="-4"/>
        </w:rPr>
        <w:t xml:space="preserve"> </w:t>
      </w:r>
      <w:r>
        <w:t>is widely adopted by developers for building modern web applications.</w:t>
      </w:r>
    </w:p>
    <w:p w14:paraId="7F37962E" w14:textId="77777777" w:rsidR="00C62296" w:rsidRDefault="00C62296">
      <w:pPr>
        <w:pStyle w:val="BodyText"/>
        <w:spacing w:before="139"/>
      </w:pPr>
    </w:p>
    <w:p w14:paraId="7F37962F" w14:textId="77777777" w:rsidR="00C62296" w:rsidRDefault="00E6041C">
      <w:pPr>
        <w:pStyle w:val="Heading3"/>
        <w:numPr>
          <w:ilvl w:val="1"/>
          <w:numId w:val="1"/>
        </w:numPr>
        <w:tabs>
          <w:tab w:val="left" w:pos="1374"/>
        </w:tabs>
        <w:spacing w:before="0"/>
        <w:ind w:left="1374" w:hanging="557"/>
        <w:jc w:val="left"/>
      </w:pPr>
      <w:r>
        <w:t>HARDWARE</w:t>
      </w:r>
      <w:r>
        <w:rPr>
          <w:spacing w:val="-15"/>
        </w:rPr>
        <w:t xml:space="preserve"> </w:t>
      </w:r>
      <w:r>
        <w:rPr>
          <w:spacing w:val="-2"/>
        </w:rPr>
        <w:t>REQUIREMENTS</w:t>
      </w:r>
    </w:p>
    <w:p w14:paraId="7F379630" w14:textId="77777777" w:rsidR="00C62296" w:rsidRDefault="00C62296">
      <w:pPr>
        <w:pStyle w:val="BodyText"/>
        <w:spacing w:before="95"/>
        <w:rPr>
          <w:b/>
          <w:sz w:val="32"/>
        </w:rPr>
      </w:pPr>
    </w:p>
    <w:p w14:paraId="7F379631" w14:textId="77777777" w:rsidR="00C62296" w:rsidRDefault="00E6041C">
      <w:pPr>
        <w:pStyle w:val="Heading8"/>
        <w:numPr>
          <w:ilvl w:val="2"/>
          <w:numId w:val="1"/>
        </w:numPr>
        <w:tabs>
          <w:tab w:val="left" w:pos="1414"/>
        </w:tabs>
        <w:ind w:left="1414" w:hanging="597"/>
      </w:pPr>
      <w:bookmarkStart w:id="35" w:name="3.4.1_Processor"/>
      <w:bookmarkEnd w:id="35"/>
      <w:r>
        <w:rPr>
          <w:spacing w:val="-2"/>
        </w:rPr>
        <w:t>Processor</w:t>
      </w:r>
    </w:p>
    <w:p w14:paraId="7F379632" w14:textId="77777777" w:rsidR="00C62296" w:rsidRDefault="00C62296">
      <w:pPr>
        <w:pStyle w:val="BodyText"/>
        <w:spacing w:before="141"/>
        <w:rPr>
          <w:b/>
        </w:rPr>
      </w:pPr>
    </w:p>
    <w:p w14:paraId="7F379633" w14:textId="77777777" w:rsidR="00C62296" w:rsidRDefault="00E6041C">
      <w:pPr>
        <w:pStyle w:val="BodyText"/>
        <w:spacing w:before="1" w:line="360" w:lineRule="auto"/>
        <w:ind w:left="817" w:right="576"/>
        <w:jc w:val="both"/>
      </w:pPr>
      <w:r>
        <w:t>The processor is one of the most important components of the system hardware. The proposed system requires a processor equivalent to Intel Core i3 or higher to ensure smooth execution of development tools and server-side applications. Modern web development environments often run multiple processes at the same time, including code editors, development servers, database servers, and web browsers. A multi-core processor helps handle these operations efficiently.</w:t>
      </w:r>
    </w:p>
    <w:p w14:paraId="7F379634" w14:textId="77777777" w:rsidR="00C62296" w:rsidRDefault="00C62296">
      <w:pPr>
        <w:pStyle w:val="BodyText"/>
        <w:spacing w:before="2"/>
      </w:pPr>
    </w:p>
    <w:p w14:paraId="7F379635" w14:textId="77777777" w:rsidR="00C62296" w:rsidRDefault="00E6041C">
      <w:pPr>
        <w:pStyle w:val="BodyText"/>
        <w:spacing w:line="360" w:lineRule="auto"/>
        <w:ind w:left="817" w:right="579"/>
        <w:jc w:val="both"/>
      </w:pPr>
      <w:r>
        <w:t>During</w:t>
      </w:r>
      <w:r>
        <w:rPr>
          <w:spacing w:val="-15"/>
        </w:rPr>
        <w:t xml:space="preserve"> </w:t>
      </w:r>
      <w:r>
        <w:t>development,</w:t>
      </w:r>
      <w:r>
        <w:rPr>
          <w:spacing w:val="-15"/>
        </w:rPr>
        <w:t xml:space="preserve"> </w:t>
      </w:r>
      <w:r>
        <w:t>the</w:t>
      </w:r>
      <w:r>
        <w:rPr>
          <w:spacing w:val="-15"/>
        </w:rPr>
        <w:t xml:space="preserve"> </w:t>
      </w:r>
      <w:r>
        <w:t>backend</w:t>
      </w:r>
      <w:r>
        <w:rPr>
          <w:spacing w:val="-15"/>
        </w:rPr>
        <w:t xml:space="preserve"> </w:t>
      </w:r>
      <w:r>
        <w:t>server</w:t>
      </w:r>
      <w:r>
        <w:rPr>
          <w:spacing w:val="-15"/>
        </w:rPr>
        <w:t xml:space="preserve"> </w:t>
      </w:r>
      <w:r>
        <w:t>built</w:t>
      </w:r>
      <w:r>
        <w:rPr>
          <w:spacing w:val="-15"/>
        </w:rPr>
        <w:t xml:space="preserve"> </w:t>
      </w:r>
      <w:r>
        <w:t>using</w:t>
      </w:r>
      <w:r>
        <w:rPr>
          <w:spacing w:val="-15"/>
        </w:rPr>
        <w:t xml:space="preserve"> </w:t>
      </w:r>
      <w:r>
        <w:t>Node.js</w:t>
      </w:r>
      <w:r>
        <w:rPr>
          <w:spacing w:val="-15"/>
        </w:rPr>
        <w:t xml:space="preserve"> </w:t>
      </w:r>
      <w:r>
        <w:t>continuously</w:t>
      </w:r>
      <w:r>
        <w:rPr>
          <w:spacing w:val="-15"/>
        </w:rPr>
        <w:t xml:space="preserve"> </w:t>
      </w:r>
      <w:r>
        <w:t>processes incoming requests from the frontend application. At the same time, the database server</w:t>
      </w:r>
      <w:r>
        <w:rPr>
          <w:spacing w:val="-1"/>
        </w:rPr>
        <w:t xml:space="preserve"> </w:t>
      </w:r>
      <w:r>
        <w:t>manages queries</w:t>
      </w:r>
      <w:r>
        <w:rPr>
          <w:spacing w:val="-3"/>
        </w:rPr>
        <w:t xml:space="preserve"> </w:t>
      </w:r>
      <w:r>
        <w:t>related</w:t>
      </w:r>
      <w:r>
        <w:rPr>
          <w:spacing w:val="-3"/>
        </w:rPr>
        <w:t xml:space="preserve"> </w:t>
      </w:r>
      <w:r>
        <w:t>to</w:t>
      </w:r>
      <w:r>
        <w:rPr>
          <w:spacing w:val="-3"/>
        </w:rPr>
        <w:t xml:space="preserve"> </w:t>
      </w:r>
      <w:r>
        <w:t>hospital</w:t>
      </w:r>
      <w:r>
        <w:rPr>
          <w:spacing w:val="-5"/>
        </w:rPr>
        <w:t xml:space="preserve"> </w:t>
      </w:r>
      <w:r>
        <w:t>information,</w:t>
      </w:r>
      <w:r>
        <w:rPr>
          <w:spacing w:val="-3"/>
        </w:rPr>
        <w:t xml:space="preserve"> </w:t>
      </w:r>
      <w:r>
        <w:t>blood</w:t>
      </w:r>
      <w:r>
        <w:rPr>
          <w:spacing w:val="-3"/>
        </w:rPr>
        <w:t xml:space="preserve"> </w:t>
      </w:r>
      <w:r>
        <w:t>inventory,</w:t>
      </w:r>
      <w:r>
        <w:rPr>
          <w:spacing w:val="-1"/>
        </w:rPr>
        <w:t xml:space="preserve"> </w:t>
      </w:r>
      <w:r>
        <w:t>and</w:t>
      </w:r>
      <w:r>
        <w:rPr>
          <w:spacing w:val="-1"/>
        </w:rPr>
        <w:t xml:space="preserve"> </w:t>
      </w:r>
      <w:r>
        <w:t>organ availability.</w:t>
      </w:r>
      <w:r>
        <w:rPr>
          <w:spacing w:val="-5"/>
        </w:rPr>
        <w:t xml:space="preserve"> </w:t>
      </w:r>
      <w:r>
        <w:t>A</w:t>
      </w:r>
      <w:r>
        <w:rPr>
          <w:spacing w:val="-11"/>
        </w:rPr>
        <w:t xml:space="preserve"> </w:t>
      </w:r>
      <w:r>
        <w:t>capable</w:t>
      </w:r>
      <w:r>
        <w:rPr>
          <w:spacing w:val="-9"/>
        </w:rPr>
        <w:t xml:space="preserve"> </w:t>
      </w:r>
      <w:r>
        <w:t>processor</w:t>
      </w:r>
      <w:r>
        <w:rPr>
          <w:spacing w:val="-11"/>
        </w:rPr>
        <w:t xml:space="preserve"> </w:t>
      </w:r>
      <w:r>
        <w:t>ensures</w:t>
      </w:r>
      <w:r>
        <w:rPr>
          <w:spacing w:val="-8"/>
        </w:rPr>
        <w:t xml:space="preserve"> </w:t>
      </w:r>
      <w:r>
        <w:t>that</w:t>
      </w:r>
      <w:r>
        <w:rPr>
          <w:spacing w:val="-10"/>
        </w:rPr>
        <w:t xml:space="preserve"> </w:t>
      </w:r>
      <w:r>
        <w:t>these</w:t>
      </w:r>
      <w:r>
        <w:rPr>
          <w:spacing w:val="-11"/>
        </w:rPr>
        <w:t xml:space="preserve"> </w:t>
      </w:r>
      <w:r>
        <w:t>operations</w:t>
      </w:r>
      <w:r>
        <w:rPr>
          <w:spacing w:val="-10"/>
        </w:rPr>
        <w:t xml:space="preserve"> </w:t>
      </w:r>
      <w:r>
        <w:t>are</w:t>
      </w:r>
      <w:r>
        <w:rPr>
          <w:spacing w:val="-11"/>
        </w:rPr>
        <w:t xml:space="preserve"> </w:t>
      </w:r>
      <w:r>
        <w:t>executed</w:t>
      </w:r>
      <w:r>
        <w:rPr>
          <w:spacing w:val="-8"/>
        </w:rPr>
        <w:t xml:space="preserve"> </w:t>
      </w:r>
      <w:r>
        <w:t>quickly and without interruptions.</w:t>
      </w:r>
    </w:p>
    <w:p w14:paraId="7F379637" w14:textId="6CB98A82" w:rsidR="00C62296" w:rsidRDefault="00E6041C" w:rsidP="0083668F">
      <w:pPr>
        <w:pStyle w:val="BodyText"/>
        <w:spacing w:before="242" w:line="360" w:lineRule="auto"/>
        <w:ind w:left="817" w:right="581"/>
        <w:jc w:val="both"/>
        <w:sectPr w:rsidR="00C62296">
          <w:pgSz w:w="11900" w:h="16850"/>
          <w:pgMar w:top="1260" w:right="850" w:bottom="940" w:left="1700" w:header="0" w:footer="749" w:gutter="0"/>
          <w:cols w:space="720"/>
        </w:sectPr>
      </w:pPr>
      <w:r>
        <w:t>Additionally, when multiple users access the system simultaneously, the server needs sufficient processing power to handle concurrent requests. A modern processor</w:t>
      </w:r>
      <w:r>
        <w:rPr>
          <w:spacing w:val="-8"/>
        </w:rPr>
        <w:t xml:space="preserve"> </w:t>
      </w:r>
      <w:r>
        <w:t>helps</w:t>
      </w:r>
      <w:r>
        <w:rPr>
          <w:spacing w:val="-9"/>
        </w:rPr>
        <w:t xml:space="preserve"> </w:t>
      </w:r>
      <w:r>
        <w:t>maintain</w:t>
      </w:r>
      <w:r>
        <w:rPr>
          <w:spacing w:val="-4"/>
        </w:rPr>
        <w:t xml:space="preserve"> </w:t>
      </w:r>
      <w:r>
        <w:t>fast</w:t>
      </w:r>
      <w:r>
        <w:rPr>
          <w:spacing w:val="-9"/>
        </w:rPr>
        <w:t xml:space="preserve"> </w:t>
      </w:r>
      <w:r>
        <w:t>response</w:t>
      </w:r>
      <w:r>
        <w:rPr>
          <w:spacing w:val="-8"/>
        </w:rPr>
        <w:t xml:space="preserve"> </w:t>
      </w:r>
      <w:r>
        <w:t>times</w:t>
      </w:r>
      <w:r>
        <w:rPr>
          <w:spacing w:val="-7"/>
        </w:rPr>
        <w:t xml:space="preserve"> </w:t>
      </w:r>
      <w:r>
        <w:t>and</w:t>
      </w:r>
      <w:r>
        <w:rPr>
          <w:spacing w:val="-7"/>
        </w:rPr>
        <w:t xml:space="preserve"> </w:t>
      </w:r>
      <w:r>
        <w:t>improves</w:t>
      </w:r>
      <w:r>
        <w:rPr>
          <w:spacing w:val="-9"/>
        </w:rPr>
        <w:t xml:space="preserve"> </w:t>
      </w:r>
      <w:r>
        <w:t>the</w:t>
      </w:r>
      <w:r>
        <w:rPr>
          <w:spacing w:val="-8"/>
        </w:rPr>
        <w:t xml:space="preserve"> </w:t>
      </w:r>
      <w:r>
        <w:t>overall</w:t>
      </w:r>
      <w:r>
        <w:rPr>
          <w:spacing w:val="-9"/>
        </w:rPr>
        <w:t xml:space="preserve"> </w:t>
      </w:r>
      <w:r>
        <w:t>performance of the system.</w:t>
      </w:r>
    </w:p>
    <w:p w14:paraId="7F379639" w14:textId="77777777" w:rsidR="00C62296" w:rsidRDefault="00C62296">
      <w:pPr>
        <w:pStyle w:val="BodyText"/>
        <w:spacing w:before="188"/>
      </w:pPr>
    </w:p>
    <w:p w14:paraId="7F37963A" w14:textId="77777777" w:rsidR="00C62296" w:rsidRDefault="00E6041C">
      <w:pPr>
        <w:pStyle w:val="Heading8"/>
        <w:numPr>
          <w:ilvl w:val="2"/>
          <w:numId w:val="1"/>
        </w:numPr>
        <w:tabs>
          <w:tab w:val="left" w:pos="1400"/>
        </w:tabs>
        <w:ind w:left="1400" w:hanging="592"/>
      </w:pPr>
      <w:bookmarkStart w:id="36" w:name="3.4.2_Ram"/>
      <w:bookmarkEnd w:id="36"/>
      <w:r>
        <w:rPr>
          <w:spacing w:val="-5"/>
        </w:rPr>
        <w:t>Ram</w:t>
      </w:r>
    </w:p>
    <w:p w14:paraId="7F37963B" w14:textId="77777777" w:rsidR="00C62296" w:rsidRDefault="00C62296">
      <w:pPr>
        <w:pStyle w:val="BodyText"/>
        <w:spacing w:before="142"/>
        <w:rPr>
          <w:b/>
        </w:rPr>
      </w:pPr>
    </w:p>
    <w:p w14:paraId="7F37963C" w14:textId="77777777" w:rsidR="00C62296" w:rsidRDefault="00E6041C">
      <w:pPr>
        <w:pStyle w:val="BodyText"/>
        <w:spacing w:line="360" w:lineRule="auto"/>
        <w:ind w:left="831" w:right="574" w:hanging="24"/>
        <w:jc w:val="both"/>
      </w:pPr>
      <w:r>
        <w:t>Random Access Memory (RAM) plays an essential role in maintaining system performance.</w:t>
      </w:r>
      <w:r>
        <w:rPr>
          <w:spacing w:val="-4"/>
        </w:rPr>
        <w:t xml:space="preserve"> </w:t>
      </w:r>
      <w:r>
        <w:t>For</w:t>
      </w:r>
      <w:r>
        <w:rPr>
          <w:spacing w:val="-8"/>
        </w:rPr>
        <w:t xml:space="preserve"> </w:t>
      </w:r>
      <w:r>
        <w:t>the</w:t>
      </w:r>
      <w:r>
        <w:rPr>
          <w:spacing w:val="-8"/>
        </w:rPr>
        <w:t xml:space="preserve"> </w:t>
      </w:r>
      <w:r>
        <w:t>development</w:t>
      </w:r>
      <w:r>
        <w:rPr>
          <w:spacing w:val="-6"/>
        </w:rPr>
        <w:t xml:space="preserve"> </w:t>
      </w:r>
      <w:r>
        <w:t>and</w:t>
      </w:r>
      <w:r>
        <w:rPr>
          <w:spacing w:val="-4"/>
        </w:rPr>
        <w:t xml:space="preserve"> </w:t>
      </w:r>
      <w:r>
        <w:t>execution</w:t>
      </w:r>
      <w:r>
        <w:rPr>
          <w:spacing w:val="-7"/>
        </w:rPr>
        <w:t xml:space="preserve"> </w:t>
      </w:r>
      <w:r>
        <w:t>of</w:t>
      </w:r>
      <w:r>
        <w:rPr>
          <w:spacing w:val="-8"/>
        </w:rPr>
        <w:t xml:space="preserve"> </w:t>
      </w:r>
      <w:r>
        <w:t>the</w:t>
      </w:r>
      <w:r>
        <w:rPr>
          <w:spacing w:val="-10"/>
        </w:rPr>
        <w:t xml:space="preserve"> </w:t>
      </w:r>
      <w:r>
        <w:t>Real-Time</w:t>
      </w:r>
      <w:r>
        <w:rPr>
          <w:spacing w:val="-5"/>
        </w:rPr>
        <w:t xml:space="preserve"> </w:t>
      </w:r>
      <w:r>
        <w:t>Organ</w:t>
      </w:r>
      <w:r>
        <w:rPr>
          <w:spacing w:val="-4"/>
        </w:rPr>
        <w:t xml:space="preserve"> </w:t>
      </w:r>
      <w:r>
        <w:t>&amp;</w:t>
      </w:r>
      <w:r>
        <w:rPr>
          <w:spacing w:val="-6"/>
        </w:rPr>
        <w:t xml:space="preserve"> </w:t>
      </w:r>
      <w:r>
        <w:t>Blood Availability System, a minimum of 4GB RAM is recommended.</w:t>
      </w:r>
    </w:p>
    <w:p w14:paraId="7F37963D" w14:textId="77777777" w:rsidR="00C62296" w:rsidRDefault="00C62296">
      <w:pPr>
        <w:pStyle w:val="BodyText"/>
        <w:spacing w:before="3"/>
      </w:pPr>
    </w:p>
    <w:p w14:paraId="7F37963E" w14:textId="77777777" w:rsidR="00C62296" w:rsidRDefault="00E6041C">
      <w:pPr>
        <w:pStyle w:val="BodyText"/>
        <w:spacing w:before="1" w:line="360" w:lineRule="auto"/>
        <w:ind w:left="831" w:right="576" w:hanging="24"/>
        <w:jc w:val="both"/>
      </w:pPr>
      <w:r>
        <w:t>During</w:t>
      </w:r>
      <w:r>
        <w:rPr>
          <w:spacing w:val="-5"/>
        </w:rPr>
        <w:t xml:space="preserve"> </w:t>
      </w:r>
      <w:r>
        <w:t>development,</w:t>
      </w:r>
      <w:r>
        <w:rPr>
          <w:spacing w:val="-3"/>
        </w:rPr>
        <w:t xml:space="preserve"> </w:t>
      </w:r>
      <w:r>
        <w:t>several</w:t>
      </w:r>
      <w:r>
        <w:rPr>
          <w:spacing w:val="-3"/>
        </w:rPr>
        <w:t xml:space="preserve"> </w:t>
      </w:r>
      <w:r>
        <w:t>applications</w:t>
      </w:r>
      <w:r>
        <w:rPr>
          <w:spacing w:val="-8"/>
        </w:rPr>
        <w:t xml:space="preserve"> </w:t>
      </w:r>
      <w:r>
        <w:t>run</w:t>
      </w:r>
      <w:r>
        <w:rPr>
          <w:spacing w:val="-3"/>
        </w:rPr>
        <w:t xml:space="preserve"> </w:t>
      </w:r>
      <w:r>
        <w:t>simultaneously</w:t>
      </w:r>
      <w:r>
        <w:rPr>
          <w:spacing w:val="-5"/>
        </w:rPr>
        <w:t xml:space="preserve"> </w:t>
      </w:r>
      <w:r>
        <w:t>on</w:t>
      </w:r>
      <w:r>
        <w:rPr>
          <w:spacing w:val="-5"/>
        </w:rPr>
        <w:t xml:space="preserve"> </w:t>
      </w:r>
      <w:r>
        <w:t>the</w:t>
      </w:r>
      <w:r>
        <w:rPr>
          <w:spacing w:val="-4"/>
        </w:rPr>
        <w:t xml:space="preserve"> </w:t>
      </w:r>
      <w:r>
        <w:t>system.</w:t>
      </w:r>
      <w:r>
        <w:rPr>
          <w:spacing w:val="-5"/>
        </w:rPr>
        <w:t xml:space="preserve"> </w:t>
      </w:r>
      <w:r>
        <w:t>These include the code editor (such as Visual Studio Code), the Node.js backend server, the MySQL database server, and web browsers used for testing the application. Each of these applications consumes a portion of system memory.</w:t>
      </w:r>
    </w:p>
    <w:p w14:paraId="7F37963F" w14:textId="77777777" w:rsidR="00C62296" w:rsidRDefault="00C62296">
      <w:pPr>
        <w:pStyle w:val="BodyText"/>
        <w:spacing w:before="4"/>
      </w:pPr>
    </w:p>
    <w:p w14:paraId="7F379640" w14:textId="77777777" w:rsidR="00C62296" w:rsidRDefault="00E6041C">
      <w:pPr>
        <w:pStyle w:val="BodyText"/>
        <w:spacing w:before="1" w:line="360" w:lineRule="auto"/>
        <w:ind w:left="831" w:right="573" w:hanging="24"/>
        <w:jc w:val="both"/>
      </w:pPr>
      <w:r>
        <w:t>If the system has insufficient RAM, the operating system may experience slow performance, resulting in delays during development and testing. Having at least 4GB</w:t>
      </w:r>
      <w:r>
        <w:rPr>
          <w:spacing w:val="-14"/>
        </w:rPr>
        <w:t xml:space="preserve"> </w:t>
      </w:r>
      <w:r>
        <w:t>of</w:t>
      </w:r>
      <w:r>
        <w:rPr>
          <w:spacing w:val="-15"/>
        </w:rPr>
        <w:t xml:space="preserve"> </w:t>
      </w:r>
      <w:r>
        <w:t>RAM</w:t>
      </w:r>
      <w:r>
        <w:rPr>
          <w:spacing w:val="-14"/>
        </w:rPr>
        <w:t xml:space="preserve"> </w:t>
      </w:r>
      <w:r>
        <w:t>ensures</w:t>
      </w:r>
      <w:r>
        <w:rPr>
          <w:spacing w:val="-14"/>
        </w:rPr>
        <w:t xml:space="preserve"> </w:t>
      </w:r>
      <w:r>
        <w:t>that</w:t>
      </w:r>
      <w:r>
        <w:rPr>
          <w:spacing w:val="-14"/>
        </w:rPr>
        <w:t xml:space="preserve"> </w:t>
      </w:r>
      <w:r>
        <w:t>the</w:t>
      </w:r>
      <w:r>
        <w:rPr>
          <w:spacing w:val="-15"/>
        </w:rPr>
        <w:t xml:space="preserve"> </w:t>
      </w:r>
      <w:r>
        <w:t>system</w:t>
      </w:r>
      <w:r>
        <w:rPr>
          <w:spacing w:val="-11"/>
        </w:rPr>
        <w:t xml:space="preserve"> </w:t>
      </w:r>
      <w:r>
        <w:t>can</w:t>
      </w:r>
      <w:r>
        <w:rPr>
          <w:spacing w:val="-14"/>
        </w:rPr>
        <w:t xml:space="preserve"> </w:t>
      </w:r>
      <w:r>
        <w:t>handle</w:t>
      </w:r>
      <w:r>
        <w:rPr>
          <w:spacing w:val="-15"/>
        </w:rPr>
        <w:t xml:space="preserve"> </w:t>
      </w:r>
      <w:r>
        <w:t>these</w:t>
      </w:r>
      <w:r>
        <w:rPr>
          <w:spacing w:val="-15"/>
        </w:rPr>
        <w:t xml:space="preserve"> </w:t>
      </w:r>
      <w:r>
        <w:t>processes</w:t>
      </w:r>
      <w:r>
        <w:rPr>
          <w:spacing w:val="-11"/>
        </w:rPr>
        <w:t xml:space="preserve"> </w:t>
      </w:r>
      <w:r>
        <w:t>efficiently</w:t>
      </w:r>
      <w:r>
        <w:rPr>
          <w:spacing w:val="-14"/>
        </w:rPr>
        <w:t xml:space="preserve"> </w:t>
      </w:r>
      <w:r>
        <w:t>without affecting performance.</w:t>
      </w:r>
    </w:p>
    <w:p w14:paraId="7F379641" w14:textId="77777777" w:rsidR="00C62296" w:rsidRDefault="00C62296">
      <w:pPr>
        <w:pStyle w:val="BodyText"/>
        <w:spacing w:before="2"/>
      </w:pPr>
    </w:p>
    <w:p w14:paraId="7F379642" w14:textId="77777777" w:rsidR="00C62296" w:rsidRDefault="00E6041C">
      <w:pPr>
        <w:pStyle w:val="BodyText"/>
        <w:spacing w:line="360" w:lineRule="auto"/>
        <w:ind w:left="831" w:right="578" w:hanging="24"/>
        <w:jc w:val="both"/>
      </w:pPr>
      <w:r>
        <w:t>For large-scale deployments where multiple users access the system at the same time, servers with higher memory capacity may be required. However, for the purpose of development and small-scale deployment, 4GB RAM is sufficient.</w:t>
      </w:r>
    </w:p>
    <w:p w14:paraId="7F379643" w14:textId="77777777" w:rsidR="00C62296" w:rsidRDefault="00C62296">
      <w:pPr>
        <w:pStyle w:val="BodyText"/>
        <w:spacing w:before="6"/>
      </w:pPr>
    </w:p>
    <w:p w14:paraId="7F379644" w14:textId="77777777" w:rsidR="00C62296" w:rsidRDefault="00E6041C">
      <w:pPr>
        <w:pStyle w:val="Heading8"/>
        <w:numPr>
          <w:ilvl w:val="2"/>
          <w:numId w:val="1"/>
        </w:numPr>
        <w:tabs>
          <w:tab w:val="left" w:pos="1403"/>
        </w:tabs>
        <w:ind w:left="1403" w:hanging="595"/>
      </w:pPr>
      <w:bookmarkStart w:id="37" w:name="3.4.3_Space_On_Hard_Disk"/>
      <w:bookmarkEnd w:id="37"/>
      <w:r>
        <w:t>Space</w:t>
      </w:r>
      <w:r>
        <w:rPr>
          <w:spacing w:val="-9"/>
        </w:rPr>
        <w:t xml:space="preserve"> </w:t>
      </w:r>
      <w:r>
        <w:t>On</w:t>
      </w:r>
      <w:r>
        <w:rPr>
          <w:spacing w:val="-5"/>
        </w:rPr>
        <w:t xml:space="preserve"> </w:t>
      </w:r>
      <w:r>
        <w:t>Hard</w:t>
      </w:r>
      <w:r>
        <w:rPr>
          <w:spacing w:val="-2"/>
        </w:rPr>
        <w:t xml:space="preserve"> </w:t>
      </w:r>
      <w:r>
        <w:rPr>
          <w:spacing w:val="-4"/>
        </w:rPr>
        <w:t>Disk</w:t>
      </w:r>
    </w:p>
    <w:p w14:paraId="7F379645" w14:textId="77777777" w:rsidR="00C62296" w:rsidRDefault="00C62296">
      <w:pPr>
        <w:pStyle w:val="BodyText"/>
        <w:spacing w:before="142"/>
        <w:rPr>
          <w:b/>
        </w:rPr>
      </w:pPr>
    </w:p>
    <w:p w14:paraId="7F379646" w14:textId="77777777" w:rsidR="00C62296" w:rsidRDefault="00E6041C">
      <w:pPr>
        <w:pStyle w:val="BodyText"/>
        <w:spacing w:line="360" w:lineRule="auto"/>
        <w:ind w:left="831" w:right="572" w:hanging="24"/>
        <w:jc w:val="both"/>
      </w:pPr>
      <w:r>
        <w:t>The</w:t>
      </w:r>
      <w:r>
        <w:rPr>
          <w:spacing w:val="-3"/>
        </w:rPr>
        <w:t xml:space="preserve"> </w:t>
      </w:r>
      <w:r>
        <w:t>system also requires adequate</w:t>
      </w:r>
      <w:r>
        <w:rPr>
          <w:spacing w:val="-3"/>
        </w:rPr>
        <w:t xml:space="preserve"> </w:t>
      </w:r>
      <w:r>
        <w:t>storage</w:t>
      </w:r>
      <w:r>
        <w:rPr>
          <w:spacing w:val="-1"/>
        </w:rPr>
        <w:t xml:space="preserve"> </w:t>
      </w:r>
      <w:r>
        <w:t>space to maintain</w:t>
      </w:r>
      <w:r>
        <w:rPr>
          <w:spacing w:val="-2"/>
        </w:rPr>
        <w:t xml:space="preserve"> </w:t>
      </w:r>
      <w:r>
        <w:t>project files, software installations, and database records. A minimum of 500GB hard disk storage is recommended for the development environment.</w:t>
      </w:r>
    </w:p>
    <w:p w14:paraId="7F379647" w14:textId="77777777" w:rsidR="00C62296" w:rsidRDefault="00C62296">
      <w:pPr>
        <w:pStyle w:val="BodyText"/>
        <w:spacing w:before="6"/>
      </w:pPr>
    </w:p>
    <w:p w14:paraId="7F379648" w14:textId="77777777" w:rsidR="00C62296" w:rsidRDefault="00E6041C">
      <w:pPr>
        <w:pStyle w:val="BodyText"/>
        <w:spacing w:line="360" w:lineRule="auto"/>
        <w:ind w:left="831" w:right="577" w:hanging="24"/>
        <w:jc w:val="both"/>
      </w:pPr>
      <w:r>
        <w:t>This storage space is used for several purposes. First, it stores the project source code, frontend files, backend server files, and configuration settings. Second, it stores the MySQL database where hospital records, blood inventory data, organ availability information, and user account details are maintained.</w:t>
      </w:r>
    </w:p>
    <w:p w14:paraId="7F379649" w14:textId="77777777" w:rsidR="00C62296" w:rsidRDefault="00E6041C">
      <w:pPr>
        <w:pStyle w:val="BodyText"/>
        <w:spacing w:before="238" w:line="360" w:lineRule="auto"/>
        <w:ind w:left="831" w:right="579" w:hanging="24"/>
        <w:jc w:val="both"/>
      </w:pPr>
      <w:r>
        <w:t>In addition to the main database, the system may generate log files that record system activities and errors. These logs help developers monitor system performance and troubleshoot technical issues when necessary.</w:t>
      </w:r>
    </w:p>
    <w:p w14:paraId="7F37964A" w14:textId="77777777" w:rsidR="00C62296" w:rsidRDefault="00C62296">
      <w:pPr>
        <w:pStyle w:val="BodyText"/>
        <w:spacing w:line="360" w:lineRule="auto"/>
        <w:jc w:val="both"/>
        <w:sectPr w:rsidR="00C62296">
          <w:pgSz w:w="11900" w:h="16850"/>
          <w:pgMar w:top="1940" w:right="850" w:bottom="940" w:left="1700" w:header="0" w:footer="749" w:gutter="0"/>
          <w:cols w:space="720"/>
        </w:sectPr>
      </w:pPr>
    </w:p>
    <w:p w14:paraId="7F37964B" w14:textId="77777777" w:rsidR="00C62296" w:rsidRDefault="00E6041C">
      <w:pPr>
        <w:pStyle w:val="BodyText"/>
        <w:spacing w:before="67" w:line="360" w:lineRule="auto"/>
        <w:ind w:left="831" w:right="580" w:hanging="24"/>
        <w:jc w:val="both"/>
      </w:pPr>
      <w:r>
        <w:lastRenderedPageBreak/>
        <w:t>Regular</w:t>
      </w:r>
      <w:r>
        <w:rPr>
          <w:spacing w:val="-5"/>
        </w:rPr>
        <w:t xml:space="preserve"> </w:t>
      </w:r>
      <w:r>
        <w:t>database</w:t>
      </w:r>
      <w:r>
        <w:rPr>
          <w:spacing w:val="-3"/>
        </w:rPr>
        <w:t xml:space="preserve"> </w:t>
      </w:r>
      <w:r>
        <w:t>backups</w:t>
      </w:r>
      <w:r>
        <w:rPr>
          <w:spacing w:val="-4"/>
        </w:rPr>
        <w:t xml:space="preserve"> </w:t>
      </w:r>
      <w:r>
        <w:t>are</w:t>
      </w:r>
      <w:r>
        <w:rPr>
          <w:spacing w:val="-1"/>
        </w:rPr>
        <w:t xml:space="preserve"> </w:t>
      </w:r>
      <w:r>
        <w:t>also</w:t>
      </w:r>
      <w:r>
        <w:rPr>
          <w:spacing w:val="-4"/>
        </w:rPr>
        <w:t xml:space="preserve"> </w:t>
      </w:r>
      <w:r>
        <w:t>stored</w:t>
      </w:r>
      <w:r>
        <w:rPr>
          <w:spacing w:val="-2"/>
        </w:rPr>
        <w:t xml:space="preserve"> </w:t>
      </w:r>
      <w:r>
        <w:t>on</w:t>
      </w:r>
      <w:r>
        <w:rPr>
          <w:spacing w:val="-4"/>
        </w:rPr>
        <w:t xml:space="preserve"> </w:t>
      </w:r>
      <w:r>
        <w:t>the</w:t>
      </w:r>
      <w:r>
        <w:rPr>
          <w:spacing w:val="-5"/>
        </w:rPr>
        <w:t xml:space="preserve"> </w:t>
      </w:r>
      <w:r>
        <w:t>system to</w:t>
      </w:r>
      <w:r>
        <w:rPr>
          <w:spacing w:val="-4"/>
        </w:rPr>
        <w:t xml:space="preserve"> </w:t>
      </w:r>
      <w:r>
        <w:t>prevent</w:t>
      </w:r>
      <w:r>
        <w:rPr>
          <w:spacing w:val="-2"/>
        </w:rPr>
        <w:t xml:space="preserve"> </w:t>
      </w:r>
      <w:r>
        <w:t>data</w:t>
      </w:r>
      <w:r>
        <w:rPr>
          <w:spacing w:val="-5"/>
        </w:rPr>
        <w:t xml:space="preserve"> </w:t>
      </w:r>
      <w:r>
        <w:t>loss</w:t>
      </w:r>
      <w:r>
        <w:rPr>
          <w:spacing w:val="-4"/>
        </w:rPr>
        <w:t xml:space="preserve"> </w:t>
      </w:r>
      <w:r>
        <w:t>in</w:t>
      </w:r>
      <w:r>
        <w:rPr>
          <w:spacing w:val="-4"/>
        </w:rPr>
        <w:t xml:space="preserve"> </w:t>
      </w:r>
      <w:r>
        <w:t>case of</w:t>
      </w:r>
      <w:r>
        <w:rPr>
          <w:spacing w:val="-12"/>
        </w:rPr>
        <w:t xml:space="preserve"> </w:t>
      </w:r>
      <w:r>
        <w:t>system</w:t>
      </w:r>
      <w:r>
        <w:rPr>
          <w:spacing w:val="-10"/>
        </w:rPr>
        <w:t xml:space="preserve"> </w:t>
      </w:r>
      <w:r>
        <w:t>failure.</w:t>
      </w:r>
      <w:r>
        <w:rPr>
          <w:spacing w:val="-10"/>
        </w:rPr>
        <w:t xml:space="preserve"> </w:t>
      </w:r>
      <w:r>
        <w:t>Having</w:t>
      </w:r>
      <w:r>
        <w:rPr>
          <w:spacing w:val="-10"/>
        </w:rPr>
        <w:t xml:space="preserve"> </w:t>
      </w:r>
      <w:r>
        <w:t>sufficient</w:t>
      </w:r>
      <w:r>
        <w:rPr>
          <w:spacing w:val="-10"/>
        </w:rPr>
        <w:t xml:space="preserve"> </w:t>
      </w:r>
      <w:r>
        <w:t>storage</w:t>
      </w:r>
      <w:r>
        <w:rPr>
          <w:spacing w:val="-9"/>
        </w:rPr>
        <w:t xml:space="preserve"> </w:t>
      </w:r>
      <w:r>
        <w:t>capacity</w:t>
      </w:r>
      <w:r>
        <w:rPr>
          <w:spacing w:val="-12"/>
        </w:rPr>
        <w:t xml:space="preserve"> </w:t>
      </w:r>
      <w:r>
        <w:t>ensures</w:t>
      </w:r>
      <w:r>
        <w:rPr>
          <w:spacing w:val="-10"/>
        </w:rPr>
        <w:t xml:space="preserve"> </w:t>
      </w:r>
      <w:r>
        <w:t>that</w:t>
      </w:r>
      <w:r>
        <w:rPr>
          <w:spacing w:val="-12"/>
        </w:rPr>
        <w:t xml:space="preserve"> </w:t>
      </w:r>
      <w:r>
        <w:t>these</w:t>
      </w:r>
      <w:r>
        <w:rPr>
          <w:spacing w:val="-13"/>
        </w:rPr>
        <w:t xml:space="preserve"> </w:t>
      </w:r>
      <w:r>
        <w:t>backups</w:t>
      </w:r>
      <w:r>
        <w:rPr>
          <w:spacing w:val="-10"/>
        </w:rPr>
        <w:t xml:space="preserve"> </w:t>
      </w:r>
      <w:r>
        <w:t>can be maintained safely.</w:t>
      </w:r>
    </w:p>
    <w:p w14:paraId="7F37964C" w14:textId="77777777" w:rsidR="00C62296" w:rsidRDefault="00C62296">
      <w:pPr>
        <w:pStyle w:val="BodyText"/>
        <w:spacing w:before="3"/>
      </w:pPr>
    </w:p>
    <w:p w14:paraId="7F37964D" w14:textId="77777777" w:rsidR="00C62296" w:rsidRDefault="00E6041C">
      <w:pPr>
        <w:pStyle w:val="Heading8"/>
        <w:numPr>
          <w:ilvl w:val="2"/>
          <w:numId w:val="1"/>
        </w:numPr>
        <w:tabs>
          <w:tab w:val="left" w:pos="1408"/>
        </w:tabs>
        <w:ind w:left="1408"/>
      </w:pPr>
      <w:bookmarkStart w:id="38" w:name="3.4.4_Internet_Connectivity"/>
      <w:bookmarkEnd w:id="38"/>
      <w:r>
        <w:t>Internet</w:t>
      </w:r>
      <w:r>
        <w:rPr>
          <w:spacing w:val="-10"/>
        </w:rPr>
        <w:t xml:space="preserve"> </w:t>
      </w:r>
      <w:r>
        <w:rPr>
          <w:spacing w:val="-2"/>
        </w:rPr>
        <w:t>Connectivity</w:t>
      </w:r>
    </w:p>
    <w:p w14:paraId="7F37964E" w14:textId="77777777" w:rsidR="00C62296" w:rsidRDefault="00C62296">
      <w:pPr>
        <w:pStyle w:val="BodyText"/>
        <w:spacing w:before="144"/>
        <w:rPr>
          <w:b/>
        </w:rPr>
      </w:pPr>
    </w:p>
    <w:p w14:paraId="7F37964F" w14:textId="77777777" w:rsidR="00C62296" w:rsidRDefault="00E6041C">
      <w:pPr>
        <w:pStyle w:val="BodyText"/>
        <w:spacing w:line="360" w:lineRule="auto"/>
        <w:ind w:left="831" w:right="575" w:hanging="24"/>
        <w:jc w:val="both"/>
      </w:pPr>
      <w:r>
        <w:t>Reliable internet connectivity is another important requirement for the Real-Time Organ</w:t>
      </w:r>
      <w:r>
        <w:rPr>
          <w:spacing w:val="-9"/>
        </w:rPr>
        <w:t xml:space="preserve"> </w:t>
      </w:r>
      <w:r>
        <w:t>&amp;</w:t>
      </w:r>
      <w:r>
        <w:rPr>
          <w:spacing w:val="-10"/>
        </w:rPr>
        <w:t xml:space="preserve"> </w:t>
      </w:r>
      <w:r>
        <w:t>Blood</w:t>
      </w:r>
      <w:r>
        <w:rPr>
          <w:spacing w:val="-11"/>
        </w:rPr>
        <w:t xml:space="preserve"> </w:t>
      </w:r>
      <w:r>
        <w:t>Availability</w:t>
      </w:r>
      <w:r>
        <w:rPr>
          <w:spacing w:val="-11"/>
        </w:rPr>
        <w:t xml:space="preserve"> </w:t>
      </w:r>
      <w:r>
        <w:t>System.</w:t>
      </w:r>
      <w:r>
        <w:rPr>
          <w:spacing w:val="-13"/>
        </w:rPr>
        <w:t xml:space="preserve"> </w:t>
      </w:r>
      <w:r>
        <w:t>Since</w:t>
      </w:r>
      <w:r>
        <w:rPr>
          <w:spacing w:val="-12"/>
        </w:rPr>
        <w:t xml:space="preserve"> </w:t>
      </w:r>
      <w:r>
        <w:t>the</w:t>
      </w:r>
      <w:r>
        <w:rPr>
          <w:spacing w:val="-12"/>
        </w:rPr>
        <w:t xml:space="preserve"> </w:t>
      </w:r>
      <w:r>
        <w:t>platform</w:t>
      </w:r>
      <w:r>
        <w:rPr>
          <w:spacing w:val="-10"/>
        </w:rPr>
        <w:t xml:space="preserve"> </w:t>
      </w:r>
      <w:r>
        <w:t>is</w:t>
      </w:r>
      <w:r>
        <w:rPr>
          <w:spacing w:val="-9"/>
        </w:rPr>
        <w:t xml:space="preserve"> </w:t>
      </w:r>
      <w:r>
        <w:t>designed</w:t>
      </w:r>
      <w:r>
        <w:rPr>
          <w:spacing w:val="-11"/>
        </w:rPr>
        <w:t xml:space="preserve"> </w:t>
      </w:r>
      <w:r>
        <w:t>to</w:t>
      </w:r>
      <w:r>
        <w:rPr>
          <w:spacing w:val="-11"/>
        </w:rPr>
        <w:t xml:space="preserve"> </w:t>
      </w:r>
      <w:r>
        <w:t>provide</w:t>
      </w:r>
      <w:r>
        <w:rPr>
          <w:spacing w:val="-12"/>
        </w:rPr>
        <w:t xml:space="preserve"> </w:t>
      </w:r>
      <w:r>
        <w:t>real- time information about blood and organ availability across hospitals, the system must be continuously connected to the internet.</w:t>
      </w:r>
    </w:p>
    <w:p w14:paraId="7F379650" w14:textId="77777777" w:rsidR="00C62296" w:rsidRDefault="00C62296">
      <w:pPr>
        <w:pStyle w:val="BodyText"/>
        <w:spacing w:before="3"/>
      </w:pPr>
    </w:p>
    <w:p w14:paraId="7F379651" w14:textId="77777777" w:rsidR="00C62296" w:rsidRDefault="00E6041C">
      <w:pPr>
        <w:pStyle w:val="BodyText"/>
        <w:spacing w:line="360" w:lineRule="auto"/>
        <w:ind w:left="831" w:right="573" w:hanging="24"/>
        <w:jc w:val="both"/>
      </w:pPr>
      <w:r>
        <w:t>Hospitals use internet connectivity to update their blood and organ inventory data through the web interface. Similarly, patients use internet access to search for available resources and view hospital contact information. Without stable internet connectivity,</w:t>
      </w:r>
      <w:r>
        <w:rPr>
          <w:spacing w:val="-2"/>
        </w:rPr>
        <w:t xml:space="preserve"> </w:t>
      </w:r>
      <w:r>
        <w:t>real-time</w:t>
      </w:r>
      <w:r>
        <w:rPr>
          <w:spacing w:val="-5"/>
        </w:rPr>
        <w:t xml:space="preserve"> </w:t>
      </w:r>
      <w:r>
        <w:t>communication</w:t>
      </w:r>
      <w:r>
        <w:rPr>
          <w:spacing w:val="-2"/>
        </w:rPr>
        <w:t xml:space="preserve"> </w:t>
      </w:r>
      <w:r>
        <w:t>between</w:t>
      </w:r>
      <w:r>
        <w:rPr>
          <w:spacing w:val="-4"/>
        </w:rPr>
        <w:t xml:space="preserve"> </w:t>
      </w:r>
      <w:r>
        <w:t>users</w:t>
      </w:r>
      <w:r>
        <w:rPr>
          <w:spacing w:val="-2"/>
        </w:rPr>
        <w:t xml:space="preserve"> </w:t>
      </w:r>
      <w:r>
        <w:t>and</w:t>
      </w:r>
      <w:r>
        <w:rPr>
          <w:spacing w:val="-5"/>
        </w:rPr>
        <w:t xml:space="preserve"> </w:t>
      </w:r>
      <w:r>
        <w:t>the</w:t>
      </w:r>
      <w:r>
        <w:rPr>
          <w:spacing w:val="-3"/>
        </w:rPr>
        <w:t xml:space="preserve"> </w:t>
      </w:r>
      <w:r>
        <w:t>system</w:t>
      </w:r>
      <w:r>
        <w:rPr>
          <w:spacing w:val="-2"/>
        </w:rPr>
        <w:t xml:space="preserve"> </w:t>
      </w:r>
      <w:r>
        <w:t>would</w:t>
      </w:r>
      <w:r>
        <w:rPr>
          <w:spacing w:val="-4"/>
        </w:rPr>
        <w:t xml:space="preserve"> </w:t>
      </w:r>
      <w:r>
        <w:t>not</w:t>
      </w:r>
      <w:r>
        <w:rPr>
          <w:spacing w:val="-4"/>
        </w:rPr>
        <w:t xml:space="preserve"> </w:t>
      </w:r>
      <w:r>
        <w:t xml:space="preserve">be </w:t>
      </w:r>
      <w:r>
        <w:rPr>
          <w:spacing w:val="-2"/>
        </w:rPr>
        <w:t>possible.</w:t>
      </w:r>
    </w:p>
    <w:p w14:paraId="7F379652" w14:textId="77777777" w:rsidR="00C62296" w:rsidRDefault="00C62296">
      <w:pPr>
        <w:pStyle w:val="BodyText"/>
        <w:spacing w:before="4"/>
      </w:pPr>
    </w:p>
    <w:p w14:paraId="7F379653" w14:textId="77777777" w:rsidR="00C62296" w:rsidRDefault="00E6041C">
      <w:pPr>
        <w:pStyle w:val="BodyText"/>
        <w:spacing w:line="360" w:lineRule="auto"/>
        <w:ind w:left="831" w:right="579" w:hanging="24"/>
        <w:jc w:val="both"/>
      </w:pPr>
      <w:r>
        <w:t xml:space="preserve">High-speed internet also improves the responsiveness of the web application by allowing faster data transfer between the client and the server. This is particularly important in emergency situations where users need to locate medical resources </w:t>
      </w:r>
      <w:r>
        <w:rPr>
          <w:spacing w:val="-2"/>
        </w:rPr>
        <w:t>quickly.</w:t>
      </w:r>
    </w:p>
    <w:p w14:paraId="7F379654" w14:textId="77777777" w:rsidR="00C62296" w:rsidRDefault="00C62296">
      <w:pPr>
        <w:pStyle w:val="BodyText"/>
        <w:spacing w:before="7"/>
      </w:pPr>
    </w:p>
    <w:p w14:paraId="7F379655" w14:textId="77777777" w:rsidR="00C62296" w:rsidRDefault="00E6041C">
      <w:pPr>
        <w:pStyle w:val="BodyText"/>
        <w:spacing w:line="360" w:lineRule="auto"/>
        <w:ind w:left="831" w:right="576" w:hanging="24"/>
        <w:jc w:val="both"/>
      </w:pPr>
      <w:r>
        <w:t>Overall,</w:t>
      </w:r>
      <w:r>
        <w:rPr>
          <w:spacing w:val="-15"/>
        </w:rPr>
        <w:t xml:space="preserve"> </w:t>
      </w:r>
      <w:r>
        <w:t>the</w:t>
      </w:r>
      <w:r>
        <w:rPr>
          <w:spacing w:val="-15"/>
        </w:rPr>
        <w:t xml:space="preserve"> </w:t>
      </w:r>
      <w:r>
        <w:t>hardware</w:t>
      </w:r>
      <w:r>
        <w:rPr>
          <w:spacing w:val="-15"/>
        </w:rPr>
        <w:t xml:space="preserve"> </w:t>
      </w:r>
      <w:r>
        <w:t>requirements</w:t>
      </w:r>
      <w:r>
        <w:rPr>
          <w:spacing w:val="-15"/>
        </w:rPr>
        <w:t xml:space="preserve"> </w:t>
      </w:r>
      <w:r>
        <w:t>for</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are</w:t>
      </w:r>
      <w:r>
        <w:rPr>
          <w:spacing w:val="-15"/>
        </w:rPr>
        <w:t xml:space="preserve"> </w:t>
      </w:r>
      <w:r>
        <w:t>moderate</w:t>
      </w:r>
      <w:r>
        <w:rPr>
          <w:spacing w:val="-15"/>
        </w:rPr>
        <w:t xml:space="preserve"> </w:t>
      </w:r>
      <w:r>
        <w:t>and</w:t>
      </w:r>
      <w:r>
        <w:rPr>
          <w:spacing w:val="-14"/>
        </w:rPr>
        <w:t xml:space="preserve"> </w:t>
      </w:r>
      <w:r>
        <w:t>easily available</w:t>
      </w:r>
      <w:r>
        <w:rPr>
          <w:spacing w:val="-13"/>
        </w:rPr>
        <w:t xml:space="preserve"> </w:t>
      </w:r>
      <w:r>
        <w:t>in</w:t>
      </w:r>
      <w:r>
        <w:rPr>
          <w:spacing w:val="-9"/>
        </w:rPr>
        <w:t xml:space="preserve"> </w:t>
      </w:r>
      <w:r>
        <w:t>most</w:t>
      </w:r>
      <w:r>
        <w:rPr>
          <w:spacing w:val="-11"/>
        </w:rPr>
        <w:t xml:space="preserve"> </w:t>
      </w:r>
      <w:r>
        <w:t>modern</w:t>
      </w:r>
      <w:r>
        <w:rPr>
          <w:spacing w:val="-9"/>
        </w:rPr>
        <w:t xml:space="preserve"> </w:t>
      </w:r>
      <w:r>
        <w:t>computing</w:t>
      </w:r>
      <w:r>
        <w:rPr>
          <w:spacing w:val="-12"/>
        </w:rPr>
        <w:t xml:space="preserve"> </w:t>
      </w:r>
      <w:r>
        <w:t>environments.</w:t>
      </w:r>
      <w:r>
        <w:rPr>
          <w:spacing w:val="-12"/>
        </w:rPr>
        <w:t xml:space="preserve"> </w:t>
      </w:r>
      <w:r>
        <w:t>These</w:t>
      </w:r>
      <w:r>
        <w:rPr>
          <w:spacing w:val="-8"/>
        </w:rPr>
        <w:t xml:space="preserve"> </w:t>
      </w:r>
      <w:r>
        <w:t>requirements</w:t>
      </w:r>
      <w:r>
        <w:rPr>
          <w:spacing w:val="-11"/>
        </w:rPr>
        <w:t xml:space="preserve"> </w:t>
      </w:r>
      <w:r>
        <w:t>ensure</w:t>
      </w:r>
      <w:r>
        <w:rPr>
          <w:spacing w:val="-13"/>
        </w:rPr>
        <w:t xml:space="preserve"> </w:t>
      </w:r>
      <w:r>
        <w:t>that the system can be developed, tested, and deployed efficiently.</w:t>
      </w:r>
    </w:p>
    <w:p w14:paraId="7F379656" w14:textId="77777777" w:rsidR="00C62296" w:rsidRDefault="00C62296">
      <w:pPr>
        <w:pStyle w:val="BodyText"/>
        <w:spacing w:before="5"/>
      </w:pPr>
    </w:p>
    <w:p w14:paraId="7F379657" w14:textId="77777777" w:rsidR="00C62296" w:rsidRDefault="00E6041C">
      <w:pPr>
        <w:pStyle w:val="Heading4"/>
        <w:numPr>
          <w:ilvl w:val="1"/>
          <w:numId w:val="1"/>
        </w:numPr>
        <w:tabs>
          <w:tab w:val="left" w:pos="1344"/>
        </w:tabs>
        <w:ind w:left="1344" w:hanging="536"/>
        <w:jc w:val="left"/>
      </w:pPr>
      <w:bookmarkStart w:id="39" w:name="3.5_FEASIBILITY_STUDY"/>
      <w:bookmarkEnd w:id="39"/>
      <w:r>
        <w:rPr>
          <w:spacing w:val="-2"/>
        </w:rPr>
        <w:t>FEASIBILITY</w:t>
      </w:r>
      <w:r>
        <w:rPr>
          <w:spacing w:val="-6"/>
        </w:rPr>
        <w:t xml:space="preserve"> </w:t>
      </w:r>
      <w:r>
        <w:rPr>
          <w:spacing w:val="-2"/>
        </w:rPr>
        <w:t>STUDY</w:t>
      </w:r>
    </w:p>
    <w:p w14:paraId="7F379658" w14:textId="77777777" w:rsidR="00C62296" w:rsidRDefault="00E6041C">
      <w:pPr>
        <w:pStyle w:val="BodyText"/>
        <w:spacing w:before="279" w:line="360" w:lineRule="auto"/>
        <w:ind w:left="831" w:right="576" w:hanging="24"/>
        <w:jc w:val="both"/>
      </w:pPr>
      <w:r>
        <w:t>A feasibility study is conducted to determine whether the proposed system is practical, achievable, and beneficial.</w:t>
      </w:r>
      <w:r>
        <w:rPr>
          <w:spacing w:val="-2"/>
        </w:rPr>
        <w:t xml:space="preserve"> </w:t>
      </w:r>
      <w:r>
        <w:t>It evaluates different aspects of the</w:t>
      </w:r>
      <w:r>
        <w:rPr>
          <w:spacing w:val="-1"/>
        </w:rPr>
        <w:t xml:space="preserve"> </w:t>
      </w:r>
      <w:r>
        <w:t>project to ensure</w:t>
      </w:r>
      <w:r>
        <w:rPr>
          <w:spacing w:val="-3"/>
        </w:rPr>
        <w:t xml:space="preserve"> </w:t>
      </w:r>
      <w:r>
        <w:t>that</w:t>
      </w:r>
      <w:r>
        <w:rPr>
          <w:spacing w:val="-2"/>
        </w:rPr>
        <w:t xml:space="preserve"> </w:t>
      </w:r>
      <w:r>
        <w:t>the</w:t>
      </w:r>
      <w:r>
        <w:rPr>
          <w:spacing w:val="-3"/>
        </w:rPr>
        <w:t xml:space="preserve"> </w:t>
      </w:r>
      <w:r>
        <w:t>system can be</w:t>
      </w:r>
      <w:r>
        <w:rPr>
          <w:spacing w:val="-3"/>
        </w:rPr>
        <w:t xml:space="preserve"> </w:t>
      </w:r>
      <w:r>
        <w:t>successfully implemented</w:t>
      </w:r>
      <w:r>
        <w:rPr>
          <w:spacing w:val="-2"/>
        </w:rPr>
        <w:t xml:space="preserve"> </w:t>
      </w:r>
      <w:r>
        <w:t>within</w:t>
      </w:r>
      <w:r>
        <w:rPr>
          <w:spacing w:val="-4"/>
        </w:rPr>
        <w:t xml:space="preserve"> </w:t>
      </w:r>
      <w:r>
        <w:t>available</w:t>
      </w:r>
      <w:r>
        <w:rPr>
          <w:spacing w:val="-1"/>
        </w:rPr>
        <w:t xml:space="preserve"> </w:t>
      </w:r>
      <w:r>
        <w:t>resources and constraints.</w:t>
      </w:r>
    </w:p>
    <w:p w14:paraId="7F379659" w14:textId="77777777" w:rsidR="00C62296" w:rsidRDefault="00E6041C">
      <w:pPr>
        <w:pStyle w:val="BodyText"/>
        <w:spacing w:before="209" w:line="360" w:lineRule="auto"/>
        <w:ind w:left="840" w:right="645" w:hanging="40"/>
      </w:pPr>
      <w:r>
        <w:t>For</w:t>
      </w:r>
      <w:r>
        <w:rPr>
          <w:spacing w:val="-15"/>
        </w:rPr>
        <w:t xml:space="preserve"> </w:t>
      </w:r>
      <w:r>
        <w:t>the</w:t>
      </w:r>
      <w:r>
        <w:rPr>
          <w:spacing w:val="-15"/>
        </w:rPr>
        <w:t xml:space="preserve"> </w:t>
      </w:r>
      <w:r>
        <w:t>Real-Time</w:t>
      </w:r>
      <w:r>
        <w:rPr>
          <w:spacing w:val="-15"/>
        </w:rPr>
        <w:t xml:space="preserve"> </w:t>
      </w:r>
      <w:r>
        <w:t>Organ</w:t>
      </w:r>
      <w:r>
        <w:rPr>
          <w:spacing w:val="-20"/>
        </w:rPr>
        <w:t xml:space="preserve"> </w:t>
      </w:r>
      <w:r>
        <w:t>&amp;</w:t>
      </w:r>
      <w:r>
        <w:rPr>
          <w:spacing w:val="-15"/>
        </w:rPr>
        <w:t xml:space="preserve"> </w:t>
      </w:r>
      <w:r>
        <w:t>Blood</w:t>
      </w:r>
      <w:r>
        <w:rPr>
          <w:spacing w:val="-14"/>
        </w:rPr>
        <w:t xml:space="preserve"> </w:t>
      </w:r>
      <w:r>
        <w:t>Availability</w:t>
      </w:r>
      <w:r>
        <w:rPr>
          <w:spacing w:val="-11"/>
        </w:rPr>
        <w:t xml:space="preserve"> </w:t>
      </w:r>
      <w:r>
        <w:t>System,</w:t>
      </w:r>
      <w:r>
        <w:rPr>
          <w:spacing w:val="-12"/>
        </w:rPr>
        <w:t xml:space="preserve"> </w:t>
      </w:r>
      <w:r>
        <w:t>feasibility</w:t>
      </w:r>
      <w:r>
        <w:rPr>
          <w:spacing w:val="-20"/>
        </w:rPr>
        <w:t xml:space="preserve"> </w:t>
      </w:r>
      <w:r>
        <w:t>analysis</w:t>
      </w:r>
      <w:r>
        <w:rPr>
          <w:spacing w:val="-15"/>
        </w:rPr>
        <w:t xml:space="preserve"> </w:t>
      </w:r>
      <w:r>
        <w:t>focuses on three</w:t>
      </w:r>
      <w:r>
        <w:rPr>
          <w:spacing w:val="40"/>
        </w:rPr>
        <w:t xml:space="preserve"> </w:t>
      </w:r>
      <w:r>
        <w:t>important</w:t>
      </w:r>
      <w:r>
        <w:rPr>
          <w:spacing w:val="-4"/>
        </w:rPr>
        <w:t xml:space="preserve"> </w:t>
      </w:r>
      <w:r>
        <w:t>dimensions</w:t>
      </w:r>
      <w:r>
        <w:rPr>
          <w:spacing w:val="-6"/>
        </w:rPr>
        <w:t xml:space="preserve"> </w:t>
      </w:r>
      <w:r>
        <w:t>: economic</w:t>
      </w:r>
      <w:r>
        <w:rPr>
          <w:spacing w:val="40"/>
        </w:rPr>
        <w:t xml:space="preserve"> </w:t>
      </w:r>
      <w:r>
        <w:t>feasibility,</w:t>
      </w:r>
      <w:r>
        <w:rPr>
          <w:spacing w:val="40"/>
        </w:rPr>
        <w:t xml:space="preserve"> </w:t>
      </w:r>
      <w:r>
        <w:t>technical feasibility,</w:t>
      </w:r>
      <w:r>
        <w:rPr>
          <w:spacing w:val="40"/>
        </w:rPr>
        <w:t xml:space="preserve"> </w:t>
      </w:r>
      <w:r>
        <w:t>and social</w:t>
      </w:r>
      <w:r>
        <w:rPr>
          <w:spacing w:val="40"/>
        </w:rPr>
        <w:t xml:space="preserve"> </w:t>
      </w:r>
      <w:r>
        <w:t>feasibility.</w:t>
      </w:r>
      <w:r>
        <w:rPr>
          <w:spacing w:val="40"/>
        </w:rPr>
        <w:t xml:space="preserve"> </w:t>
      </w:r>
      <w:r>
        <w:t>These</w:t>
      </w:r>
      <w:r>
        <w:rPr>
          <w:spacing w:val="40"/>
        </w:rPr>
        <w:t xml:space="preserve"> </w:t>
      </w:r>
      <w:r>
        <w:t>evaluations</w:t>
      </w:r>
      <w:r>
        <w:rPr>
          <w:spacing w:val="40"/>
        </w:rPr>
        <w:t xml:space="preserve"> </w:t>
      </w:r>
      <w:r>
        <w:t>help</w:t>
      </w:r>
      <w:r>
        <w:rPr>
          <w:spacing w:val="40"/>
        </w:rPr>
        <w:t xml:space="preserve"> </w:t>
      </w:r>
      <w:r>
        <w:t>determine</w:t>
      </w:r>
      <w:r>
        <w:rPr>
          <w:spacing w:val="-12"/>
        </w:rPr>
        <w:t xml:space="preserve"> </w:t>
      </w:r>
      <w:r>
        <w:t>whether</w:t>
      </w:r>
      <w:r>
        <w:rPr>
          <w:spacing w:val="-6"/>
        </w:rPr>
        <w:t xml:space="preserve"> </w:t>
      </w:r>
      <w:r>
        <w:t>the</w:t>
      </w:r>
      <w:r>
        <w:rPr>
          <w:spacing w:val="-6"/>
        </w:rPr>
        <w:t xml:space="preserve"> </w:t>
      </w:r>
      <w:r>
        <w:t>system can</w:t>
      </w:r>
      <w:r>
        <w:rPr>
          <w:spacing w:val="-7"/>
        </w:rPr>
        <w:t xml:space="preserve"> </w:t>
      </w:r>
      <w:r>
        <w:t>be developed and deployed effectively.</w:t>
      </w:r>
    </w:p>
    <w:p w14:paraId="7F37965A" w14:textId="77777777" w:rsidR="00C62296" w:rsidRDefault="00C62296">
      <w:pPr>
        <w:pStyle w:val="BodyText"/>
        <w:spacing w:line="360" w:lineRule="auto"/>
        <w:sectPr w:rsidR="00C62296">
          <w:pgSz w:w="11900" w:h="16850"/>
          <w:pgMar w:top="1500" w:right="850" w:bottom="940" w:left="1700" w:header="0" w:footer="749" w:gutter="0"/>
          <w:cols w:space="720"/>
        </w:sectPr>
      </w:pPr>
    </w:p>
    <w:p w14:paraId="7F37965B" w14:textId="77777777" w:rsidR="00C62296" w:rsidRDefault="00C62296">
      <w:pPr>
        <w:pStyle w:val="BodyText"/>
        <w:spacing w:before="44"/>
      </w:pPr>
    </w:p>
    <w:p w14:paraId="7F37965C" w14:textId="77777777" w:rsidR="00C62296" w:rsidRDefault="00E6041C">
      <w:pPr>
        <w:pStyle w:val="Heading8"/>
        <w:numPr>
          <w:ilvl w:val="2"/>
          <w:numId w:val="1"/>
        </w:numPr>
        <w:tabs>
          <w:tab w:val="left" w:pos="1408"/>
        </w:tabs>
        <w:ind w:left="1408"/>
      </w:pPr>
      <w:bookmarkStart w:id="40" w:name="3.5.1_Economical_Feasibility"/>
      <w:bookmarkStart w:id="41" w:name="3.5.2_Technical_Feasibility"/>
      <w:bookmarkEnd w:id="40"/>
      <w:bookmarkEnd w:id="41"/>
      <w:proofErr w:type="spellStart"/>
      <w:r>
        <w:rPr>
          <w:spacing w:val="-2"/>
        </w:rPr>
        <w:t>Economical</w:t>
      </w:r>
      <w:proofErr w:type="spellEnd"/>
      <w:r>
        <w:rPr>
          <w:spacing w:val="4"/>
        </w:rPr>
        <w:t xml:space="preserve"> </w:t>
      </w:r>
      <w:r>
        <w:rPr>
          <w:spacing w:val="-2"/>
        </w:rPr>
        <w:t>Feasibility</w:t>
      </w:r>
    </w:p>
    <w:p w14:paraId="7F37965D" w14:textId="77777777" w:rsidR="00C62296" w:rsidRDefault="00C62296">
      <w:pPr>
        <w:pStyle w:val="BodyText"/>
        <w:spacing w:before="144"/>
        <w:rPr>
          <w:b/>
        </w:rPr>
      </w:pPr>
    </w:p>
    <w:p w14:paraId="7F37965E" w14:textId="77777777" w:rsidR="00C62296" w:rsidRDefault="00E6041C">
      <w:pPr>
        <w:pStyle w:val="BodyText"/>
        <w:spacing w:line="360" w:lineRule="auto"/>
        <w:ind w:left="831" w:right="517" w:hanging="24"/>
        <w:jc w:val="both"/>
      </w:pPr>
      <w:r>
        <w:t>Economic</w:t>
      </w:r>
      <w:r>
        <w:rPr>
          <w:spacing w:val="-4"/>
        </w:rPr>
        <w:t xml:space="preserve"> </w:t>
      </w:r>
      <w:r>
        <w:t>feasibility</w:t>
      </w:r>
      <w:r>
        <w:rPr>
          <w:spacing w:val="-3"/>
        </w:rPr>
        <w:t xml:space="preserve"> </w:t>
      </w:r>
      <w:r>
        <w:t>examines</w:t>
      </w:r>
      <w:r>
        <w:rPr>
          <w:spacing w:val="-4"/>
        </w:rPr>
        <w:t xml:space="preserve"> </w:t>
      </w:r>
      <w:r>
        <w:t>whether</w:t>
      </w:r>
      <w:r>
        <w:rPr>
          <w:spacing w:val="-1"/>
        </w:rPr>
        <w:t xml:space="preserve"> </w:t>
      </w:r>
      <w:r>
        <w:t>the</w:t>
      </w:r>
      <w:r>
        <w:rPr>
          <w:spacing w:val="-4"/>
        </w:rPr>
        <w:t xml:space="preserve"> </w:t>
      </w:r>
      <w:r>
        <w:t>proposed</w:t>
      </w:r>
      <w:r>
        <w:rPr>
          <w:spacing w:val="-3"/>
        </w:rPr>
        <w:t xml:space="preserve"> </w:t>
      </w:r>
      <w:r>
        <w:t>system is</w:t>
      </w:r>
      <w:r>
        <w:rPr>
          <w:spacing w:val="-3"/>
        </w:rPr>
        <w:t xml:space="preserve"> </w:t>
      </w:r>
      <w:r>
        <w:t>financially</w:t>
      </w:r>
      <w:r>
        <w:rPr>
          <w:spacing w:val="-3"/>
        </w:rPr>
        <w:t xml:space="preserve"> </w:t>
      </w:r>
      <w:r>
        <w:t>practical and cost-effective. It evaluates the costs associated with system development, implementation,</w:t>
      </w:r>
      <w:r>
        <w:rPr>
          <w:spacing w:val="-19"/>
        </w:rPr>
        <w:t xml:space="preserve"> </w:t>
      </w:r>
      <w:r>
        <w:t>and</w:t>
      </w:r>
      <w:r>
        <w:rPr>
          <w:spacing w:val="-15"/>
        </w:rPr>
        <w:t xml:space="preserve"> </w:t>
      </w:r>
      <w:r>
        <w:t>maintenance</w:t>
      </w:r>
      <w:r>
        <w:rPr>
          <w:spacing w:val="-12"/>
        </w:rPr>
        <w:t xml:space="preserve"> </w:t>
      </w:r>
      <w:r>
        <w:t>while</w:t>
      </w:r>
      <w:r>
        <w:rPr>
          <w:spacing w:val="-15"/>
        </w:rPr>
        <w:t xml:space="preserve"> </w:t>
      </w:r>
      <w:r>
        <w:t>comparing</w:t>
      </w:r>
      <w:r>
        <w:rPr>
          <w:spacing w:val="-12"/>
        </w:rPr>
        <w:t xml:space="preserve"> </w:t>
      </w:r>
      <w:r>
        <w:t>them</w:t>
      </w:r>
      <w:r>
        <w:rPr>
          <w:spacing w:val="-15"/>
        </w:rPr>
        <w:t xml:space="preserve"> </w:t>
      </w:r>
      <w:r>
        <w:t>with</w:t>
      </w:r>
      <w:r>
        <w:rPr>
          <w:spacing w:val="-14"/>
        </w:rPr>
        <w:t xml:space="preserve"> </w:t>
      </w:r>
      <w:r>
        <w:t>the</w:t>
      </w:r>
      <w:r>
        <w:rPr>
          <w:spacing w:val="-15"/>
        </w:rPr>
        <w:t xml:space="preserve"> </w:t>
      </w:r>
      <w:r>
        <w:t>expected</w:t>
      </w:r>
      <w:r>
        <w:rPr>
          <w:spacing w:val="-11"/>
        </w:rPr>
        <w:t xml:space="preserve"> </w:t>
      </w:r>
      <w:r>
        <w:rPr>
          <w:spacing w:val="-2"/>
        </w:rPr>
        <w:t>benefits.</w:t>
      </w:r>
    </w:p>
    <w:p w14:paraId="7F37965F" w14:textId="77777777" w:rsidR="00C62296" w:rsidRDefault="00C62296">
      <w:pPr>
        <w:pStyle w:val="BodyText"/>
        <w:spacing w:before="4"/>
      </w:pPr>
    </w:p>
    <w:p w14:paraId="7F379660" w14:textId="77777777" w:rsidR="00C62296" w:rsidRDefault="00E6041C">
      <w:pPr>
        <w:pStyle w:val="BodyText"/>
        <w:spacing w:line="360" w:lineRule="auto"/>
        <w:ind w:left="831" w:right="575" w:hanging="24"/>
        <w:jc w:val="both"/>
      </w:pPr>
      <w:r>
        <w:t>The Real-Time Organ &amp; Blood Availability System is economically feasible because it relies on open-source technologies. The major technologies used in the system, including React.js, Node.js, Express.js, and MySQL, are freely available and do not require expensive licensing fees. This significantly reduces the overall cost of development.</w:t>
      </w:r>
    </w:p>
    <w:p w14:paraId="7F379661" w14:textId="77777777" w:rsidR="00C62296" w:rsidRDefault="00C62296">
      <w:pPr>
        <w:pStyle w:val="BodyText"/>
        <w:spacing w:before="4"/>
      </w:pPr>
    </w:p>
    <w:p w14:paraId="7F379662" w14:textId="77777777" w:rsidR="00C62296" w:rsidRDefault="00E6041C">
      <w:pPr>
        <w:pStyle w:val="BodyText"/>
        <w:spacing w:line="360" w:lineRule="auto"/>
        <w:ind w:left="831" w:right="574" w:hanging="24"/>
        <w:jc w:val="both"/>
      </w:pPr>
      <w:r>
        <w:t>Additionally,</w:t>
      </w:r>
      <w:r>
        <w:rPr>
          <w:spacing w:val="-9"/>
        </w:rPr>
        <w:t xml:space="preserve"> </w:t>
      </w:r>
      <w:r>
        <w:t>development</w:t>
      </w:r>
      <w:r>
        <w:rPr>
          <w:spacing w:val="-9"/>
        </w:rPr>
        <w:t xml:space="preserve"> </w:t>
      </w:r>
      <w:r>
        <w:t>tools</w:t>
      </w:r>
      <w:r>
        <w:rPr>
          <w:spacing w:val="-15"/>
        </w:rPr>
        <w:t xml:space="preserve"> </w:t>
      </w:r>
      <w:r>
        <w:t>such</w:t>
      </w:r>
      <w:r>
        <w:rPr>
          <w:spacing w:val="-12"/>
        </w:rPr>
        <w:t xml:space="preserve"> </w:t>
      </w:r>
      <w:r>
        <w:t>as</w:t>
      </w:r>
      <w:r>
        <w:rPr>
          <w:spacing w:val="-9"/>
        </w:rPr>
        <w:t xml:space="preserve"> </w:t>
      </w:r>
      <w:r>
        <w:t>Visual</w:t>
      </w:r>
      <w:r>
        <w:rPr>
          <w:spacing w:val="-11"/>
        </w:rPr>
        <w:t xml:space="preserve"> </w:t>
      </w:r>
      <w:r>
        <w:t>Studio</w:t>
      </w:r>
      <w:r>
        <w:rPr>
          <w:spacing w:val="-14"/>
        </w:rPr>
        <w:t xml:space="preserve"> </w:t>
      </w:r>
      <w:r>
        <w:t>Code</w:t>
      </w:r>
      <w:r>
        <w:rPr>
          <w:spacing w:val="-15"/>
        </w:rPr>
        <w:t xml:space="preserve"> </w:t>
      </w:r>
      <w:r>
        <w:t>are</w:t>
      </w:r>
      <w:r>
        <w:rPr>
          <w:spacing w:val="-10"/>
        </w:rPr>
        <w:t xml:space="preserve"> </w:t>
      </w:r>
      <w:r>
        <w:t>also</w:t>
      </w:r>
      <w:r>
        <w:rPr>
          <w:spacing w:val="-12"/>
        </w:rPr>
        <w:t xml:space="preserve"> </w:t>
      </w:r>
      <w:r>
        <w:t>available</w:t>
      </w:r>
      <w:r>
        <w:rPr>
          <w:spacing w:val="-10"/>
        </w:rPr>
        <w:t xml:space="preserve"> </w:t>
      </w:r>
      <w:r>
        <w:t>at</w:t>
      </w:r>
      <w:r>
        <w:rPr>
          <w:spacing w:val="-11"/>
        </w:rPr>
        <w:t xml:space="preserve"> </w:t>
      </w:r>
      <w:r>
        <w:t>no cost.</w:t>
      </w:r>
      <w:r>
        <w:rPr>
          <w:spacing w:val="-6"/>
        </w:rPr>
        <w:t xml:space="preserve"> </w:t>
      </w:r>
      <w:r>
        <w:t>This</w:t>
      </w:r>
      <w:r>
        <w:rPr>
          <w:spacing w:val="-6"/>
        </w:rPr>
        <w:t xml:space="preserve"> </w:t>
      </w:r>
      <w:r>
        <w:t>allows</w:t>
      </w:r>
      <w:r>
        <w:rPr>
          <w:spacing w:val="-6"/>
        </w:rPr>
        <w:t xml:space="preserve"> </w:t>
      </w:r>
      <w:r>
        <w:t>developers</w:t>
      </w:r>
      <w:r>
        <w:rPr>
          <w:spacing w:val="-3"/>
        </w:rPr>
        <w:t xml:space="preserve"> </w:t>
      </w:r>
      <w:r>
        <w:t>to</w:t>
      </w:r>
      <w:r>
        <w:rPr>
          <w:spacing w:val="-6"/>
        </w:rPr>
        <w:t xml:space="preserve"> </w:t>
      </w:r>
      <w:r>
        <w:t>create</w:t>
      </w:r>
      <w:r>
        <w:rPr>
          <w:spacing w:val="-4"/>
        </w:rPr>
        <w:t xml:space="preserve"> </w:t>
      </w:r>
      <w:r>
        <w:t>and</w:t>
      </w:r>
      <w:r>
        <w:rPr>
          <w:spacing w:val="-6"/>
        </w:rPr>
        <w:t xml:space="preserve"> </w:t>
      </w:r>
      <w:r>
        <w:t>maintain</w:t>
      </w:r>
      <w:r>
        <w:rPr>
          <w:spacing w:val="-6"/>
        </w:rPr>
        <w:t xml:space="preserve"> </w:t>
      </w:r>
      <w:r>
        <w:t>the</w:t>
      </w:r>
      <w:r>
        <w:rPr>
          <w:spacing w:val="-7"/>
        </w:rPr>
        <w:t xml:space="preserve"> </w:t>
      </w:r>
      <w:r>
        <w:t>system</w:t>
      </w:r>
      <w:r>
        <w:rPr>
          <w:spacing w:val="-1"/>
        </w:rPr>
        <w:t xml:space="preserve"> </w:t>
      </w:r>
      <w:r>
        <w:t>without</w:t>
      </w:r>
      <w:r>
        <w:rPr>
          <w:spacing w:val="-8"/>
        </w:rPr>
        <w:t xml:space="preserve"> </w:t>
      </w:r>
      <w:r>
        <w:t>investing</w:t>
      </w:r>
      <w:r>
        <w:rPr>
          <w:spacing w:val="-6"/>
        </w:rPr>
        <w:t xml:space="preserve"> </w:t>
      </w:r>
      <w:r>
        <w:t>in expensive software packages.</w:t>
      </w:r>
    </w:p>
    <w:p w14:paraId="7F379663" w14:textId="77777777" w:rsidR="00C62296" w:rsidRDefault="00C62296">
      <w:pPr>
        <w:pStyle w:val="BodyText"/>
        <w:spacing w:before="6"/>
      </w:pPr>
    </w:p>
    <w:p w14:paraId="7F379664" w14:textId="77777777" w:rsidR="00C62296" w:rsidRDefault="00E6041C">
      <w:pPr>
        <w:pStyle w:val="BodyText"/>
        <w:spacing w:line="360" w:lineRule="auto"/>
        <w:ind w:left="831" w:right="573" w:hanging="24"/>
        <w:jc w:val="both"/>
      </w:pPr>
      <w:r>
        <w:t>The system also reduces operational costs for healthcare institutions. In traditional systems, hospitals often rely on manual communication methods such as phone calls and paperwork to locate blood units or organs. These processes can be time- consuming and inefficient. By providing a centralized digital platform, the proposed system reduces the need for manual coordination and improves operational efficiency.</w:t>
      </w:r>
    </w:p>
    <w:p w14:paraId="7F379665" w14:textId="77777777" w:rsidR="00C62296" w:rsidRDefault="00C62296">
      <w:pPr>
        <w:pStyle w:val="BodyText"/>
        <w:spacing w:before="5"/>
      </w:pPr>
    </w:p>
    <w:p w14:paraId="7F379666" w14:textId="77777777" w:rsidR="00C62296" w:rsidRDefault="00E6041C">
      <w:pPr>
        <w:pStyle w:val="BodyText"/>
        <w:spacing w:line="360" w:lineRule="auto"/>
        <w:ind w:left="831" w:right="575" w:hanging="24"/>
        <w:jc w:val="both"/>
      </w:pPr>
      <w:r>
        <w:t>Another</w:t>
      </w:r>
      <w:r>
        <w:rPr>
          <w:spacing w:val="-2"/>
        </w:rPr>
        <w:t xml:space="preserve"> </w:t>
      </w:r>
      <w:r>
        <w:t>economic benefit</w:t>
      </w:r>
      <w:r>
        <w:rPr>
          <w:spacing w:val="-1"/>
        </w:rPr>
        <w:t xml:space="preserve"> </w:t>
      </w:r>
      <w:r>
        <w:t>is</w:t>
      </w:r>
      <w:r>
        <w:rPr>
          <w:spacing w:val="-1"/>
        </w:rPr>
        <w:t xml:space="preserve"> </w:t>
      </w:r>
      <w:r>
        <w:t>the</w:t>
      </w:r>
      <w:r>
        <w:rPr>
          <w:spacing w:val="-2"/>
        </w:rPr>
        <w:t xml:space="preserve"> </w:t>
      </w:r>
      <w:r>
        <w:t>reduction</w:t>
      </w:r>
      <w:r>
        <w:rPr>
          <w:spacing w:val="-1"/>
        </w:rPr>
        <w:t xml:space="preserve"> </w:t>
      </w:r>
      <w:r>
        <w:t>of resource wastage. Blood units</w:t>
      </w:r>
      <w:r>
        <w:rPr>
          <w:spacing w:val="-1"/>
        </w:rPr>
        <w:t xml:space="preserve"> </w:t>
      </w:r>
      <w:r>
        <w:t>have a limited</w:t>
      </w:r>
      <w:r>
        <w:rPr>
          <w:spacing w:val="-15"/>
        </w:rPr>
        <w:t xml:space="preserve"> </w:t>
      </w:r>
      <w:r>
        <w:t>shelf</w:t>
      </w:r>
      <w:r>
        <w:rPr>
          <w:spacing w:val="-15"/>
        </w:rPr>
        <w:t xml:space="preserve"> </w:t>
      </w:r>
      <w:r>
        <w:t>life,</w:t>
      </w:r>
      <w:r>
        <w:rPr>
          <w:spacing w:val="-15"/>
        </w:rPr>
        <w:t xml:space="preserve"> </w:t>
      </w:r>
      <w:r>
        <w:t>and</w:t>
      </w:r>
      <w:r>
        <w:rPr>
          <w:spacing w:val="-15"/>
        </w:rPr>
        <w:t xml:space="preserve"> </w:t>
      </w:r>
      <w:r>
        <w:t>without</w:t>
      </w:r>
      <w:r>
        <w:rPr>
          <w:spacing w:val="-15"/>
        </w:rPr>
        <w:t xml:space="preserve"> </w:t>
      </w:r>
      <w:r>
        <w:t>proper</w:t>
      </w:r>
      <w:r>
        <w:rPr>
          <w:spacing w:val="-15"/>
        </w:rPr>
        <w:t xml:space="preserve"> </w:t>
      </w:r>
      <w:r>
        <w:t>inventory</w:t>
      </w:r>
      <w:r>
        <w:rPr>
          <w:spacing w:val="-15"/>
        </w:rPr>
        <w:t xml:space="preserve"> </w:t>
      </w:r>
      <w:r>
        <w:t>management,</w:t>
      </w:r>
      <w:r>
        <w:rPr>
          <w:spacing w:val="-15"/>
        </w:rPr>
        <w:t xml:space="preserve"> </w:t>
      </w:r>
      <w:r>
        <w:t>some</w:t>
      </w:r>
      <w:r>
        <w:rPr>
          <w:spacing w:val="-15"/>
        </w:rPr>
        <w:t xml:space="preserve"> </w:t>
      </w:r>
      <w:r>
        <w:t>units</w:t>
      </w:r>
      <w:r>
        <w:rPr>
          <w:spacing w:val="-15"/>
        </w:rPr>
        <w:t xml:space="preserve"> </w:t>
      </w:r>
      <w:r>
        <w:t>may</w:t>
      </w:r>
      <w:r>
        <w:rPr>
          <w:spacing w:val="-15"/>
        </w:rPr>
        <w:t xml:space="preserve"> </w:t>
      </w:r>
      <w:r>
        <w:t>expire before</w:t>
      </w:r>
      <w:r>
        <w:rPr>
          <w:spacing w:val="-13"/>
        </w:rPr>
        <w:t xml:space="preserve"> </w:t>
      </w:r>
      <w:r>
        <w:t>being</w:t>
      </w:r>
      <w:r>
        <w:rPr>
          <w:spacing w:val="-9"/>
        </w:rPr>
        <w:t xml:space="preserve"> </w:t>
      </w:r>
      <w:r>
        <w:t>used.</w:t>
      </w:r>
      <w:r>
        <w:rPr>
          <w:spacing w:val="-12"/>
        </w:rPr>
        <w:t xml:space="preserve"> </w:t>
      </w:r>
      <w:r>
        <w:t>The</w:t>
      </w:r>
      <w:r>
        <w:rPr>
          <w:spacing w:val="-15"/>
        </w:rPr>
        <w:t xml:space="preserve"> </w:t>
      </w:r>
      <w:r>
        <w:t>system</w:t>
      </w:r>
      <w:r>
        <w:rPr>
          <w:spacing w:val="-9"/>
        </w:rPr>
        <w:t xml:space="preserve"> </w:t>
      </w:r>
      <w:r>
        <w:t>helps</w:t>
      </w:r>
      <w:r>
        <w:rPr>
          <w:spacing w:val="-11"/>
        </w:rPr>
        <w:t xml:space="preserve"> </w:t>
      </w:r>
      <w:r>
        <w:t>hospitals</w:t>
      </w:r>
      <w:r>
        <w:rPr>
          <w:spacing w:val="-11"/>
        </w:rPr>
        <w:t xml:space="preserve"> </w:t>
      </w:r>
      <w:r>
        <w:t>monitor</w:t>
      </w:r>
      <w:r>
        <w:rPr>
          <w:spacing w:val="-15"/>
        </w:rPr>
        <w:t xml:space="preserve"> </w:t>
      </w:r>
      <w:r>
        <w:t>expiration</w:t>
      </w:r>
      <w:r>
        <w:rPr>
          <w:spacing w:val="-14"/>
        </w:rPr>
        <w:t xml:space="preserve"> </w:t>
      </w:r>
      <w:r>
        <w:t>dates</w:t>
      </w:r>
      <w:r>
        <w:rPr>
          <w:spacing w:val="-11"/>
        </w:rPr>
        <w:t xml:space="preserve"> </w:t>
      </w:r>
      <w:r>
        <w:t>and</w:t>
      </w:r>
      <w:r>
        <w:rPr>
          <w:spacing w:val="-9"/>
        </w:rPr>
        <w:t xml:space="preserve"> </w:t>
      </w:r>
      <w:r>
        <w:t>manage inventory more effectively, thereby reducing wastage.</w:t>
      </w:r>
    </w:p>
    <w:p w14:paraId="7F379667" w14:textId="77777777" w:rsidR="00C62296" w:rsidRDefault="00C62296">
      <w:pPr>
        <w:pStyle w:val="BodyText"/>
        <w:spacing w:before="2"/>
      </w:pPr>
    </w:p>
    <w:p w14:paraId="7F379668" w14:textId="77777777" w:rsidR="00C62296" w:rsidRDefault="00E6041C">
      <w:pPr>
        <w:pStyle w:val="BodyText"/>
        <w:spacing w:before="1" w:line="360" w:lineRule="auto"/>
        <w:ind w:left="831" w:right="581" w:hanging="24"/>
        <w:jc w:val="both"/>
      </w:pPr>
      <w:r>
        <w:t>Because the system uses existing internet infrastructure and affordable hardware, the overall implementation cost remains low. Therefore, the system is considered economically feasible.</w:t>
      </w:r>
    </w:p>
    <w:p w14:paraId="7F379669" w14:textId="77777777" w:rsidR="00C62296" w:rsidRDefault="00C62296">
      <w:pPr>
        <w:pStyle w:val="BodyText"/>
        <w:spacing w:line="360" w:lineRule="auto"/>
        <w:jc w:val="both"/>
        <w:sectPr w:rsidR="00C62296">
          <w:pgSz w:w="11900" w:h="16850"/>
          <w:pgMar w:top="1940" w:right="850" w:bottom="940" w:left="1700" w:header="0" w:footer="749" w:gutter="0"/>
          <w:cols w:space="720"/>
        </w:sectPr>
      </w:pPr>
    </w:p>
    <w:p w14:paraId="7F37966A" w14:textId="77777777" w:rsidR="00C62296" w:rsidRPr="004945F4" w:rsidRDefault="00E6041C">
      <w:pPr>
        <w:pStyle w:val="ListParagraph"/>
        <w:numPr>
          <w:ilvl w:val="2"/>
          <w:numId w:val="1"/>
        </w:numPr>
        <w:tabs>
          <w:tab w:val="left" w:pos="1346"/>
        </w:tabs>
        <w:spacing w:before="73"/>
        <w:ind w:left="1346" w:hanging="546"/>
        <w:rPr>
          <w:b/>
          <w:sz w:val="24"/>
          <w:szCs w:val="24"/>
        </w:rPr>
      </w:pPr>
      <w:r w:rsidRPr="004945F4">
        <w:rPr>
          <w:b/>
          <w:sz w:val="24"/>
          <w:szCs w:val="24"/>
        </w:rPr>
        <w:lastRenderedPageBreak/>
        <w:t xml:space="preserve">Technical </w:t>
      </w:r>
      <w:r w:rsidRPr="004945F4">
        <w:rPr>
          <w:b/>
          <w:spacing w:val="-2"/>
          <w:sz w:val="24"/>
          <w:szCs w:val="24"/>
        </w:rPr>
        <w:t>Feasibility</w:t>
      </w:r>
    </w:p>
    <w:p w14:paraId="7F37966B" w14:textId="77777777" w:rsidR="00C62296" w:rsidRDefault="00C62296">
      <w:pPr>
        <w:pStyle w:val="BodyText"/>
        <w:spacing w:before="64"/>
        <w:rPr>
          <w:rFonts w:ascii="Arial"/>
          <w:b/>
        </w:rPr>
      </w:pPr>
    </w:p>
    <w:p w14:paraId="7F37966C" w14:textId="77777777" w:rsidR="00C62296" w:rsidRDefault="00E6041C">
      <w:pPr>
        <w:pStyle w:val="BodyText"/>
        <w:spacing w:before="1" w:line="360" w:lineRule="auto"/>
        <w:ind w:left="831" w:right="574" w:hanging="24"/>
        <w:jc w:val="both"/>
      </w:pPr>
      <w:r>
        <w:t>The technologies selected for the Real-Time Organ &amp; Blood Availability System are widely used in modern web application development. React.js provides an efficient</w:t>
      </w:r>
      <w:r>
        <w:rPr>
          <w:spacing w:val="-3"/>
        </w:rPr>
        <w:t xml:space="preserve"> </w:t>
      </w:r>
      <w:r>
        <w:t>framework</w:t>
      </w:r>
      <w:r>
        <w:rPr>
          <w:spacing w:val="-5"/>
        </w:rPr>
        <w:t xml:space="preserve"> </w:t>
      </w:r>
      <w:r>
        <w:t>for</w:t>
      </w:r>
      <w:r>
        <w:rPr>
          <w:spacing w:val="-1"/>
        </w:rPr>
        <w:t xml:space="preserve"> </w:t>
      </w:r>
      <w:r>
        <w:t>creating</w:t>
      </w:r>
      <w:r>
        <w:rPr>
          <w:spacing w:val="-5"/>
        </w:rPr>
        <w:t xml:space="preserve"> </w:t>
      </w:r>
      <w:r>
        <w:t>dynamic</w:t>
      </w:r>
      <w:r>
        <w:rPr>
          <w:spacing w:val="-6"/>
        </w:rPr>
        <w:t xml:space="preserve"> </w:t>
      </w:r>
      <w:r>
        <w:t>and</w:t>
      </w:r>
      <w:r>
        <w:rPr>
          <w:spacing w:val="-3"/>
        </w:rPr>
        <w:t xml:space="preserve"> </w:t>
      </w:r>
      <w:r>
        <w:t>user-friendly</w:t>
      </w:r>
      <w:r>
        <w:rPr>
          <w:spacing w:val="-3"/>
        </w:rPr>
        <w:t xml:space="preserve"> </w:t>
      </w:r>
      <w:r>
        <w:t>interfaces.</w:t>
      </w:r>
      <w:r>
        <w:rPr>
          <w:spacing w:val="-3"/>
        </w:rPr>
        <w:t xml:space="preserve"> </w:t>
      </w:r>
      <w:r>
        <w:t>Node.js</w:t>
      </w:r>
      <w:r>
        <w:rPr>
          <w:spacing w:val="-5"/>
        </w:rPr>
        <w:t xml:space="preserve"> </w:t>
      </w:r>
      <w:r>
        <w:t>and Express.js</w:t>
      </w:r>
      <w:r>
        <w:rPr>
          <w:spacing w:val="-15"/>
        </w:rPr>
        <w:t xml:space="preserve"> </w:t>
      </w:r>
      <w:r>
        <w:t>enable</w:t>
      </w:r>
      <w:r>
        <w:rPr>
          <w:spacing w:val="-15"/>
        </w:rPr>
        <w:t xml:space="preserve"> </w:t>
      </w:r>
      <w:r>
        <w:t>developers</w:t>
      </w:r>
      <w:r>
        <w:rPr>
          <w:spacing w:val="-15"/>
        </w:rPr>
        <w:t xml:space="preserve"> </w:t>
      </w:r>
      <w:r>
        <w:t>to</w:t>
      </w:r>
      <w:r>
        <w:rPr>
          <w:spacing w:val="-15"/>
        </w:rPr>
        <w:t xml:space="preserve"> </w:t>
      </w:r>
      <w:r>
        <w:t>build</w:t>
      </w:r>
      <w:r>
        <w:rPr>
          <w:spacing w:val="-15"/>
        </w:rPr>
        <w:t xml:space="preserve"> </w:t>
      </w:r>
      <w:r>
        <w:t>scalable</w:t>
      </w:r>
      <w:r>
        <w:rPr>
          <w:spacing w:val="-14"/>
        </w:rPr>
        <w:t xml:space="preserve"> </w:t>
      </w:r>
      <w:r>
        <w:t>backend</w:t>
      </w:r>
      <w:r>
        <w:rPr>
          <w:spacing w:val="-13"/>
        </w:rPr>
        <w:t xml:space="preserve"> </w:t>
      </w:r>
      <w:r>
        <w:t>services</w:t>
      </w:r>
      <w:r>
        <w:rPr>
          <w:spacing w:val="-12"/>
        </w:rPr>
        <w:t xml:space="preserve"> </w:t>
      </w:r>
      <w:r>
        <w:t>capable</w:t>
      </w:r>
      <w:r>
        <w:rPr>
          <w:spacing w:val="-14"/>
        </w:rPr>
        <w:t xml:space="preserve"> </w:t>
      </w:r>
      <w:r>
        <w:t>of</w:t>
      </w:r>
      <w:r>
        <w:rPr>
          <w:spacing w:val="-15"/>
        </w:rPr>
        <w:t xml:space="preserve"> </w:t>
      </w:r>
      <w:r>
        <w:t>handling multiple user requests simultaneously.</w:t>
      </w:r>
    </w:p>
    <w:p w14:paraId="7F37966D" w14:textId="77777777" w:rsidR="00C62296" w:rsidRDefault="00C62296">
      <w:pPr>
        <w:pStyle w:val="BodyText"/>
        <w:spacing w:before="3"/>
      </w:pPr>
    </w:p>
    <w:p w14:paraId="7F37966E" w14:textId="77777777" w:rsidR="00C62296" w:rsidRDefault="00E6041C">
      <w:pPr>
        <w:pStyle w:val="BodyText"/>
        <w:spacing w:line="360" w:lineRule="auto"/>
        <w:ind w:left="831" w:right="517" w:hanging="24"/>
        <w:jc w:val="both"/>
      </w:pPr>
      <w:r>
        <w:t>MySQL provides a reliable relational database system that can store and manage structured</w:t>
      </w:r>
      <w:r>
        <w:rPr>
          <w:spacing w:val="-1"/>
        </w:rPr>
        <w:t xml:space="preserve"> </w:t>
      </w:r>
      <w:r>
        <w:t>healthcare</w:t>
      </w:r>
      <w:r>
        <w:rPr>
          <w:spacing w:val="-2"/>
        </w:rPr>
        <w:t xml:space="preserve"> </w:t>
      </w:r>
      <w:r>
        <w:t>data</w:t>
      </w:r>
      <w:r>
        <w:rPr>
          <w:spacing w:val="-2"/>
        </w:rPr>
        <w:t xml:space="preserve"> </w:t>
      </w:r>
      <w:r>
        <w:t>efficiently. The</w:t>
      </w:r>
      <w:r>
        <w:rPr>
          <w:spacing w:val="-2"/>
        </w:rPr>
        <w:t xml:space="preserve"> </w:t>
      </w:r>
      <w:r>
        <w:t>combination</w:t>
      </w:r>
      <w:r>
        <w:rPr>
          <w:spacing w:val="-1"/>
        </w:rPr>
        <w:t xml:space="preserve"> </w:t>
      </w:r>
      <w:r>
        <w:t>of</w:t>
      </w:r>
      <w:r>
        <w:rPr>
          <w:spacing w:val="-4"/>
        </w:rPr>
        <w:t xml:space="preserve"> </w:t>
      </w:r>
      <w:r>
        <w:t>these</w:t>
      </w:r>
      <w:r>
        <w:rPr>
          <w:spacing w:val="-2"/>
        </w:rPr>
        <w:t xml:space="preserve"> </w:t>
      </w:r>
      <w:r>
        <w:t>technologies forms a</w:t>
      </w:r>
      <w:r>
        <w:rPr>
          <w:spacing w:val="-16"/>
        </w:rPr>
        <w:t xml:space="preserve"> </w:t>
      </w:r>
      <w:r>
        <w:t>robust</w:t>
      </w:r>
      <w:r>
        <w:rPr>
          <w:spacing w:val="-14"/>
        </w:rPr>
        <w:t xml:space="preserve"> </w:t>
      </w:r>
      <w:r>
        <w:t>technology</w:t>
      </w:r>
      <w:r>
        <w:rPr>
          <w:spacing w:val="-14"/>
        </w:rPr>
        <w:t xml:space="preserve"> </w:t>
      </w:r>
      <w:r>
        <w:t>stack</w:t>
      </w:r>
      <w:r>
        <w:rPr>
          <w:spacing w:val="-10"/>
        </w:rPr>
        <w:t xml:space="preserve"> </w:t>
      </w:r>
      <w:r>
        <w:t>suitable</w:t>
      </w:r>
      <w:r>
        <w:rPr>
          <w:spacing w:val="-15"/>
        </w:rPr>
        <w:t xml:space="preserve"> </w:t>
      </w:r>
      <w:r>
        <w:t>for</w:t>
      </w:r>
      <w:r>
        <w:rPr>
          <w:spacing w:val="-13"/>
        </w:rPr>
        <w:t xml:space="preserve"> </w:t>
      </w:r>
      <w:r>
        <w:t>building</w:t>
      </w:r>
      <w:r>
        <w:rPr>
          <w:spacing w:val="-14"/>
        </w:rPr>
        <w:t xml:space="preserve"> </w:t>
      </w:r>
      <w:r>
        <w:t>scalable</w:t>
      </w:r>
      <w:r>
        <w:rPr>
          <w:spacing w:val="-13"/>
        </w:rPr>
        <w:t xml:space="preserve"> </w:t>
      </w:r>
      <w:r>
        <w:t>and</w:t>
      </w:r>
      <w:r>
        <w:rPr>
          <w:spacing w:val="-15"/>
        </w:rPr>
        <w:t xml:space="preserve"> </w:t>
      </w:r>
      <w:r>
        <w:t>secure</w:t>
      </w:r>
      <w:r>
        <w:rPr>
          <w:spacing w:val="-9"/>
        </w:rPr>
        <w:t xml:space="preserve"> </w:t>
      </w:r>
      <w:r>
        <w:t>web</w:t>
      </w:r>
      <w:r>
        <w:rPr>
          <w:spacing w:val="-12"/>
        </w:rPr>
        <w:t xml:space="preserve"> </w:t>
      </w:r>
      <w:r>
        <w:t>applications.</w:t>
      </w:r>
    </w:p>
    <w:p w14:paraId="7F37966F" w14:textId="77777777" w:rsidR="00C62296" w:rsidRDefault="00C62296">
      <w:pPr>
        <w:pStyle w:val="BodyText"/>
        <w:spacing w:before="6"/>
      </w:pPr>
    </w:p>
    <w:p w14:paraId="7F379670" w14:textId="77777777" w:rsidR="00C62296" w:rsidRDefault="00E6041C">
      <w:pPr>
        <w:pStyle w:val="BodyText"/>
        <w:spacing w:before="1" w:line="360" w:lineRule="auto"/>
        <w:ind w:left="831" w:right="572" w:hanging="24"/>
        <w:jc w:val="both"/>
      </w:pPr>
      <w:r>
        <w:t>Another</w:t>
      </w:r>
      <w:r>
        <w:rPr>
          <w:spacing w:val="-8"/>
        </w:rPr>
        <w:t xml:space="preserve"> </w:t>
      </w:r>
      <w:r>
        <w:t>factor</w:t>
      </w:r>
      <w:r>
        <w:rPr>
          <w:spacing w:val="-5"/>
        </w:rPr>
        <w:t xml:space="preserve"> </w:t>
      </w:r>
      <w:r>
        <w:t>contributing</w:t>
      </w:r>
      <w:r>
        <w:rPr>
          <w:spacing w:val="-7"/>
        </w:rPr>
        <w:t xml:space="preserve"> </w:t>
      </w:r>
      <w:r>
        <w:t>to</w:t>
      </w:r>
      <w:r>
        <w:rPr>
          <w:spacing w:val="-9"/>
        </w:rPr>
        <w:t xml:space="preserve"> </w:t>
      </w:r>
      <w:r>
        <w:t>technical</w:t>
      </w:r>
      <w:r>
        <w:rPr>
          <w:spacing w:val="-6"/>
        </w:rPr>
        <w:t xml:space="preserve"> </w:t>
      </w:r>
      <w:r>
        <w:t>feasibility</w:t>
      </w:r>
      <w:r>
        <w:rPr>
          <w:spacing w:val="-9"/>
        </w:rPr>
        <w:t xml:space="preserve"> </w:t>
      </w:r>
      <w:r>
        <w:t>is</w:t>
      </w:r>
      <w:r>
        <w:rPr>
          <w:spacing w:val="-9"/>
        </w:rPr>
        <w:t xml:space="preserve"> </w:t>
      </w:r>
      <w:r>
        <w:t>the</w:t>
      </w:r>
      <w:r>
        <w:rPr>
          <w:spacing w:val="-8"/>
        </w:rPr>
        <w:t xml:space="preserve"> </w:t>
      </w:r>
      <w:r>
        <w:t>strong</w:t>
      </w:r>
      <w:r>
        <w:rPr>
          <w:spacing w:val="-7"/>
        </w:rPr>
        <w:t xml:space="preserve"> </w:t>
      </w:r>
      <w:r>
        <w:t>community</w:t>
      </w:r>
      <w:r>
        <w:rPr>
          <w:spacing w:val="-7"/>
        </w:rPr>
        <w:t xml:space="preserve"> </w:t>
      </w:r>
      <w:r>
        <w:t>support available for these technologies. Developers have access to extensive documentation, online tutorials, and open-source libraries that simplify the development process.</w:t>
      </w:r>
    </w:p>
    <w:p w14:paraId="7F379671" w14:textId="77777777" w:rsidR="00C62296" w:rsidRDefault="00C62296">
      <w:pPr>
        <w:pStyle w:val="BodyText"/>
        <w:spacing w:before="2"/>
      </w:pPr>
    </w:p>
    <w:p w14:paraId="7F379672" w14:textId="77777777" w:rsidR="00C62296" w:rsidRDefault="00E6041C">
      <w:pPr>
        <w:pStyle w:val="BodyText"/>
        <w:spacing w:line="360" w:lineRule="auto"/>
        <w:ind w:left="831" w:right="581" w:hanging="24"/>
        <w:jc w:val="both"/>
      </w:pPr>
      <w:r>
        <w:t>The system architecture also supports modular development, allowing different components</w:t>
      </w:r>
      <w:r>
        <w:rPr>
          <w:spacing w:val="-11"/>
        </w:rPr>
        <w:t xml:space="preserve"> </w:t>
      </w:r>
      <w:r>
        <w:t>of</w:t>
      </w:r>
      <w:r>
        <w:rPr>
          <w:spacing w:val="-10"/>
        </w:rPr>
        <w:t xml:space="preserve"> </w:t>
      </w:r>
      <w:r>
        <w:t>the</w:t>
      </w:r>
      <w:r>
        <w:rPr>
          <w:spacing w:val="-13"/>
        </w:rPr>
        <w:t xml:space="preserve"> </w:t>
      </w:r>
      <w:r>
        <w:t>system</w:t>
      </w:r>
      <w:r>
        <w:rPr>
          <w:spacing w:val="-9"/>
        </w:rPr>
        <w:t xml:space="preserve"> </w:t>
      </w:r>
      <w:r>
        <w:t>to</w:t>
      </w:r>
      <w:r>
        <w:rPr>
          <w:spacing w:val="-12"/>
        </w:rPr>
        <w:t xml:space="preserve"> </w:t>
      </w:r>
      <w:r>
        <w:t>be</w:t>
      </w:r>
      <w:r>
        <w:rPr>
          <w:spacing w:val="-13"/>
        </w:rPr>
        <w:t xml:space="preserve"> </w:t>
      </w:r>
      <w:r>
        <w:t>developed</w:t>
      </w:r>
      <w:r>
        <w:rPr>
          <w:spacing w:val="-9"/>
        </w:rPr>
        <w:t xml:space="preserve"> </w:t>
      </w:r>
      <w:r>
        <w:t>and</w:t>
      </w:r>
      <w:r>
        <w:rPr>
          <w:spacing w:val="-9"/>
        </w:rPr>
        <w:t xml:space="preserve"> </w:t>
      </w:r>
      <w:r>
        <w:t>tested</w:t>
      </w:r>
      <w:r>
        <w:rPr>
          <w:spacing w:val="-12"/>
        </w:rPr>
        <w:t xml:space="preserve"> </w:t>
      </w:r>
      <w:r>
        <w:t>independently.</w:t>
      </w:r>
      <w:r>
        <w:rPr>
          <w:spacing w:val="-8"/>
        </w:rPr>
        <w:t xml:space="preserve"> </w:t>
      </w:r>
      <w:r>
        <w:t>This</w:t>
      </w:r>
      <w:r>
        <w:rPr>
          <w:spacing w:val="-11"/>
        </w:rPr>
        <w:t xml:space="preserve"> </w:t>
      </w:r>
      <w:r>
        <w:t>approach simplifies debugging and improves system maintainability.</w:t>
      </w:r>
    </w:p>
    <w:p w14:paraId="7F379673" w14:textId="77777777" w:rsidR="00C62296" w:rsidRDefault="00C62296">
      <w:pPr>
        <w:pStyle w:val="BodyText"/>
        <w:spacing w:before="6"/>
      </w:pPr>
    </w:p>
    <w:p w14:paraId="7F379674" w14:textId="77777777" w:rsidR="00C62296" w:rsidRDefault="00E6041C">
      <w:pPr>
        <w:pStyle w:val="BodyText"/>
        <w:spacing w:line="360" w:lineRule="auto"/>
        <w:ind w:left="831" w:right="571" w:hanging="24"/>
        <w:jc w:val="both"/>
      </w:pPr>
      <w:r>
        <w:t>Because the required technologies are well-established and widely supported, the development team can implement the system without facing significant technical barriers. Therefore, the project is technically feasible.</w:t>
      </w:r>
    </w:p>
    <w:p w14:paraId="7F379675" w14:textId="77777777" w:rsidR="00C62296" w:rsidRDefault="00C62296">
      <w:pPr>
        <w:pStyle w:val="BodyText"/>
        <w:spacing w:before="4"/>
      </w:pPr>
    </w:p>
    <w:p w14:paraId="7F379676" w14:textId="77777777" w:rsidR="00C62296" w:rsidRDefault="00E6041C">
      <w:pPr>
        <w:pStyle w:val="Heading8"/>
        <w:numPr>
          <w:ilvl w:val="2"/>
          <w:numId w:val="1"/>
        </w:numPr>
        <w:tabs>
          <w:tab w:val="left" w:pos="1408"/>
        </w:tabs>
        <w:ind w:left="1408"/>
      </w:pPr>
      <w:bookmarkStart w:id="42" w:name="3.5.3_Social_Feasibility"/>
      <w:bookmarkEnd w:id="42"/>
      <w:r>
        <w:t>Social</w:t>
      </w:r>
      <w:r>
        <w:rPr>
          <w:spacing w:val="-8"/>
        </w:rPr>
        <w:t xml:space="preserve"> </w:t>
      </w:r>
      <w:r>
        <w:rPr>
          <w:spacing w:val="-2"/>
        </w:rPr>
        <w:t>Feasibility</w:t>
      </w:r>
    </w:p>
    <w:p w14:paraId="7F379677" w14:textId="77777777" w:rsidR="00C62296" w:rsidRDefault="00C62296">
      <w:pPr>
        <w:pStyle w:val="BodyText"/>
        <w:spacing w:before="144"/>
        <w:rPr>
          <w:b/>
        </w:rPr>
      </w:pPr>
    </w:p>
    <w:p w14:paraId="7F379678" w14:textId="77777777" w:rsidR="00C62296" w:rsidRDefault="00E6041C">
      <w:pPr>
        <w:pStyle w:val="BodyText"/>
        <w:spacing w:line="360" w:lineRule="auto"/>
        <w:ind w:left="831" w:right="574" w:hanging="24"/>
        <w:jc w:val="both"/>
      </w:pPr>
      <w:r>
        <w:t>Social feasibility focuses on the impact of the proposed system on society and its acceptance by users. The Real-Time Organ &amp; Blood Availability System offers significant social benefits by improving access to critical healthcare resources.</w:t>
      </w:r>
    </w:p>
    <w:p w14:paraId="7F379679" w14:textId="77777777" w:rsidR="00C62296" w:rsidRDefault="00C62296">
      <w:pPr>
        <w:pStyle w:val="BodyText"/>
        <w:spacing w:before="4"/>
      </w:pPr>
    </w:p>
    <w:p w14:paraId="7F37967A" w14:textId="77777777" w:rsidR="00C62296" w:rsidRDefault="00E6041C">
      <w:pPr>
        <w:pStyle w:val="BodyText"/>
        <w:spacing w:line="360" w:lineRule="auto"/>
        <w:ind w:left="831" w:right="574" w:hanging="24"/>
        <w:jc w:val="both"/>
      </w:pPr>
      <w:r>
        <w:t>One of the major challenges in medical emergencies is the time required to locate available blood units or transplantable organs. Delays in identifying suitable resources</w:t>
      </w:r>
      <w:r>
        <w:rPr>
          <w:spacing w:val="-9"/>
        </w:rPr>
        <w:t xml:space="preserve"> </w:t>
      </w:r>
      <w:r>
        <w:t>can</w:t>
      </w:r>
      <w:r>
        <w:rPr>
          <w:spacing w:val="-12"/>
        </w:rPr>
        <w:t xml:space="preserve"> </w:t>
      </w:r>
      <w:r>
        <w:t>lead</w:t>
      </w:r>
      <w:r>
        <w:rPr>
          <w:spacing w:val="-12"/>
        </w:rPr>
        <w:t xml:space="preserve"> </w:t>
      </w:r>
      <w:r>
        <w:t>to</w:t>
      </w:r>
      <w:r>
        <w:rPr>
          <w:spacing w:val="-12"/>
        </w:rPr>
        <w:t xml:space="preserve"> </w:t>
      </w:r>
      <w:r>
        <w:t>serious</w:t>
      </w:r>
      <w:r>
        <w:rPr>
          <w:spacing w:val="-11"/>
        </w:rPr>
        <w:t xml:space="preserve"> </w:t>
      </w:r>
      <w:r>
        <w:t>health</w:t>
      </w:r>
      <w:r>
        <w:rPr>
          <w:spacing w:val="-9"/>
        </w:rPr>
        <w:t xml:space="preserve"> </w:t>
      </w:r>
      <w:r>
        <w:t>complications</w:t>
      </w:r>
      <w:r>
        <w:rPr>
          <w:spacing w:val="-13"/>
        </w:rPr>
        <w:t xml:space="preserve"> </w:t>
      </w:r>
      <w:r>
        <w:t>or</w:t>
      </w:r>
      <w:r>
        <w:rPr>
          <w:spacing w:val="-10"/>
        </w:rPr>
        <w:t xml:space="preserve"> </w:t>
      </w:r>
      <w:r>
        <w:t>even</w:t>
      </w:r>
      <w:r>
        <w:rPr>
          <w:spacing w:val="-12"/>
        </w:rPr>
        <w:t xml:space="preserve"> </w:t>
      </w:r>
      <w:r>
        <w:t>loss</w:t>
      </w:r>
      <w:r>
        <w:rPr>
          <w:spacing w:val="-11"/>
        </w:rPr>
        <w:t xml:space="preserve"> </w:t>
      </w:r>
      <w:r>
        <w:t>of</w:t>
      </w:r>
      <w:r>
        <w:rPr>
          <w:spacing w:val="-12"/>
        </w:rPr>
        <w:t xml:space="preserve"> </w:t>
      </w:r>
      <w:r>
        <w:t>life.</w:t>
      </w:r>
      <w:r>
        <w:rPr>
          <w:spacing w:val="-12"/>
        </w:rPr>
        <w:t xml:space="preserve"> </w:t>
      </w:r>
      <w:r>
        <w:t>By</w:t>
      </w:r>
      <w:r>
        <w:rPr>
          <w:spacing w:val="-9"/>
        </w:rPr>
        <w:t xml:space="preserve"> </w:t>
      </w:r>
      <w:r>
        <w:t>providing a</w:t>
      </w:r>
      <w:r>
        <w:rPr>
          <w:spacing w:val="-10"/>
        </w:rPr>
        <w:t xml:space="preserve"> </w:t>
      </w:r>
      <w:r>
        <w:t>centralized</w:t>
      </w:r>
      <w:r>
        <w:rPr>
          <w:spacing w:val="-9"/>
        </w:rPr>
        <w:t xml:space="preserve"> </w:t>
      </w:r>
      <w:r>
        <w:t>platform</w:t>
      </w:r>
      <w:r>
        <w:rPr>
          <w:spacing w:val="-9"/>
        </w:rPr>
        <w:t xml:space="preserve"> </w:t>
      </w:r>
      <w:r>
        <w:t>that</w:t>
      </w:r>
      <w:r>
        <w:rPr>
          <w:spacing w:val="-10"/>
        </w:rPr>
        <w:t xml:space="preserve"> </w:t>
      </w:r>
      <w:r>
        <w:t>displays</w:t>
      </w:r>
      <w:r>
        <w:rPr>
          <w:spacing w:val="-5"/>
        </w:rPr>
        <w:t xml:space="preserve"> </w:t>
      </w:r>
      <w:r>
        <w:t>real-time</w:t>
      </w:r>
      <w:r>
        <w:rPr>
          <w:spacing w:val="-10"/>
        </w:rPr>
        <w:t xml:space="preserve"> </w:t>
      </w:r>
      <w:r>
        <w:t>availability</w:t>
      </w:r>
      <w:r>
        <w:rPr>
          <w:spacing w:val="-9"/>
        </w:rPr>
        <w:t xml:space="preserve"> </w:t>
      </w:r>
      <w:r>
        <w:t>information,</w:t>
      </w:r>
      <w:r>
        <w:rPr>
          <w:spacing w:val="-9"/>
        </w:rPr>
        <w:t xml:space="preserve"> </w:t>
      </w:r>
      <w:r>
        <w:t>the</w:t>
      </w:r>
      <w:r>
        <w:rPr>
          <w:spacing w:val="-10"/>
        </w:rPr>
        <w:t xml:space="preserve"> </w:t>
      </w:r>
      <w:r>
        <w:t>proposed system helps reduce these delays.</w:t>
      </w:r>
    </w:p>
    <w:p w14:paraId="7F37967B" w14:textId="77777777" w:rsidR="00C62296" w:rsidRDefault="00C62296">
      <w:pPr>
        <w:pStyle w:val="BodyText"/>
        <w:spacing w:line="360" w:lineRule="auto"/>
        <w:jc w:val="both"/>
        <w:sectPr w:rsidR="00C62296">
          <w:pgSz w:w="11900" w:h="16850"/>
          <w:pgMar w:top="900" w:right="850" w:bottom="940" w:left="1700" w:header="0" w:footer="749" w:gutter="0"/>
          <w:cols w:space="720"/>
        </w:sectPr>
      </w:pPr>
    </w:p>
    <w:p w14:paraId="7F37967C" w14:textId="77777777" w:rsidR="00C62296" w:rsidRDefault="00E6041C">
      <w:pPr>
        <w:pStyle w:val="BodyText"/>
        <w:spacing w:before="67" w:line="360" w:lineRule="auto"/>
        <w:ind w:left="831" w:right="576" w:hanging="24"/>
        <w:jc w:val="both"/>
      </w:pPr>
      <w:r>
        <w:lastRenderedPageBreak/>
        <w:t>The system also improves coordination between hospitals. Instead of relying on manual communication methods, healthcare institutions can update and access resource</w:t>
      </w:r>
      <w:r>
        <w:rPr>
          <w:spacing w:val="-15"/>
        </w:rPr>
        <w:t xml:space="preserve"> </w:t>
      </w:r>
      <w:r>
        <w:t>information</w:t>
      </w:r>
      <w:r>
        <w:rPr>
          <w:spacing w:val="-15"/>
        </w:rPr>
        <w:t xml:space="preserve"> </w:t>
      </w:r>
      <w:r>
        <w:t>through</w:t>
      </w:r>
      <w:r>
        <w:rPr>
          <w:spacing w:val="-15"/>
        </w:rPr>
        <w:t xml:space="preserve"> </w:t>
      </w:r>
      <w:r>
        <w:t>a</w:t>
      </w:r>
      <w:r>
        <w:rPr>
          <w:spacing w:val="-15"/>
        </w:rPr>
        <w:t xml:space="preserve"> </w:t>
      </w:r>
      <w:r>
        <w:t>shared</w:t>
      </w:r>
      <w:r>
        <w:rPr>
          <w:spacing w:val="-15"/>
        </w:rPr>
        <w:t xml:space="preserve"> </w:t>
      </w:r>
      <w:r>
        <w:t>digital</w:t>
      </w:r>
      <w:r>
        <w:rPr>
          <w:spacing w:val="-15"/>
        </w:rPr>
        <w:t xml:space="preserve"> </w:t>
      </w:r>
      <w:r>
        <w:t>platform.</w:t>
      </w:r>
      <w:r>
        <w:rPr>
          <w:spacing w:val="-15"/>
        </w:rPr>
        <w:t xml:space="preserve"> </w:t>
      </w:r>
      <w:r>
        <w:t>This</w:t>
      </w:r>
      <w:r>
        <w:rPr>
          <w:spacing w:val="-15"/>
        </w:rPr>
        <w:t xml:space="preserve"> </w:t>
      </w:r>
      <w:r>
        <w:t>improves</w:t>
      </w:r>
      <w:r>
        <w:rPr>
          <w:spacing w:val="-15"/>
        </w:rPr>
        <w:t xml:space="preserve"> </w:t>
      </w:r>
      <w:r>
        <w:t>collaboration and enables faster decision-making during emergencies.</w:t>
      </w:r>
    </w:p>
    <w:p w14:paraId="7F37967D" w14:textId="77777777" w:rsidR="00C62296" w:rsidRDefault="00C62296">
      <w:pPr>
        <w:pStyle w:val="BodyText"/>
        <w:spacing w:before="4"/>
      </w:pPr>
    </w:p>
    <w:p w14:paraId="7F37967E" w14:textId="77777777" w:rsidR="00C62296" w:rsidRDefault="00E6041C">
      <w:pPr>
        <w:pStyle w:val="BodyText"/>
        <w:spacing w:before="1" w:line="360" w:lineRule="auto"/>
        <w:ind w:left="831" w:right="519" w:hanging="24"/>
        <w:jc w:val="both"/>
      </w:pPr>
      <w:r>
        <w:t>Another</w:t>
      </w:r>
      <w:r>
        <w:rPr>
          <w:spacing w:val="-15"/>
        </w:rPr>
        <w:t xml:space="preserve"> </w:t>
      </w:r>
      <w:r>
        <w:t>social</w:t>
      </w:r>
      <w:r>
        <w:rPr>
          <w:spacing w:val="-15"/>
        </w:rPr>
        <w:t xml:space="preserve"> </w:t>
      </w:r>
      <w:r>
        <w:t>benefit</w:t>
      </w:r>
      <w:r>
        <w:rPr>
          <w:spacing w:val="-15"/>
        </w:rPr>
        <w:t xml:space="preserve"> </w:t>
      </w:r>
      <w:r>
        <w:t>is</w:t>
      </w:r>
      <w:r>
        <w:rPr>
          <w:spacing w:val="-15"/>
        </w:rPr>
        <w:t xml:space="preserve"> </w:t>
      </w:r>
      <w:r>
        <w:t>increased</w:t>
      </w:r>
      <w:r>
        <w:rPr>
          <w:spacing w:val="-15"/>
        </w:rPr>
        <w:t xml:space="preserve"> </w:t>
      </w:r>
      <w:r>
        <w:t>transparency</w:t>
      </w:r>
      <w:r>
        <w:rPr>
          <w:spacing w:val="-15"/>
        </w:rPr>
        <w:t xml:space="preserve"> </w:t>
      </w:r>
      <w:r>
        <w:t>in</w:t>
      </w:r>
      <w:r>
        <w:rPr>
          <w:spacing w:val="-15"/>
        </w:rPr>
        <w:t xml:space="preserve"> </w:t>
      </w:r>
      <w:r>
        <w:t>healthcare</w:t>
      </w:r>
      <w:r>
        <w:rPr>
          <w:spacing w:val="-14"/>
        </w:rPr>
        <w:t xml:space="preserve"> </w:t>
      </w:r>
      <w:r>
        <w:t>resource</w:t>
      </w:r>
      <w:r>
        <w:rPr>
          <w:spacing w:val="-14"/>
        </w:rPr>
        <w:t xml:space="preserve"> </w:t>
      </w:r>
      <w:r>
        <w:t>management. Patients and healthcare providers can view accurate information about available resources, which helps build trust in the healthcare system.</w:t>
      </w:r>
    </w:p>
    <w:p w14:paraId="7F37967F" w14:textId="77777777" w:rsidR="00C62296" w:rsidRDefault="00C62296">
      <w:pPr>
        <w:pStyle w:val="BodyText"/>
        <w:spacing w:before="3"/>
      </w:pPr>
    </w:p>
    <w:p w14:paraId="7F379680" w14:textId="77777777" w:rsidR="00C62296" w:rsidRDefault="00E6041C">
      <w:pPr>
        <w:pStyle w:val="BodyText"/>
        <w:spacing w:line="360" w:lineRule="auto"/>
        <w:ind w:left="831" w:right="579" w:hanging="24"/>
        <w:jc w:val="both"/>
      </w:pPr>
      <w:r>
        <w:t>Furthermore, the system encourages efficient use of donated blood and organs by ensuring that available resources are quickly identified and utilized. This helps maximize the impact of organ and blood donations.</w:t>
      </w:r>
    </w:p>
    <w:p w14:paraId="7F379681" w14:textId="77777777" w:rsidR="00C62296" w:rsidRDefault="00C62296">
      <w:pPr>
        <w:pStyle w:val="BodyText"/>
        <w:spacing w:before="4"/>
      </w:pPr>
    </w:p>
    <w:p w14:paraId="7F379682" w14:textId="77777777" w:rsidR="00C62296" w:rsidRDefault="00E6041C">
      <w:pPr>
        <w:pStyle w:val="BodyText"/>
        <w:spacing w:line="360" w:lineRule="auto"/>
        <w:ind w:left="831" w:right="579" w:hanging="24"/>
        <w:jc w:val="both"/>
      </w:pPr>
      <w:r>
        <w:t>Because</w:t>
      </w:r>
      <w:r>
        <w:rPr>
          <w:spacing w:val="-15"/>
        </w:rPr>
        <w:t xml:space="preserve"> </w:t>
      </w:r>
      <w:r>
        <w:t>the</w:t>
      </w:r>
      <w:r>
        <w:rPr>
          <w:spacing w:val="-15"/>
        </w:rPr>
        <w:t xml:space="preserve"> </w:t>
      </w:r>
      <w:r>
        <w:t>system</w:t>
      </w:r>
      <w:r>
        <w:rPr>
          <w:spacing w:val="-15"/>
        </w:rPr>
        <w:t xml:space="preserve"> </w:t>
      </w:r>
      <w:r>
        <w:t>contributes</w:t>
      </w:r>
      <w:r>
        <w:rPr>
          <w:spacing w:val="-15"/>
        </w:rPr>
        <w:t xml:space="preserve"> </w:t>
      </w:r>
      <w:r>
        <w:t>to</w:t>
      </w:r>
      <w:r>
        <w:rPr>
          <w:spacing w:val="-15"/>
        </w:rPr>
        <w:t xml:space="preserve"> </w:t>
      </w:r>
      <w:r>
        <w:t>improved</w:t>
      </w:r>
      <w:r>
        <w:rPr>
          <w:spacing w:val="-15"/>
        </w:rPr>
        <w:t xml:space="preserve"> </w:t>
      </w:r>
      <w:r>
        <w:t>healthcare</w:t>
      </w:r>
      <w:r>
        <w:rPr>
          <w:spacing w:val="-15"/>
        </w:rPr>
        <w:t xml:space="preserve"> </w:t>
      </w:r>
      <w:r>
        <w:t>services</w:t>
      </w:r>
      <w:r>
        <w:rPr>
          <w:spacing w:val="-11"/>
        </w:rPr>
        <w:t xml:space="preserve"> </w:t>
      </w:r>
      <w:r>
        <w:t>and</w:t>
      </w:r>
      <w:r>
        <w:rPr>
          <w:spacing w:val="-15"/>
        </w:rPr>
        <w:t xml:space="preserve"> </w:t>
      </w:r>
      <w:r>
        <w:t>helps</w:t>
      </w:r>
      <w:r>
        <w:rPr>
          <w:spacing w:val="-15"/>
        </w:rPr>
        <w:t xml:space="preserve"> </w:t>
      </w:r>
      <w:r>
        <w:t>save</w:t>
      </w:r>
      <w:r>
        <w:rPr>
          <w:spacing w:val="-15"/>
        </w:rPr>
        <w:t xml:space="preserve"> </w:t>
      </w:r>
      <w:r>
        <w:t>lives during emergencies, it is highly beneficial to society. As a result, the proposed system is considered socially feasible.</w:t>
      </w:r>
    </w:p>
    <w:p w14:paraId="7F379683" w14:textId="77777777" w:rsidR="00C62296" w:rsidRDefault="00C62296">
      <w:pPr>
        <w:pStyle w:val="BodyText"/>
        <w:spacing w:line="360" w:lineRule="auto"/>
        <w:jc w:val="both"/>
        <w:sectPr w:rsidR="00C62296">
          <w:pgSz w:w="11900" w:h="16850"/>
          <w:pgMar w:top="1500" w:right="850" w:bottom="940" w:left="1700" w:header="0" w:footer="749" w:gutter="0"/>
          <w:cols w:space="720"/>
        </w:sectPr>
      </w:pPr>
    </w:p>
    <w:p w14:paraId="7F379684" w14:textId="77777777" w:rsidR="00C62296" w:rsidRDefault="00C62296">
      <w:pPr>
        <w:pStyle w:val="BodyText"/>
        <w:rPr>
          <w:sz w:val="60"/>
        </w:rPr>
      </w:pPr>
    </w:p>
    <w:p w14:paraId="7F379685" w14:textId="77777777" w:rsidR="00C62296" w:rsidRDefault="00C62296">
      <w:pPr>
        <w:pStyle w:val="BodyText"/>
        <w:rPr>
          <w:sz w:val="60"/>
        </w:rPr>
      </w:pPr>
    </w:p>
    <w:p w14:paraId="7F379686" w14:textId="77777777" w:rsidR="00C62296" w:rsidRDefault="00C62296">
      <w:pPr>
        <w:pStyle w:val="BodyText"/>
        <w:rPr>
          <w:sz w:val="60"/>
        </w:rPr>
      </w:pPr>
    </w:p>
    <w:p w14:paraId="7F379687" w14:textId="77777777" w:rsidR="00C62296" w:rsidRDefault="00C62296">
      <w:pPr>
        <w:pStyle w:val="BodyText"/>
        <w:rPr>
          <w:sz w:val="60"/>
        </w:rPr>
      </w:pPr>
    </w:p>
    <w:p w14:paraId="7F379688" w14:textId="77777777" w:rsidR="00C62296" w:rsidRDefault="00C62296">
      <w:pPr>
        <w:pStyle w:val="BodyText"/>
        <w:rPr>
          <w:sz w:val="60"/>
        </w:rPr>
      </w:pPr>
    </w:p>
    <w:p w14:paraId="7F379689" w14:textId="77777777" w:rsidR="00C62296" w:rsidRDefault="00C62296">
      <w:pPr>
        <w:pStyle w:val="BodyText"/>
        <w:rPr>
          <w:sz w:val="60"/>
        </w:rPr>
      </w:pPr>
    </w:p>
    <w:p w14:paraId="7F37968A" w14:textId="77777777" w:rsidR="00C62296" w:rsidRDefault="00C62296">
      <w:pPr>
        <w:pStyle w:val="BodyText"/>
        <w:rPr>
          <w:sz w:val="60"/>
        </w:rPr>
      </w:pPr>
    </w:p>
    <w:p w14:paraId="7F37968B" w14:textId="77777777" w:rsidR="00C62296" w:rsidRDefault="00C62296">
      <w:pPr>
        <w:pStyle w:val="BodyText"/>
        <w:rPr>
          <w:sz w:val="60"/>
        </w:rPr>
      </w:pPr>
    </w:p>
    <w:p w14:paraId="7F37968C" w14:textId="77777777" w:rsidR="00C62296" w:rsidRDefault="00C62296">
      <w:pPr>
        <w:pStyle w:val="BodyText"/>
        <w:spacing w:before="29"/>
        <w:rPr>
          <w:sz w:val="60"/>
        </w:rPr>
      </w:pPr>
    </w:p>
    <w:p w14:paraId="7F37968D" w14:textId="77777777" w:rsidR="00C62296" w:rsidRDefault="00E6041C">
      <w:pPr>
        <w:pStyle w:val="Heading1"/>
        <w:ind w:left="2180" w:firstLine="0"/>
      </w:pPr>
      <w:bookmarkStart w:id="43" w:name="4._SYSTEM_DESIGN"/>
      <w:bookmarkEnd w:id="43"/>
      <w:r>
        <w:t>4.</w:t>
      </w:r>
      <w:r>
        <w:rPr>
          <w:spacing w:val="-2"/>
        </w:rPr>
        <w:t xml:space="preserve"> </w:t>
      </w:r>
      <w:r>
        <w:t>SYSTEM</w:t>
      </w:r>
      <w:r>
        <w:rPr>
          <w:spacing w:val="-3"/>
        </w:rPr>
        <w:t xml:space="preserve"> </w:t>
      </w:r>
      <w:r>
        <w:rPr>
          <w:spacing w:val="-2"/>
        </w:rPr>
        <w:t>DESIGN</w:t>
      </w:r>
    </w:p>
    <w:p w14:paraId="7F37968E" w14:textId="77777777" w:rsidR="00C62296" w:rsidRDefault="00C62296">
      <w:pPr>
        <w:pStyle w:val="Heading1"/>
        <w:sectPr w:rsidR="00C62296">
          <w:pgSz w:w="11900" w:h="16850"/>
          <w:pgMar w:top="1940" w:right="850" w:bottom="940" w:left="1700" w:header="0" w:footer="749" w:gutter="0"/>
          <w:cols w:space="720"/>
        </w:sectPr>
      </w:pPr>
    </w:p>
    <w:p w14:paraId="7F37968F" w14:textId="77777777" w:rsidR="00C62296" w:rsidRDefault="00E6041C">
      <w:pPr>
        <w:pStyle w:val="Heading3"/>
        <w:numPr>
          <w:ilvl w:val="0"/>
          <w:numId w:val="1"/>
        </w:numPr>
        <w:tabs>
          <w:tab w:val="left" w:pos="3667"/>
        </w:tabs>
        <w:ind w:left="3667" w:hanging="318"/>
        <w:jc w:val="left"/>
      </w:pPr>
      <w:bookmarkStart w:id="44" w:name="_______________________4._SYSTEM_DESIGN"/>
      <w:bookmarkEnd w:id="44"/>
      <w:r>
        <w:rPr>
          <w:spacing w:val="-2"/>
        </w:rPr>
        <w:lastRenderedPageBreak/>
        <w:t>SYSTEM</w:t>
      </w:r>
      <w:r>
        <w:rPr>
          <w:spacing w:val="-14"/>
        </w:rPr>
        <w:t xml:space="preserve"> </w:t>
      </w:r>
      <w:r>
        <w:rPr>
          <w:spacing w:val="-2"/>
        </w:rPr>
        <w:t>DESIGN</w:t>
      </w:r>
    </w:p>
    <w:p w14:paraId="7F379690" w14:textId="77777777" w:rsidR="00C62296" w:rsidRDefault="00C62296">
      <w:pPr>
        <w:pStyle w:val="BodyText"/>
        <w:rPr>
          <w:b/>
          <w:sz w:val="32"/>
        </w:rPr>
      </w:pPr>
    </w:p>
    <w:p w14:paraId="7F379691" w14:textId="77777777" w:rsidR="00C62296" w:rsidRDefault="00C62296">
      <w:pPr>
        <w:pStyle w:val="BodyText"/>
        <w:spacing w:before="1"/>
        <w:rPr>
          <w:b/>
          <w:sz w:val="32"/>
        </w:rPr>
      </w:pPr>
    </w:p>
    <w:p w14:paraId="7F379692" w14:textId="77777777" w:rsidR="00C62296" w:rsidRDefault="00E6041C">
      <w:pPr>
        <w:pStyle w:val="Heading4"/>
        <w:numPr>
          <w:ilvl w:val="1"/>
          <w:numId w:val="1"/>
        </w:numPr>
        <w:tabs>
          <w:tab w:val="left" w:pos="1323"/>
        </w:tabs>
        <w:ind w:left="1323" w:hanging="472"/>
        <w:jc w:val="left"/>
      </w:pPr>
      <w:bookmarkStart w:id="45" w:name="4.1_SYSTEM_ARCHITECTURE"/>
      <w:bookmarkEnd w:id="45"/>
      <w:r>
        <w:t>SYSTEM</w:t>
      </w:r>
      <w:r>
        <w:rPr>
          <w:spacing w:val="-11"/>
        </w:rPr>
        <w:t xml:space="preserve"> </w:t>
      </w:r>
      <w:r>
        <w:rPr>
          <w:spacing w:val="-2"/>
        </w:rPr>
        <w:t>ARCHITECTURE</w:t>
      </w:r>
    </w:p>
    <w:p w14:paraId="7F379693" w14:textId="77777777" w:rsidR="00C62296" w:rsidRDefault="00C62296">
      <w:pPr>
        <w:pStyle w:val="BodyText"/>
        <w:rPr>
          <w:b/>
          <w:sz w:val="20"/>
        </w:rPr>
      </w:pPr>
    </w:p>
    <w:p w14:paraId="7F379694" w14:textId="77777777" w:rsidR="00C62296" w:rsidRDefault="00E6041C">
      <w:pPr>
        <w:pStyle w:val="BodyText"/>
        <w:spacing w:before="215"/>
        <w:rPr>
          <w:b/>
          <w:sz w:val="20"/>
        </w:rPr>
      </w:pPr>
      <w:r>
        <w:rPr>
          <w:b/>
          <w:noProof/>
          <w:sz w:val="20"/>
        </w:rPr>
        <w:drawing>
          <wp:anchor distT="0" distB="0" distL="0" distR="0" simplePos="0" relativeHeight="251672064" behindDoc="1" locked="0" layoutInCell="1" allowOverlap="1" wp14:anchorId="7F379B95" wp14:editId="7F379B96">
            <wp:simplePos x="0" y="0"/>
            <wp:positionH relativeFrom="page">
              <wp:posOffset>1616710</wp:posOffset>
            </wp:positionH>
            <wp:positionV relativeFrom="paragraph">
              <wp:posOffset>297815</wp:posOffset>
            </wp:positionV>
            <wp:extent cx="4379595" cy="575183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4379612" cy="5751576"/>
                    </a:xfrm>
                    <a:prstGeom prst="rect">
                      <a:avLst/>
                    </a:prstGeom>
                  </pic:spPr>
                </pic:pic>
              </a:graphicData>
            </a:graphic>
          </wp:anchor>
        </w:drawing>
      </w:r>
    </w:p>
    <w:p w14:paraId="7F379695" w14:textId="77777777" w:rsidR="00C62296" w:rsidRDefault="00C62296">
      <w:pPr>
        <w:pStyle w:val="BodyText"/>
        <w:rPr>
          <w:b/>
          <w:sz w:val="28"/>
        </w:rPr>
      </w:pPr>
    </w:p>
    <w:p w14:paraId="7F379696" w14:textId="77777777" w:rsidR="00C62296" w:rsidRDefault="00C62296">
      <w:pPr>
        <w:pStyle w:val="BodyText"/>
        <w:rPr>
          <w:b/>
          <w:sz w:val="28"/>
        </w:rPr>
      </w:pPr>
    </w:p>
    <w:p w14:paraId="7F379697" w14:textId="77777777" w:rsidR="00C62296" w:rsidRDefault="00C62296">
      <w:pPr>
        <w:pStyle w:val="BodyText"/>
        <w:spacing w:before="39"/>
        <w:rPr>
          <w:b/>
          <w:sz w:val="28"/>
        </w:rPr>
      </w:pPr>
    </w:p>
    <w:p w14:paraId="7F379698" w14:textId="77777777" w:rsidR="00C62296" w:rsidRDefault="00E6041C">
      <w:pPr>
        <w:ind w:left="853" w:right="403" w:firstLine="324"/>
        <w:rPr>
          <w:b/>
          <w:sz w:val="24"/>
        </w:rPr>
      </w:pPr>
      <w:r>
        <w:rPr>
          <w:b/>
          <w:sz w:val="24"/>
        </w:rPr>
        <w:t xml:space="preserve">Figure-1: Presents the high-level architecture of </w:t>
      </w:r>
      <w:proofErr w:type="spellStart"/>
      <w:r>
        <w:rPr>
          <w:b/>
          <w:sz w:val="24"/>
        </w:rPr>
        <w:t>LifeLink</w:t>
      </w:r>
      <w:proofErr w:type="spellEnd"/>
      <w:r>
        <w:rPr>
          <w:b/>
          <w:sz w:val="24"/>
        </w:rPr>
        <w:t>, outlining the coordinated</w:t>
      </w:r>
      <w:r>
        <w:rPr>
          <w:b/>
          <w:spacing w:val="-5"/>
          <w:sz w:val="24"/>
        </w:rPr>
        <w:t xml:space="preserve"> </w:t>
      </w:r>
      <w:r>
        <w:rPr>
          <w:b/>
          <w:sz w:val="24"/>
        </w:rPr>
        <w:t>roles</w:t>
      </w:r>
      <w:r>
        <w:rPr>
          <w:b/>
          <w:spacing w:val="-5"/>
          <w:sz w:val="24"/>
        </w:rPr>
        <w:t xml:space="preserve"> </w:t>
      </w:r>
      <w:r>
        <w:rPr>
          <w:b/>
          <w:sz w:val="24"/>
        </w:rPr>
        <w:t>of</w:t>
      </w:r>
      <w:r>
        <w:rPr>
          <w:b/>
          <w:spacing w:val="-6"/>
          <w:sz w:val="24"/>
        </w:rPr>
        <w:t xml:space="preserve"> </w:t>
      </w:r>
      <w:r>
        <w:rPr>
          <w:b/>
          <w:sz w:val="24"/>
        </w:rPr>
        <w:t>patients,</w:t>
      </w:r>
      <w:r>
        <w:rPr>
          <w:b/>
          <w:spacing w:val="-5"/>
          <w:sz w:val="24"/>
        </w:rPr>
        <w:t xml:space="preserve"> </w:t>
      </w:r>
      <w:r>
        <w:rPr>
          <w:b/>
          <w:sz w:val="24"/>
        </w:rPr>
        <w:t>hospitals,</w:t>
      </w:r>
      <w:r>
        <w:rPr>
          <w:b/>
          <w:spacing w:val="-5"/>
          <w:sz w:val="24"/>
        </w:rPr>
        <w:t xml:space="preserve"> </w:t>
      </w:r>
      <w:r>
        <w:rPr>
          <w:b/>
          <w:sz w:val="24"/>
        </w:rPr>
        <w:t>and</w:t>
      </w:r>
      <w:r>
        <w:rPr>
          <w:b/>
          <w:spacing w:val="-5"/>
          <w:sz w:val="24"/>
        </w:rPr>
        <w:t xml:space="preserve"> </w:t>
      </w:r>
      <w:r>
        <w:rPr>
          <w:b/>
          <w:sz w:val="24"/>
        </w:rPr>
        <w:t>administrators</w:t>
      </w:r>
      <w:r>
        <w:rPr>
          <w:b/>
          <w:spacing w:val="-5"/>
          <w:sz w:val="24"/>
        </w:rPr>
        <w:t xml:space="preserve"> </w:t>
      </w:r>
      <w:r>
        <w:rPr>
          <w:b/>
          <w:sz w:val="24"/>
        </w:rPr>
        <w:t>within</w:t>
      </w:r>
      <w:r>
        <w:rPr>
          <w:b/>
          <w:spacing w:val="-6"/>
          <w:sz w:val="24"/>
        </w:rPr>
        <w:t xml:space="preserve"> </w:t>
      </w:r>
      <w:r>
        <w:rPr>
          <w:b/>
          <w:sz w:val="24"/>
        </w:rPr>
        <w:t>the</w:t>
      </w:r>
      <w:r>
        <w:rPr>
          <w:b/>
          <w:spacing w:val="-6"/>
          <w:sz w:val="24"/>
        </w:rPr>
        <w:t xml:space="preserve"> </w:t>
      </w:r>
      <w:r>
        <w:rPr>
          <w:b/>
          <w:sz w:val="24"/>
        </w:rPr>
        <w:t>system.</w:t>
      </w:r>
    </w:p>
    <w:p w14:paraId="7F379699" w14:textId="77777777" w:rsidR="00C62296" w:rsidRDefault="00C62296">
      <w:pPr>
        <w:rPr>
          <w:b/>
          <w:sz w:val="24"/>
        </w:rPr>
        <w:sectPr w:rsidR="00C62296">
          <w:pgSz w:w="11900" w:h="16850"/>
          <w:pgMar w:top="1340" w:right="850" w:bottom="940" w:left="1700" w:header="0" w:footer="749" w:gutter="0"/>
          <w:cols w:space="720"/>
        </w:sectPr>
      </w:pPr>
    </w:p>
    <w:p w14:paraId="7F37969A" w14:textId="77777777" w:rsidR="00C62296" w:rsidRDefault="00E6041C">
      <w:pPr>
        <w:pStyle w:val="Heading4"/>
        <w:numPr>
          <w:ilvl w:val="1"/>
          <w:numId w:val="1"/>
        </w:numPr>
        <w:tabs>
          <w:tab w:val="left" w:pos="1322"/>
        </w:tabs>
        <w:spacing w:before="72"/>
        <w:ind w:left="1322" w:hanging="469"/>
        <w:jc w:val="left"/>
      </w:pPr>
      <w:bookmarkStart w:id="46" w:name="4.2_DATA_FLOWDIAGRAM"/>
      <w:bookmarkEnd w:id="46"/>
      <w:r>
        <w:lastRenderedPageBreak/>
        <w:t>DATA</w:t>
      </w:r>
      <w:r>
        <w:rPr>
          <w:spacing w:val="-12"/>
        </w:rPr>
        <w:t xml:space="preserve"> </w:t>
      </w:r>
      <w:r>
        <w:rPr>
          <w:spacing w:val="-2"/>
        </w:rPr>
        <w:t>FLOWDIAGRAM</w:t>
      </w:r>
    </w:p>
    <w:p w14:paraId="7F37969B" w14:textId="77777777" w:rsidR="00C62296" w:rsidRDefault="00E6041C">
      <w:pPr>
        <w:pStyle w:val="BodyText"/>
        <w:spacing w:before="130"/>
        <w:rPr>
          <w:b/>
          <w:sz w:val="20"/>
        </w:rPr>
      </w:pPr>
      <w:r>
        <w:rPr>
          <w:b/>
          <w:noProof/>
          <w:sz w:val="20"/>
        </w:rPr>
        <w:drawing>
          <wp:anchor distT="0" distB="0" distL="0" distR="0" simplePos="0" relativeHeight="251673088" behindDoc="1" locked="0" layoutInCell="1" allowOverlap="1" wp14:anchorId="7F379B97" wp14:editId="7F379B98">
            <wp:simplePos x="0" y="0"/>
            <wp:positionH relativeFrom="page">
              <wp:posOffset>1682115</wp:posOffset>
            </wp:positionH>
            <wp:positionV relativeFrom="paragraph">
              <wp:posOffset>243840</wp:posOffset>
            </wp:positionV>
            <wp:extent cx="4929505" cy="373761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4929444" cy="3737419"/>
                    </a:xfrm>
                    <a:prstGeom prst="rect">
                      <a:avLst/>
                    </a:prstGeom>
                  </pic:spPr>
                </pic:pic>
              </a:graphicData>
            </a:graphic>
          </wp:anchor>
        </w:drawing>
      </w:r>
    </w:p>
    <w:p w14:paraId="7F37969C" w14:textId="77777777" w:rsidR="00C62296" w:rsidRDefault="00C62296">
      <w:pPr>
        <w:pStyle w:val="BodyText"/>
        <w:rPr>
          <w:b/>
          <w:sz w:val="28"/>
        </w:rPr>
      </w:pPr>
    </w:p>
    <w:p w14:paraId="7F37969D" w14:textId="77777777" w:rsidR="00C62296" w:rsidRDefault="00C62296">
      <w:pPr>
        <w:pStyle w:val="BodyText"/>
        <w:rPr>
          <w:b/>
          <w:sz w:val="28"/>
        </w:rPr>
      </w:pPr>
    </w:p>
    <w:p w14:paraId="7F37969E" w14:textId="77777777" w:rsidR="00C62296" w:rsidRDefault="00C62296">
      <w:pPr>
        <w:pStyle w:val="BodyText"/>
        <w:rPr>
          <w:b/>
          <w:sz w:val="28"/>
        </w:rPr>
      </w:pPr>
    </w:p>
    <w:p w14:paraId="7F37969F" w14:textId="77777777" w:rsidR="00C62296" w:rsidRDefault="00C62296">
      <w:pPr>
        <w:pStyle w:val="BodyText"/>
        <w:rPr>
          <w:b/>
          <w:sz w:val="28"/>
        </w:rPr>
      </w:pPr>
    </w:p>
    <w:p w14:paraId="7F3796A0" w14:textId="77777777" w:rsidR="00C62296" w:rsidRDefault="00C62296">
      <w:pPr>
        <w:pStyle w:val="BodyText"/>
        <w:spacing w:before="69"/>
        <w:rPr>
          <w:b/>
          <w:sz w:val="28"/>
        </w:rPr>
      </w:pPr>
    </w:p>
    <w:p w14:paraId="7F3796A1" w14:textId="77777777" w:rsidR="00C62296" w:rsidRDefault="00E6041C">
      <w:pPr>
        <w:ind w:leftChars="410" w:left="1962" w:hangingChars="440" w:hanging="1060"/>
        <w:rPr>
          <w:b/>
          <w:sz w:val="24"/>
        </w:rPr>
      </w:pPr>
      <w:r>
        <w:rPr>
          <w:b/>
          <w:sz w:val="24"/>
        </w:rPr>
        <w:t>Figure-2:</w:t>
      </w:r>
      <w:r>
        <w:rPr>
          <w:b/>
          <w:spacing w:val="-4"/>
          <w:sz w:val="24"/>
        </w:rPr>
        <w:t xml:space="preserve">  </w:t>
      </w:r>
      <w:r>
        <w:rPr>
          <w:b/>
          <w:sz w:val="24"/>
        </w:rPr>
        <w:t>Depicts</w:t>
      </w:r>
      <w:r>
        <w:rPr>
          <w:b/>
          <w:spacing w:val="-5"/>
          <w:sz w:val="24"/>
        </w:rPr>
        <w:t xml:space="preserve"> </w:t>
      </w:r>
      <w:r>
        <w:rPr>
          <w:b/>
          <w:sz w:val="24"/>
        </w:rPr>
        <w:t>the</w:t>
      </w:r>
      <w:r>
        <w:rPr>
          <w:b/>
          <w:spacing w:val="-4"/>
          <w:sz w:val="24"/>
        </w:rPr>
        <w:t xml:space="preserve"> </w:t>
      </w:r>
      <w:r>
        <w:rPr>
          <w:b/>
          <w:sz w:val="24"/>
        </w:rPr>
        <w:t>structured</w:t>
      </w:r>
      <w:r>
        <w:rPr>
          <w:b/>
          <w:spacing w:val="-2"/>
          <w:sz w:val="24"/>
        </w:rPr>
        <w:t xml:space="preserve"> </w:t>
      </w:r>
      <w:r>
        <w:rPr>
          <w:b/>
          <w:sz w:val="24"/>
        </w:rPr>
        <w:t>flow</w:t>
      </w:r>
      <w:r>
        <w:rPr>
          <w:b/>
          <w:spacing w:val="-6"/>
          <w:sz w:val="24"/>
        </w:rPr>
        <w:t xml:space="preserve"> </w:t>
      </w:r>
      <w:r>
        <w:rPr>
          <w:b/>
          <w:sz w:val="24"/>
        </w:rPr>
        <w:t>of</w:t>
      </w:r>
      <w:r>
        <w:rPr>
          <w:b/>
          <w:spacing w:val="-6"/>
          <w:sz w:val="24"/>
        </w:rPr>
        <w:t xml:space="preserve"> </w:t>
      </w:r>
      <w:r>
        <w:rPr>
          <w:b/>
          <w:sz w:val="24"/>
        </w:rPr>
        <w:t>data</w:t>
      </w:r>
      <w:r>
        <w:rPr>
          <w:b/>
          <w:spacing w:val="-5"/>
          <w:sz w:val="24"/>
        </w:rPr>
        <w:t xml:space="preserve"> </w:t>
      </w:r>
      <w:r>
        <w:rPr>
          <w:b/>
          <w:sz w:val="24"/>
        </w:rPr>
        <w:t>across</w:t>
      </w:r>
      <w:r>
        <w:rPr>
          <w:b/>
          <w:spacing w:val="-3"/>
          <w:sz w:val="24"/>
        </w:rPr>
        <w:t xml:space="preserve"> </w:t>
      </w:r>
      <w:r>
        <w:rPr>
          <w:b/>
          <w:sz w:val="24"/>
        </w:rPr>
        <w:t>system</w:t>
      </w:r>
      <w:r>
        <w:rPr>
          <w:b/>
          <w:spacing w:val="-6"/>
          <w:sz w:val="24"/>
        </w:rPr>
        <w:t xml:space="preserve"> </w:t>
      </w:r>
      <w:r>
        <w:rPr>
          <w:b/>
          <w:sz w:val="24"/>
        </w:rPr>
        <w:t>entities,</w:t>
      </w:r>
      <w:r>
        <w:rPr>
          <w:b/>
          <w:spacing w:val="-3"/>
          <w:sz w:val="24"/>
        </w:rPr>
        <w:t xml:space="preserve"> </w:t>
      </w:r>
      <w:r>
        <w:rPr>
          <w:b/>
          <w:sz w:val="24"/>
        </w:rPr>
        <w:t>ensuring efficient handling of requests, users, and resource availability.</w:t>
      </w:r>
    </w:p>
    <w:p w14:paraId="7F3796A2" w14:textId="77777777" w:rsidR="00C62296" w:rsidRDefault="00C62296">
      <w:pPr>
        <w:rPr>
          <w:b/>
          <w:sz w:val="24"/>
        </w:rPr>
        <w:sectPr w:rsidR="00C62296">
          <w:pgSz w:w="11900" w:h="16850"/>
          <w:pgMar w:top="1820" w:right="850" w:bottom="940" w:left="1700" w:header="0" w:footer="749" w:gutter="0"/>
          <w:cols w:space="720"/>
        </w:sectPr>
      </w:pPr>
    </w:p>
    <w:p w14:paraId="7F3796A3" w14:textId="77777777" w:rsidR="00C62296" w:rsidRDefault="00E6041C">
      <w:pPr>
        <w:pStyle w:val="Heading4"/>
        <w:numPr>
          <w:ilvl w:val="1"/>
          <w:numId w:val="1"/>
        </w:numPr>
        <w:tabs>
          <w:tab w:val="left" w:pos="1323"/>
        </w:tabs>
        <w:spacing w:before="67"/>
        <w:ind w:left="1323" w:hanging="503"/>
        <w:jc w:val="left"/>
      </w:pPr>
      <w:bookmarkStart w:id="47" w:name="4.3_UML_DIAGRAMS"/>
      <w:bookmarkEnd w:id="47"/>
      <w:r>
        <w:lastRenderedPageBreak/>
        <w:t>UML</w:t>
      </w:r>
      <w:r>
        <w:rPr>
          <w:spacing w:val="-12"/>
        </w:rPr>
        <w:t xml:space="preserve"> </w:t>
      </w:r>
      <w:r>
        <w:rPr>
          <w:spacing w:val="-2"/>
        </w:rPr>
        <w:t>DIAGRAMS</w:t>
      </w:r>
    </w:p>
    <w:p w14:paraId="7F3796A4" w14:textId="77777777" w:rsidR="00C62296" w:rsidRDefault="00C62296">
      <w:pPr>
        <w:pStyle w:val="BodyText"/>
        <w:spacing w:before="320"/>
        <w:rPr>
          <w:b/>
          <w:sz w:val="28"/>
        </w:rPr>
      </w:pPr>
    </w:p>
    <w:p w14:paraId="7F3796A5" w14:textId="77777777" w:rsidR="00C62296" w:rsidRDefault="00E6041C">
      <w:pPr>
        <w:pStyle w:val="ListParagraph"/>
        <w:numPr>
          <w:ilvl w:val="2"/>
          <w:numId w:val="1"/>
        </w:numPr>
        <w:tabs>
          <w:tab w:val="left" w:pos="1455"/>
        </w:tabs>
        <w:ind w:left="1455" w:hanging="602"/>
        <w:rPr>
          <w:b/>
          <w:sz w:val="24"/>
        </w:rPr>
      </w:pPr>
      <w:bookmarkStart w:id="48" w:name="4.3.1_Class_Diagram"/>
      <w:bookmarkEnd w:id="48"/>
      <w:r>
        <w:rPr>
          <w:b/>
          <w:sz w:val="24"/>
        </w:rPr>
        <w:t>Class</w:t>
      </w:r>
      <w:r>
        <w:rPr>
          <w:b/>
          <w:spacing w:val="-4"/>
          <w:sz w:val="24"/>
        </w:rPr>
        <w:t xml:space="preserve"> </w:t>
      </w:r>
      <w:r>
        <w:rPr>
          <w:b/>
          <w:spacing w:val="-2"/>
          <w:sz w:val="24"/>
        </w:rPr>
        <w:t>Diagram</w:t>
      </w:r>
    </w:p>
    <w:p w14:paraId="7F3796A6" w14:textId="77777777" w:rsidR="00C62296" w:rsidRDefault="00E6041C">
      <w:pPr>
        <w:pStyle w:val="BodyText"/>
        <w:spacing w:before="33"/>
        <w:rPr>
          <w:b/>
          <w:sz w:val="20"/>
        </w:rPr>
      </w:pPr>
      <w:r>
        <w:rPr>
          <w:b/>
          <w:noProof/>
          <w:sz w:val="20"/>
        </w:rPr>
        <mc:AlternateContent>
          <mc:Choice Requires="wpg">
            <w:drawing>
              <wp:anchor distT="0" distB="0" distL="0" distR="0" simplePos="0" relativeHeight="251674112" behindDoc="1" locked="0" layoutInCell="1" allowOverlap="1" wp14:anchorId="7F379B99" wp14:editId="7F379B9A">
                <wp:simplePos x="0" y="0"/>
                <wp:positionH relativeFrom="page">
                  <wp:posOffset>1520190</wp:posOffset>
                </wp:positionH>
                <wp:positionV relativeFrom="paragraph">
                  <wp:posOffset>182245</wp:posOffset>
                </wp:positionV>
                <wp:extent cx="5202555" cy="4312920"/>
                <wp:effectExtent l="0" t="0" r="0" b="0"/>
                <wp:wrapTopAndBottom/>
                <wp:docPr id="12" name="Group 12"/>
                <wp:cNvGraphicFramePr/>
                <a:graphic xmlns:a="http://schemas.openxmlformats.org/drawingml/2006/main">
                  <a:graphicData uri="http://schemas.microsoft.com/office/word/2010/wordprocessingGroup">
                    <wpg:wgp>
                      <wpg:cNvGrpSpPr/>
                      <wpg:grpSpPr>
                        <a:xfrm>
                          <a:off x="0" y="0"/>
                          <a:ext cx="5202555" cy="4312920"/>
                          <a:chOff x="0" y="0"/>
                          <a:chExt cx="5202555" cy="4312920"/>
                        </a:xfrm>
                      </wpg:grpSpPr>
                      <pic:pic xmlns:pic="http://schemas.openxmlformats.org/drawingml/2006/picture">
                        <pic:nvPicPr>
                          <pic:cNvPr id="13" name="Image 13"/>
                          <pic:cNvPicPr/>
                        </pic:nvPicPr>
                        <pic:blipFill>
                          <a:blip r:embed="rId19" cstate="print"/>
                          <a:stretch>
                            <a:fillRect/>
                          </a:stretch>
                        </pic:blipFill>
                        <pic:spPr>
                          <a:xfrm>
                            <a:off x="99434" y="0"/>
                            <a:ext cx="5010912" cy="3962400"/>
                          </a:xfrm>
                          <a:prstGeom prst="rect">
                            <a:avLst/>
                          </a:prstGeom>
                        </pic:spPr>
                      </pic:pic>
                      <wps:wsp>
                        <wps:cNvPr id="14" name="Graphic 14"/>
                        <wps:cNvSpPr/>
                        <wps:spPr>
                          <a:xfrm>
                            <a:off x="4768272" y="3757866"/>
                            <a:ext cx="434340" cy="172085"/>
                          </a:xfrm>
                          <a:custGeom>
                            <a:avLst/>
                            <a:gdLst/>
                            <a:ahLst/>
                            <a:cxnLst/>
                            <a:rect l="l" t="t" r="r" b="b"/>
                            <a:pathLst>
                              <a:path w="434340" h="172085">
                                <a:moveTo>
                                  <a:pt x="85915" y="171831"/>
                                </a:moveTo>
                                <a:lnTo>
                                  <a:pt x="52474" y="165078"/>
                                </a:lnTo>
                                <a:lnTo>
                                  <a:pt x="25165" y="146665"/>
                                </a:lnTo>
                                <a:lnTo>
                                  <a:pt x="6752" y="119356"/>
                                </a:lnTo>
                                <a:lnTo>
                                  <a:pt x="0" y="85915"/>
                                </a:lnTo>
                                <a:lnTo>
                                  <a:pt x="6752" y="52474"/>
                                </a:lnTo>
                                <a:lnTo>
                                  <a:pt x="25165" y="25165"/>
                                </a:lnTo>
                                <a:lnTo>
                                  <a:pt x="52474" y="6752"/>
                                </a:lnTo>
                                <a:lnTo>
                                  <a:pt x="85915" y="0"/>
                                </a:lnTo>
                                <a:lnTo>
                                  <a:pt x="85915" y="171831"/>
                                </a:lnTo>
                                <a:close/>
                              </a:path>
                              <a:path w="434340" h="172085">
                                <a:moveTo>
                                  <a:pt x="85915" y="171831"/>
                                </a:moveTo>
                                <a:lnTo>
                                  <a:pt x="85915" y="0"/>
                                </a:lnTo>
                                <a:lnTo>
                                  <a:pt x="119356" y="6752"/>
                                </a:lnTo>
                                <a:lnTo>
                                  <a:pt x="146665" y="25165"/>
                                </a:lnTo>
                                <a:lnTo>
                                  <a:pt x="165078" y="52474"/>
                                </a:lnTo>
                                <a:lnTo>
                                  <a:pt x="171830" y="85915"/>
                                </a:lnTo>
                                <a:lnTo>
                                  <a:pt x="165078" y="119356"/>
                                </a:lnTo>
                                <a:lnTo>
                                  <a:pt x="146665" y="146665"/>
                                </a:lnTo>
                                <a:lnTo>
                                  <a:pt x="119356" y="165078"/>
                                </a:lnTo>
                                <a:lnTo>
                                  <a:pt x="85915" y="171831"/>
                                </a:lnTo>
                                <a:close/>
                              </a:path>
                              <a:path w="434340" h="172085">
                                <a:moveTo>
                                  <a:pt x="347814" y="171831"/>
                                </a:moveTo>
                                <a:lnTo>
                                  <a:pt x="85915" y="171831"/>
                                </a:lnTo>
                                <a:lnTo>
                                  <a:pt x="119356" y="165078"/>
                                </a:lnTo>
                                <a:lnTo>
                                  <a:pt x="146665" y="146665"/>
                                </a:lnTo>
                                <a:lnTo>
                                  <a:pt x="165078" y="119356"/>
                                </a:lnTo>
                                <a:lnTo>
                                  <a:pt x="171830" y="85915"/>
                                </a:lnTo>
                                <a:lnTo>
                                  <a:pt x="165078" y="52474"/>
                                </a:lnTo>
                                <a:lnTo>
                                  <a:pt x="146665" y="25165"/>
                                </a:lnTo>
                                <a:lnTo>
                                  <a:pt x="119356" y="6752"/>
                                </a:lnTo>
                                <a:lnTo>
                                  <a:pt x="85915" y="0"/>
                                </a:lnTo>
                                <a:lnTo>
                                  <a:pt x="347814" y="0"/>
                                </a:lnTo>
                                <a:lnTo>
                                  <a:pt x="314373" y="6752"/>
                                </a:lnTo>
                                <a:lnTo>
                                  <a:pt x="287064" y="25165"/>
                                </a:lnTo>
                                <a:lnTo>
                                  <a:pt x="268651" y="52474"/>
                                </a:lnTo>
                                <a:lnTo>
                                  <a:pt x="261899" y="85915"/>
                                </a:lnTo>
                                <a:lnTo>
                                  <a:pt x="268651" y="119356"/>
                                </a:lnTo>
                                <a:lnTo>
                                  <a:pt x="287064" y="146665"/>
                                </a:lnTo>
                                <a:lnTo>
                                  <a:pt x="314373" y="165078"/>
                                </a:lnTo>
                                <a:lnTo>
                                  <a:pt x="347814" y="171831"/>
                                </a:lnTo>
                                <a:close/>
                              </a:path>
                              <a:path w="434340" h="172085">
                                <a:moveTo>
                                  <a:pt x="347814" y="171831"/>
                                </a:moveTo>
                                <a:lnTo>
                                  <a:pt x="314373" y="165078"/>
                                </a:lnTo>
                                <a:lnTo>
                                  <a:pt x="287064" y="146665"/>
                                </a:lnTo>
                                <a:lnTo>
                                  <a:pt x="268651" y="119356"/>
                                </a:lnTo>
                                <a:lnTo>
                                  <a:pt x="261899" y="85915"/>
                                </a:lnTo>
                                <a:lnTo>
                                  <a:pt x="268651" y="52474"/>
                                </a:lnTo>
                                <a:lnTo>
                                  <a:pt x="287064" y="25165"/>
                                </a:lnTo>
                                <a:lnTo>
                                  <a:pt x="314373" y="6752"/>
                                </a:lnTo>
                                <a:lnTo>
                                  <a:pt x="347814" y="0"/>
                                </a:lnTo>
                                <a:lnTo>
                                  <a:pt x="347814" y="171831"/>
                                </a:lnTo>
                                <a:close/>
                              </a:path>
                              <a:path w="434340" h="172085">
                                <a:moveTo>
                                  <a:pt x="347814" y="171831"/>
                                </a:moveTo>
                                <a:lnTo>
                                  <a:pt x="347814" y="0"/>
                                </a:lnTo>
                                <a:lnTo>
                                  <a:pt x="381255" y="6752"/>
                                </a:lnTo>
                                <a:lnTo>
                                  <a:pt x="408565" y="25165"/>
                                </a:lnTo>
                                <a:lnTo>
                                  <a:pt x="426978" y="52474"/>
                                </a:lnTo>
                                <a:lnTo>
                                  <a:pt x="433730" y="85915"/>
                                </a:lnTo>
                                <a:lnTo>
                                  <a:pt x="426978" y="119356"/>
                                </a:lnTo>
                                <a:lnTo>
                                  <a:pt x="408565" y="146665"/>
                                </a:lnTo>
                                <a:lnTo>
                                  <a:pt x="381255" y="165078"/>
                                </a:lnTo>
                                <a:lnTo>
                                  <a:pt x="347814" y="171831"/>
                                </a:lnTo>
                                <a:close/>
                              </a:path>
                            </a:pathLst>
                          </a:custGeom>
                          <a:solidFill>
                            <a:srgbClr val="FFFFFF"/>
                          </a:solidFill>
                        </wps:spPr>
                        <wps:bodyPr wrap="square" lIns="0" tIns="0" rIns="0" bIns="0" rtlCol="0">
                          <a:noAutofit/>
                        </wps:bodyPr>
                      </wps:wsp>
                      <pic:pic xmlns:pic="http://schemas.openxmlformats.org/drawingml/2006/picture">
                        <pic:nvPicPr>
                          <pic:cNvPr id="15" name="Image 15"/>
                          <pic:cNvPicPr/>
                        </pic:nvPicPr>
                        <pic:blipFill>
                          <a:blip r:embed="rId20" cstate="print"/>
                          <a:stretch>
                            <a:fillRect/>
                          </a:stretch>
                        </pic:blipFill>
                        <pic:spPr>
                          <a:xfrm>
                            <a:off x="0" y="3899280"/>
                            <a:ext cx="586749" cy="250103"/>
                          </a:xfrm>
                          <a:prstGeom prst="rect">
                            <a:avLst/>
                          </a:prstGeom>
                        </pic:spPr>
                      </pic:pic>
                      <wps:wsp>
                        <wps:cNvPr id="16" name="Graphic 16"/>
                        <wps:cNvSpPr/>
                        <wps:spPr>
                          <a:xfrm>
                            <a:off x="1057840" y="3891089"/>
                            <a:ext cx="3520440" cy="421640"/>
                          </a:xfrm>
                          <a:custGeom>
                            <a:avLst/>
                            <a:gdLst/>
                            <a:ahLst/>
                            <a:cxnLst/>
                            <a:rect l="l" t="t" r="r" b="b"/>
                            <a:pathLst>
                              <a:path w="3520440" h="421640">
                                <a:moveTo>
                                  <a:pt x="81586" y="174610"/>
                                </a:moveTo>
                                <a:lnTo>
                                  <a:pt x="53712" y="168984"/>
                                </a:lnTo>
                                <a:lnTo>
                                  <a:pt x="25757" y="150137"/>
                                </a:lnTo>
                                <a:lnTo>
                                  <a:pt x="6910" y="122182"/>
                                </a:lnTo>
                                <a:lnTo>
                                  <a:pt x="0" y="87947"/>
                                </a:lnTo>
                                <a:lnTo>
                                  <a:pt x="6910" y="53712"/>
                                </a:lnTo>
                                <a:lnTo>
                                  <a:pt x="25757" y="25757"/>
                                </a:lnTo>
                                <a:lnTo>
                                  <a:pt x="53712" y="6910"/>
                                </a:lnTo>
                                <a:lnTo>
                                  <a:pt x="87947" y="0"/>
                                </a:lnTo>
                                <a:lnTo>
                                  <a:pt x="94308" y="1284"/>
                                </a:lnTo>
                                <a:lnTo>
                                  <a:pt x="81586" y="174610"/>
                                </a:lnTo>
                                <a:close/>
                              </a:path>
                              <a:path w="3520440" h="421640">
                                <a:moveTo>
                                  <a:pt x="2488375" y="175895"/>
                                </a:moveTo>
                                <a:lnTo>
                                  <a:pt x="87947" y="175895"/>
                                </a:lnTo>
                                <a:lnTo>
                                  <a:pt x="122182" y="168984"/>
                                </a:lnTo>
                                <a:lnTo>
                                  <a:pt x="150137" y="150137"/>
                                </a:lnTo>
                                <a:lnTo>
                                  <a:pt x="168984" y="122182"/>
                                </a:lnTo>
                                <a:lnTo>
                                  <a:pt x="175894" y="87947"/>
                                </a:lnTo>
                                <a:lnTo>
                                  <a:pt x="168984" y="53712"/>
                                </a:lnTo>
                                <a:lnTo>
                                  <a:pt x="150137" y="25757"/>
                                </a:lnTo>
                                <a:lnTo>
                                  <a:pt x="122182" y="6910"/>
                                </a:lnTo>
                                <a:lnTo>
                                  <a:pt x="94308" y="1284"/>
                                </a:lnTo>
                                <a:lnTo>
                                  <a:pt x="94386" y="228"/>
                                </a:lnTo>
                                <a:lnTo>
                                  <a:pt x="2488375" y="175895"/>
                                </a:lnTo>
                                <a:close/>
                              </a:path>
                              <a:path w="3520440" h="421640">
                                <a:moveTo>
                                  <a:pt x="87947" y="175895"/>
                                </a:moveTo>
                                <a:lnTo>
                                  <a:pt x="81586" y="174610"/>
                                </a:lnTo>
                                <a:lnTo>
                                  <a:pt x="94308" y="1284"/>
                                </a:lnTo>
                                <a:lnTo>
                                  <a:pt x="122182" y="6910"/>
                                </a:lnTo>
                                <a:lnTo>
                                  <a:pt x="150137" y="25757"/>
                                </a:lnTo>
                                <a:lnTo>
                                  <a:pt x="168984" y="53712"/>
                                </a:lnTo>
                                <a:lnTo>
                                  <a:pt x="175894" y="87947"/>
                                </a:lnTo>
                                <a:lnTo>
                                  <a:pt x="168984" y="122182"/>
                                </a:lnTo>
                                <a:lnTo>
                                  <a:pt x="150137" y="150137"/>
                                </a:lnTo>
                                <a:lnTo>
                                  <a:pt x="122182" y="168984"/>
                                </a:lnTo>
                                <a:lnTo>
                                  <a:pt x="87947" y="175895"/>
                                </a:lnTo>
                                <a:close/>
                              </a:path>
                              <a:path w="3520440" h="421640">
                                <a:moveTo>
                                  <a:pt x="3425698" y="421043"/>
                                </a:moveTo>
                                <a:lnTo>
                                  <a:pt x="81508" y="175666"/>
                                </a:lnTo>
                                <a:lnTo>
                                  <a:pt x="81586" y="174610"/>
                                </a:lnTo>
                                <a:lnTo>
                                  <a:pt x="87947" y="175895"/>
                                </a:lnTo>
                                <a:lnTo>
                                  <a:pt x="2488375" y="175895"/>
                                </a:lnTo>
                                <a:lnTo>
                                  <a:pt x="3435274" y="245376"/>
                                </a:lnTo>
                                <a:lnTo>
                                  <a:pt x="3432136" y="245376"/>
                                </a:lnTo>
                                <a:lnTo>
                                  <a:pt x="3397899" y="252289"/>
                                </a:lnTo>
                                <a:lnTo>
                                  <a:pt x="3369940" y="271140"/>
                                </a:lnTo>
                                <a:lnTo>
                                  <a:pt x="3351089" y="299099"/>
                                </a:lnTo>
                                <a:lnTo>
                                  <a:pt x="3344176" y="333336"/>
                                </a:lnTo>
                                <a:lnTo>
                                  <a:pt x="3351089" y="367566"/>
                                </a:lnTo>
                                <a:lnTo>
                                  <a:pt x="3369940" y="395522"/>
                                </a:lnTo>
                                <a:lnTo>
                                  <a:pt x="3397899" y="414372"/>
                                </a:lnTo>
                                <a:lnTo>
                                  <a:pt x="3425774" y="419999"/>
                                </a:lnTo>
                                <a:lnTo>
                                  <a:pt x="3425698" y="421043"/>
                                </a:lnTo>
                                <a:close/>
                              </a:path>
                              <a:path w="3520440" h="421640">
                                <a:moveTo>
                                  <a:pt x="3425774" y="419999"/>
                                </a:moveTo>
                                <a:lnTo>
                                  <a:pt x="3397899" y="414372"/>
                                </a:lnTo>
                                <a:lnTo>
                                  <a:pt x="3369940" y="395522"/>
                                </a:lnTo>
                                <a:lnTo>
                                  <a:pt x="3351089" y="367566"/>
                                </a:lnTo>
                                <a:lnTo>
                                  <a:pt x="3344176" y="333336"/>
                                </a:lnTo>
                                <a:lnTo>
                                  <a:pt x="3351089" y="299099"/>
                                </a:lnTo>
                                <a:lnTo>
                                  <a:pt x="3369940" y="271140"/>
                                </a:lnTo>
                                <a:lnTo>
                                  <a:pt x="3397899" y="252289"/>
                                </a:lnTo>
                                <a:lnTo>
                                  <a:pt x="3432136" y="245376"/>
                                </a:lnTo>
                                <a:lnTo>
                                  <a:pt x="3438486" y="246659"/>
                                </a:lnTo>
                                <a:lnTo>
                                  <a:pt x="3425774" y="419999"/>
                                </a:lnTo>
                                <a:close/>
                              </a:path>
                              <a:path w="3520440" h="421640">
                                <a:moveTo>
                                  <a:pt x="3438486" y="246659"/>
                                </a:moveTo>
                                <a:lnTo>
                                  <a:pt x="3432136" y="245376"/>
                                </a:lnTo>
                                <a:lnTo>
                                  <a:pt x="3435274" y="245376"/>
                                </a:lnTo>
                                <a:lnTo>
                                  <a:pt x="3438563" y="245617"/>
                                </a:lnTo>
                                <a:lnTo>
                                  <a:pt x="3438486" y="246659"/>
                                </a:lnTo>
                                <a:close/>
                              </a:path>
                              <a:path w="3520440" h="421640">
                                <a:moveTo>
                                  <a:pt x="3432136" y="421284"/>
                                </a:moveTo>
                                <a:lnTo>
                                  <a:pt x="3425774" y="419999"/>
                                </a:lnTo>
                                <a:lnTo>
                                  <a:pt x="3438486" y="246659"/>
                                </a:lnTo>
                                <a:lnTo>
                                  <a:pt x="3466366" y="252289"/>
                                </a:lnTo>
                                <a:lnTo>
                                  <a:pt x="3494322" y="271140"/>
                                </a:lnTo>
                                <a:lnTo>
                                  <a:pt x="3513172" y="299099"/>
                                </a:lnTo>
                                <a:lnTo>
                                  <a:pt x="3520084" y="333336"/>
                                </a:lnTo>
                                <a:lnTo>
                                  <a:pt x="3513172" y="367566"/>
                                </a:lnTo>
                                <a:lnTo>
                                  <a:pt x="3494322" y="395522"/>
                                </a:lnTo>
                                <a:lnTo>
                                  <a:pt x="3466366" y="414372"/>
                                </a:lnTo>
                                <a:lnTo>
                                  <a:pt x="3432136" y="421284"/>
                                </a:lnTo>
                                <a:close/>
                              </a:path>
                            </a:pathLst>
                          </a:custGeom>
                          <a:solidFill>
                            <a:srgbClr val="FFFFFF"/>
                          </a:solidFill>
                        </wps:spPr>
                        <wps:bodyPr wrap="square" lIns="0" tIns="0" rIns="0" bIns="0" rtlCol="0">
                          <a:noAutofit/>
                        </wps:bodyPr>
                      </wps:wsp>
                      <pic:pic xmlns:pic="http://schemas.openxmlformats.org/drawingml/2006/picture">
                        <pic:nvPicPr>
                          <pic:cNvPr id="17" name="Image 17"/>
                          <pic:cNvPicPr/>
                        </pic:nvPicPr>
                        <pic:blipFill>
                          <a:blip r:embed="rId21" cstate="print"/>
                          <a:stretch>
                            <a:fillRect/>
                          </a:stretch>
                        </pic:blipFill>
                        <pic:spPr>
                          <a:xfrm>
                            <a:off x="1472431" y="3866603"/>
                            <a:ext cx="3664839" cy="285407"/>
                          </a:xfrm>
                          <a:prstGeom prst="rect">
                            <a:avLst/>
                          </a:prstGeom>
                        </pic:spPr>
                      </pic:pic>
                      <pic:pic xmlns:pic="http://schemas.openxmlformats.org/drawingml/2006/picture">
                        <pic:nvPicPr>
                          <pic:cNvPr id="18" name="Image 18"/>
                          <pic:cNvPicPr/>
                        </pic:nvPicPr>
                        <pic:blipFill>
                          <a:blip r:embed="rId22" cstate="print"/>
                          <a:stretch>
                            <a:fillRect/>
                          </a:stretch>
                        </pic:blipFill>
                        <pic:spPr>
                          <a:xfrm>
                            <a:off x="287813" y="3925608"/>
                            <a:ext cx="852877" cy="209796"/>
                          </a:xfrm>
                          <a:prstGeom prst="rect">
                            <a:avLst/>
                          </a:prstGeom>
                        </pic:spPr>
                      </pic:pic>
                    </wpg:wgp>
                  </a:graphicData>
                </a:graphic>
              </wp:anchor>
            </w:drawing>
          </mc:Choice>
          <mc:Fallback>
            <w:pict>
              <v:group w14:anchorId="2BFDFAB6" id="Group 12" o:spid="_x0000_s1026" style="position:absolute;margin-left:119.7pt;margin-top:14.35pt;width:409.65pt;height:339.6pt;z-index:-251642368;mso-wrap-distance-left:0;mso-wrap-distance-right:0;mso-position-horizontal-relative:page" coordsize="52025,4312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left:994;width:50109;height:39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">
                  <v:imagedata r:id="rId23" o:title=""/>
                </v:shape>
                <v:shape id="Graphic 14" o:spid="_x0000_s1028" style="position:absolute;left:47682;top:37578;width:4344;height:1721;visibility:visible;mso-wrap-style:square;v-text-anchor:top" coordsize="43434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" path="m85915,171831l52474,165078,25165,146665,6752,119356,,85915,6752,52474,25165,25165,52474,6752,85915,r,171831xem85915,171831l85915,r33441,6752l146665,25165r18413,27309l171830,85915r-6752,33441l146665,146665r-27309,18413l85915,171831xem347814,171831r-261899,l119356,165078r27309,-18413l165078,119356r6752,-33441l165078,52474,146665,25165,119356,6752,85915,,347814,,314373,6752,287064,25165,268651,52474r-6752,33441l268651,119356r18413,27309l314373,165078r33441,6753xem347814,171831r-33441,-6753l287064,146665,268651,119356,261899,85915r6752,-33441l287064,25165,314373,6752,347814,r,171831xem347814,171831l347814,r33441,6752l408565,25165r18413,27309l433730,85915r-6752,33441l408565,146665r-27310,18413l347814,171831xe" stroked="f">
                  <v:path arrowok="t"/>
                </v:shape>
                <v:shape id="Image 15" o:spid="_x0000_s1029" type="#_x0000_t75" style="position:absolute;top:38992;width:5867;height:2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">
                  <v:imagedata r:id="rId24" o:title=""/>
                </v:shape>
                <v:shape id="Graphic 16" o:spid="_x0000_s1030" style="position:absolute;left:10578;top:38910;width:35204;height:4217;visibility:visible;mso-wrap-style:square;v-text-anchor:top" coordsize="3520440,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" path="m81586,174610l53712,168984,25757,150137,6910,122182,,87947,6910,53712,25757,25757,53712,6910,87947,r6361,1284l81586,174610xem2488375,175895r-2400428,l122182,168984r27955,-18847l168984,122182r6910,-34235l168984,53712,150137,25757,122182,6910,94308,1284r78,-1056l2488375,175895xem87947,175895r-6361,-1285l94308,1284r27874,5626l150137,25757r18847,27955l175894,87947r-6910,34235l150137,150137r-27955,18847l87947,175895xem3425698,421043l81508,175666r78,-1056l87947,175895r2400428,l3435274,245376r-3138,l3397899,252289r-27959,18851l3351089,299099r-6913,34237l3351089,367566r18851,27956l3397899,414372r27875,5627l3425698,421043xem3425774,419999r-27875,-5627l3369940,395522r-18851,-27956l3344176,333336r6913,-34237l3369940,271140r27959,-18851l3432136,245376r6350,1283l3425774,419999xem3438486,246659r-6350,-1283l3435274,245376r3289,241l3438486,246659xem3432136,421284r-6362,-1285l3438486,246659r27880,5630l3494322,271140r18850,27959l3520084,333336r-6912,34230l3494322,395522r-27956,18850l3432136,421284xe" stroked="f">
                  <v:path arrowok="t"/>
                </v:shape>
                <v:shape id="Image 17" o:spid="_x0000_s1031" type="#_x0000_t75" style="position:absolute;left:14724;top:38666;width:36648;height:2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">
                  <v:imagedata r:id="rId25" o:title=""/>
                </v:shape>
                <v:shape id="Image 18" o:spid="_x0000_s1032" type="#_x0000_t75" style="position:absolute;left:2878;top:39256;width:8528;height: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">
                  <v:imagedata r:id="rId26" o:title=""/>
                </v:shape>
                <w10:wrap type="topAndBottom" anchorx="page"/>
              </v:group>
            </w:pict>
          </mc:Fallback>
        </mc:AlternateContent>
      </w:r>
    </w:p>
    <w:p w14:paraId="7F3796A7" w14:textId="77777777" w:rsidR="00C62296" w:rsidRDefault="00C62296">
      <w:pPr>
        <w:pStyle w:val="BodyText"/>
        <w:spacing w:before="243"/>
        <w:rPr>
          <w:b/>
        </w:rPr>
      </w:pPr>
    </w:p>
    <w:p w14:paraId="7F3796A8" w14:textId="77777777" w:rsidR="00C62296" w:rsidRDefault="00E6041C">
      <w:pPr>
        <w:ind w:left="2171" w:hanging="1054"/>
        <w:rPr>
          <w:b/>
          <w:sz w:val="24"/>
        </w:rPr>
      </w:pPr>
      <w:r>
        <w:rPr>
          <w:b/>
          <w:sz w:val="24"/>
        </w:rPr>
        <w:t>Figure-3:</w:t>
      </w:r>
      <w:r>
        <w:rPr>
          <w:b/>
          <w:spacing w:val="-6"/>
          <w:sz w:val="24"/>
        </w:rPr>
        <w:t xml:space="preserve"> </w:t>
      </w:r>
      <w:r>
        <w:rPr>
          <w:b/>
          <w:sz w:val="24"/>
        </w:rPr>
        <w:t>Defines</w:t>
      </w:r>
      <w:r>
        <w:rPr>
          <w:b/>
          <w:spacing w:val="-5"/>
          <w:sz w:val="24"/>
        </w:rPr>
        <w:t xml:space="preserve"> </w:t>
      </w:r>
      <w:r>
        <w:rPr>
          <w:b/>
          <w:sz w:val="24"/>
        </w:rPr>
        <w:t>the</w:t>
      </w:r>
      <w:r>
        <w:rPr>
          <w:b/>
          <w:spacing w:val="-6"/>
          <w:sz w:val="24"/>
        </w:rPr>
        <w:t xml:space="preserve"> </w:t>
      </w:r>
      <w:r>
        <w:rPr>
          <w:b/>
          <w:sz w:val="24"/>
        </w:rPr>
        <w:t>core</w:t>
      </w:r>
      <w:r>
        <w:rPr>
          <w:b/>
          <w:spacing w:val="-5"/>
          <w:sz w:val="24"/>
        </w:rPr>
        <w:t xml:space="preserve"> </w:t>
      </w:r>
      <w:r>
        <w:rPr>
          <w:b/>
          <w:sz w:val="24"/>
        </w:rPr>
        <w:t>system</w:t>
      </w:r>
      <w:r>
        <w:rPr>
          <w:b/>
          <w:spacing w:val="-5"/>
          <w:sz w:val="24"/>
        </w:rPr>
        <w:t xml:space="preserve"> </w:t>
      </w:r>
      <w:r>
        <w:rPr>
          <w:b/>
          <w:sz w:val="24"/>
        </w:rPr>
        <w:t>structure</w:t>
      </w:r>
      <w:r>
        <w:rPr>
          <w:b/>
          <w:spacing w:val="-3"/>
          <w:sz w:val="24"/>
        </w:rPr>
        <w:t xml:space="preserve"> </w:t>
      </w:r>
      <w:r>
        <w:rPr>
          <w:b/>
          <w:sz w:val="24"/>
        </w:rPr>
        <w:t>through</w:t>
      </w:r>
      <w:r>
        <w:rPr>
          <w:b/>
          <w:spacing w:val="-7"/>
          <w:sz w:val="24"/>
        </w:rPr>
        <w:t xml:space="preserve"> </w:t>
      </w:r>
      <w:r>
        <w:rPr>
          <w:b/>
          <w:sz w:val="24"/>
        </w:rPr>
        <w:t>classes,</w:t>
      </w:r>
      <w:r>
        <w:rPr>
          <w:b/>
          <w:spacing w:val="-5"/>
          <w:sz w:val="24"/>
        </w:rPr>
        <w:t xml:space="preserve"> </w:t>
      </w:r>
      <w:r>
        <w:rPr>
          <w:b/>
          <w:sz w:val="24"/>
        </w:rPr>
        <w:t>highlighting relationships and responsibilities within the application.</w:t>
      </w:r>
    </w:p>
    <w:p w14:paraId="7F3796A9" w14:textId="77777777" w:rsidR="00C62296" w:rsidRDefault="00C62296">
      <w:pPr>
        <w:rPr>
          <w:b/>
          <w:sz w:val="24"/>
        </w:rPr>
        <w:sectPr w:rsidR="00C62296">
          <w:pgSz w:w="11900" w:h="16850"/>
          <w:pgMar w:top="1340" w:right="850" w:bottom="940" w:left="1700" w:header="0" w:footer="749" w:gutter="0"/>
          <w:cols w:space="720"/>
        </w:sectPr>
      </w:pPr>
    </w:p>
    <w:p w14:paraId="7F3796AD" w14:textId="70DB9A74" w:rsidR="00C62296" w:rsidRPr="00B76094" w:rsidRDefault="00E6041C" w:rsidP="00B76094">
      <w:pPr>
        <w:pStyle w:val="ListParagraph"/>
        <w:numPr>
          <w:ilvl w:val="2"/>
          <w:numId w:val="1"/>
        </w:numPr>
        <w:tabs>
          <w:tab w:val="left" w:pos="1455"/>
        </w:tabs>
        <w:spacing w:before="68"/>
        <w:ind w:left="1455" w:hanging="602"/>
        <w:rPr>
          <w:b/>
          <w:sz w:val="24"/>
        </w:rPr>
      </w:pPr>
      <w:r>
        <w:rPr>
          <w:b/>
          <w:noProof/>
          <w:sz w:val="24"/>
        </w:rPr>
        <w:lastRenderedPageBreak/>
        <mc:AlternateContent>
          <mc:Choice Requires="wps">
            <w:drawing>
              <wp:anchor distT="0" distB="0" distL="0" distR="0" simplePos="0" relativeHeight="251608576" behindDoc="0" locked="0" layoutInCell="1" allowOverlap="1" wp14:anchorId="7F379B9B" wp14:editId="7F379B9C">
                <wp:simplePos x="0" y="0"/>
                <wp:positionH relativeFrom="page">
                  <wp:posOffset>1998345</wp:posOffset>
                </wp:positionH>
                <wp:positionV relativeFrom="paragraph">
                  <wp:posOffset>530225</wp:posOffset>
                </wp:positionV>
                <wp:extent cx="7620" cy="20320"/>
                <wp:effectExtent l="0" t="0" r="0" b="0"/>
                <wp:wrapNone/>
                <wp:docPr id="19" name="Graphic 19"/>
                <wp:cNvGraphicFramePr/>
                <a:graphic xmlns:a="http://schemas.openxmlformats.org/drawingml/2006/main">
                  <a:graphicData uri="http://schemas.microsoft.com/office/word/2010/wordprocessingShape">
                    <wps:wsp>
                      <wps:cNvSpPr/>
                      <wps:spPr>
                        <a:xfrm>
                          <a:off x="0" y="0"/>
                          <a:ext cx="7620" cy="20320"/>
                        </a:xfrm>
                        <a:custGeom>
                          <a:avLst/>
                          <a:gdLst/>
                          <a:ahLst/>
                          <a:cxnLst/>
                          <a:rect l="l" t="t" r="r" b="b"/>
                          <a:pathLst>
                            <a:path w="7620" h="20320">
                              <a:moveTo>
                                <a:pt x="7619" y="20319"/>
                              </a:moveTo>
                              <a:lnTo>
                                <a:pt x="0" y="20319"/>
                              </a:lnTo>
                              <a:lnTo>
                                <a:pt x="0" y="0"/>
                              </a:lnTo>
                              <a:lnTo>
                                <a:pt x="7619" y="0"/>
                              </a:lnTo>
                              <a:lnTo>
                                <a:pt x="7619" y="20319"/>
                              </a:lnTo>
                              <a:close/>
                            </a:path>
                          </a:pathLst>
                        </a:custGeom>
                        <a:solidFill>
                          <a:srgbClr val="990033"/>
                        </a:solidFill>
                      </wps:spPr>
                      <wps:bodyPr wrap="square" lIns="0" tIns="0" rIns="0" bIns="0" rtlCol="0">
                        <a:noAutofit/>
                      </wps:bodyPr>
                    </wps:wsp>
                  </a:graphicData>
                </a:graphic>
              </wp:anchor>
            </w:drawing>
          </mc:Choice>
          <mc:Fallback>
            <w:pict>
              <v:shape w14:anchorId="3BC9E64F" id="Graphic 19" o:spid="_x0000_s1026" style="position:absolute;margin-left:157.35pt;margin-top:41.75pt;width:.6pt;height:1.6pt;z-index:251608576;visibility:visible;mso-wrap-style:square;mso-wrap-distance-left:0;mso-wrap-distance-top:0;mso-wrap-distance-right:0;mso-wrap-distance-bottom:0;mso-position-horizontal:absolute;mso-position-horizontal-relative:page;mso-position-vertical:absolute;mso-position-vertical-relative:text;v-text-anchor:top" coordsize="762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" path="m7619,20319l,20319,,,7619,r,20319xe" fillcolor="#903" stroked="f">
                <v:path arrowok="t"/>
                <w10:wrap anchorx="page"/>
              </v:shape>
            </w:pict>
          </mc:Fallback>
        </mc:AlternateContent>
      </w:r>
      <w:bookmarkStart w:id="49" w:name="4.3.2_Use_Case_Diagram"/>
      <w:bookmarkEnd w:id="49"/>
      <w:r>
        <w:rPr>
          <w:b/>
          <w:sz w:val="24"/>
        </w:rPr>
        <w:t>Use</w:t>
      </w:r>
      <w:r>
        <w:rPr>
          <w:b/>
          <w:spacing w:val="-2"/>
          <w:sz w:val="24"/>
        </w:rPr>
        <w:t xml:space="preserve"> </w:t>
      </w:r>
      <w:r>
        <w:rPr>
          <w:b/>
          <w:sz w:val="24"/>
        </w:rPr>
        <w:t>Case</w:t>
      </w:r>
      <w:r>
        <w:rPr>
          <w:b/>
          <w:spacing w:val="-2"/>
          <w:sz w:val="24"/>
        </w:rPr>
        <w:t xml:space="preserve"> Diagram</w:t>
      </w:r>
    </w:p>
    <w:p w14:paraId="7F3796AE" w14:textId="77777777" w:rsidR="00C62296" w:rsidRDefault="00C62296">
      <w:pPr>
        <w:pStyle w:val="BodyText"/>
        <w:rPr>
          <w:b/>
        </w:rPr>
      </w:pPr>
    </w:p>
    <w:p w14:paraId="7F3796AF" w14:textId="77777777" w:rsidR="00C62296" w:rsidRDefault="00E6041C">
      <w:pPr>
        <w:pStyle w:val="BodyText"/>
        <w:rPr>
          <w:b/>
        </w:rPr>
      </w:pPr>
      <w:r>
        <w:rPr>
          <w:b/>
          <w:noProof/>
        </w:rPr>
        <w:drawing>
          <wp:inline distT="0" distB="0" distL="114300" distR="114300" wp14:anchorId="7F379B9F" wp14:editId="7F379BA0">
            <wp:extent cx="5932805" cy="3956685"/>
            <wp:effectExtent l="0" t="0" r="10795" b="5715"/>
            <wp:docPr id="160" name="Picture 160" descr="useca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usecased"/>
                    <pic:cNvPicPr>
                      <a:picLocks noChangeAspect="1"/>
                    </pic:cNvPicPr>
                  </pic:nvPicPr>
                  <pic:blipFill>
                    <a:blip r:embed="rId27"/>
                    <a:stretch>
                      <a:fillRect/>
                    </a:stretch>
                  </pic:blipFill>
                  <pic:spPr>
                    <a:xfrm>
                      <a:off x="0" y="0"/>
                      <a:ext cx="5932805" cy="3956685"/>
                    </a:xfrm>
                    <a:prstGeom prst="rect">
                      <a:avLst/>
                    </a:prstGeom>
                  </pic:spPr>
                </pic:pic>
              </a:graphicData>
            </a:graphic>
          </wp:inline>
        </w:drawing>
      </w:r>
    </w:p>
    <w:p w14:paraId="7F3796B0" w14:textId="77777777" w:rsidR="00C62296" w:rsidRDefault="00C62296">
      <w:pPr>
        <w:pStyle w:val="BodyText"/>
        <w:spacing w:before="77"/>
        <w:rPr>
          <w:b/>
        </w:rPr>
      </w:pPr>
    </w:p>
    <w:p w14:paraId="7F3796B1" w14:textId="77777777" w:rsidR="00C62296" w:rsidRDefault="00E6041C">
      <w:pPr>
        <w:ind w:left="2759" w:hanging="1908"/>
        <w:rPr>
          <w:b/>
          <w:sz w:val="24"/>
        </w:rPr>
      </w:pPr>
      <w:r>
        <w:rPr>
          <w:b/>
          <w:sz w:val="24"/>
        </w:rPr>
        <w:t>Figure-4: Illustrates the functional interactions between users and</w:t>
      </w:r>
      <w:r>
        <w:rPr>
          <w:b/>
          <w:spacing w:val="-1"/>
          <w:sz w:val="24"/>
        </w:rPr>
        <w:t xml:space="preserve"> </w:t>
      </w:r>
      <w:r>
        <w:rPr>
          <w:b/>
          <w:sz w:val="24"/>
        </w:rPr>
        <w:t>the system, capturing key operations and user roles.</w:t>
      </w:r>
    </w:p>
    <w:p w14:paraId="7F3796B2" w14:textId="77777777" w:rsidR="00C62296" w:rsidRDefault="00C62296">
      <w:pPr>
        <w:rPr>
          <w:b/>
          <w:sz w:val="24"/>
        </w:rPr>
        <w:sectPr w:rsidR="00C62296">
          <w:pgSz w:w="11900" w:h="16850"/>
          <w:pgMar w:top="1820" w:right="850" w:bottom="940" w:left="1700" w:header="0" w:footer="749" w:gutter="0"/>
          <w:cols w:space="720"/>
        </w:sectPr>
      </w:pPr>
    </w:p>
    <w:p w14:paraId="7F3796B3" w14:textId="77777777" w:rsidR="00C62296" w:rsidRDefault="00E6041C">
      <w:pPr>
        <w:pStyle w:val="ListParagraph"/>
        <w:numPr>
          <w:ilvl w:val="2"/>
          <w:numId w:val="1"/>
        </w:numPr>
        <w:tabs>
          <w:tab w:val="left" w:pos="1455"/>
        </w:tabs>
        <w:spacing w:before="73"/>
        <w:ind w:left="1455" w:hanging="602"/>
        <w:rPr>
          <w:b/>
          <w:sz w:val="24"/>
        </w:rPr>
      </w:pPr>
      <w:bookmarkStart w:id="50" w:name="4.3.3_Sequence_Diagram"/>
      <w:bookmarkEnd w:id="50"/>
      <w:r>
        <w:rPr>
          <w:b/>
          <w:sz w:val="24"/>
        </w:rPr>
        <w:lastRenderedPageBreak/>
        <w:t>Sequence</w:t>
      </w:r>
      <w:r>
        <w:rPr>
          <w:b/>
          <w:spacing w:val="-12"/>
          <w:sz w:val="24"/>
        </w:rPr>
        <w:t xml:space="preserve"> </w:t>
      </w:r>
      <w:r>
        <w:rPr>
          <w:b/>
          <w:spacing w:val="-2"/>
          <w:sz w:val="24"/>
        </w:rPr>
        <w:t>Diagram</w:t>
      </w:r>
    </w:p>
    <w:p w14:paraId="7F3796B4" w14:textId="77777777" w:rsidR="00C62296" w:rsidRDefault="00C62296">
      <w:pPr>
        <w:pStyle w:val="BodyText"/>
        <w:rPr>
          <w:b/>
          <w:sz w:val="20"/>
        </w:rPr>
      </w:pPr>
    </w:p>
    <w:p w14:paraId="7F3796B5" w14:textId="77777777" w:rsidR="00C62296" w:rsidRDefault="00E6041C">
      <w:pPr>
        <w:pStyle w:val="BodyText"/>
        <w:spacing w:before="46"/>
        <w:rPr>
          <w:b/>
          <w:sz w:val="20"/>
        </w:rPr>
      </w:pPr>
      <w:r>
        <w:rPr>
          <w:b/>
          <w:noProof/>
          <w:sz w:val="20"/>
        </w:rPr>
        <w:drawing>
          <wp:anchor distT="0" distB="0" distL="0" distR="0" simplePos="0" relativeHeight="251675136" behindDoc="1" locked="0" layoutInCell="1" allowOverlap="1" wp14:anchorId="7F379BA1" wp14:editId="7F379BA2">
            <wp:simplePos x="0" y="0"/>
            <wp:positionH relativeFrom="page">
              <wp:posOffset>1607185</wp:posOffset>
            </wp:positionH>
            <wp:positionV relativeFrom="paragraph">
              <wp:posOffset>190500</wp:posOffset>
            </wp:positionV>
            <wp:extent cx="4991735" cy="4755515"/>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4991999" cy="4755737"/>
                    </a:xfrm>
                    <a:prstGeom prst="rect">
                      <a:avLst/>
                    </a:prstGeom>
                  </pic:spPr>
                </pic:pic>
              </a:graphicData>
            </a:graphic>
          </wp:anchor>
        </w:drawing>
      </w:r>
    </w:p>
    <w:p w14:paraId="7F3796B6" w14:textId="77777777" w:rsidR="00C62296" w:rsidRDefault="00C62296">
      <w:pPr>
        <w:pStyle w:val="BodyText"/>
        <w:rPr>
          <w:b/>
        </w:rPr>
      </w:pPr>
    </w:p>
    <w:p w14:paraId="7F3796B7" w14:textId="77777777" w:rsidR="00C62296" w:rsidRDefault="00C62296">
      <w:pPr>
        <w:pStyle w:val="BodyText"/>
        <w:rPr>
          <w:b/>
        </w:rPr>
      </w:pPr>
    </w:p>
    <w:p w14:paraId="7F3796B8" w14:textId="77777777" w:rsidR="00C62296" w:rsidRDefault="00C62296">
      <w:pPr>
        <w:pStyle w:val="BodyText"/>
        <w:spacing w:before="3"/>
        <w:rPr>
          <w:b/>
        </w:rPr>
      </w:pPr>
    </w:p>
    <w:p w14:paraId="7F3796B9" w14:textId="77777777" w:rsidR="00C62296" w:rsidRDefault="00E6041C">
      <w:pPr>
        <w:ind w:left="2463" w:hanging="1592"/>
        <w:rPr>
          <w:b/>
          <w:sz w:val="24"/>
        </w:rPr>
      </w:pPr>
      <w:r>
        <w:rPr>
          <w:b/>
          <w:sz w:val="24"/>
        </w:rPr>
        <w:t>Figure-5:</w:t>
      </w:r>
      <w:r>
        <w:rPr>
          <w:b/>
          <w:spacing w:val="-4"/>
          <w:sz w:val="24"/>
        </w:rPr>
        <w:t xml:space="preserve"> </w:t>
      </w:r>
      <w:r>
        <w:rPr>
          <w:b/>
          <w:sz w:val="24"/>
        </w:rPr>
        <w:t>Describes</w:t>
      </w:r>
      <w:r>
        <w:rPr>
          <w:b/>
          <w:spacing w:val="-5"/>
          <w:sz w:val="24"/>
        </w:rPr>
        <w:t xml:space="preserve"> </w:t>
      </w:r>
      <w:r>
        <w:rPr>
          <w:b/>
          <w:sz w:val="24"/>
        </w:rPr>
        <w:t>the</w:t>
      </w:r>
      <w:r>
        <w:rPr>
          <w:b/>
          <w:spacing w:val="-6"/>
          <w:sz w:val="24"/>
        </w:rPr>
        <w:t xml:space="preserve"> </w:t>
      </w:r>
      <w:r>
        <w:rPr>
          <w:b/>
          <w:sz w:val="24"/>
        </w:rPr>
        <w:t>chronological</w:t>
      </w:r>
      <w:r>
        <w:rPr>
          <w:b/>
          <w:spacing w:val="-5"/>
          <w:sz w:val="24"/>
        </w:rPr>
        <w:t xml:space="preserve"> </w:t>
      </w:r>
      <w:r>
        <w:rPr>
          <w:b/>
          <w:sz w:val="24"/>
        </w:rPr>
        <w:t>exchange</w:t>
      </w:r>
      <w:r>
        <w:rPr>
          <w:b/>
          <w:spacing w:val="-4"/>
          <w:sz w:val="24"/>
        </w:rPr>
        <w:t xml:space="preserve"> </w:t>
      </w:r>
      <w:r>
        <w:rPr>
          <w:b/>
          <w:sz w:val="24"/>
        </w:rPr>
        <w:t>of</w:t>
      </w:r>
      <w:r>
        <w:rPr>
          <w:b/>
          <w:spacing w:val="-6"/>
          <w:sz w:val="24"/>
        </w:rPr>
        <w:t xml:space="preserve"> </w:t>
      </w:r>
      <w:r>
        <w:rPr>
          <w:b/>
          <w:sz w:val="24"/>
        </w:rPr>
        <w:t>information</w:t>
      </w:r>
      <w:r>
        <w:rPr>
          <w:b/>
          <w:spacing w:val="-5"/>
          <w:sz w:val="24"/>
        </w:rPr>
        <w:t xml:space="preserve"> </w:t>
      </w:r>
      <w:r>
        <w:rPr>
          <w:b/>
          <w:sz w:val="24"/>
        </w:rPr>
        <w:t>among</w:t>
      </w:r>
      <w:r>
        <w:rPr>
          <w:b/>
          <w:spacing w:val="-5"/>
          <w:sz w:val="24"/>
        </w:rPr>
        <w:t xml:space="preserve"> </w:t>
      </w:r>
      <w:r>
        <w:rPr>
          <w:b/>
          <w:sz w:val="24"/>
        </w:rPr>
        <w:t>system components during the execution of a request.</w:t>
      </w:r>
    </w:p>
    <w:p w14:paraId="7F3796BA" w14:textId="77777777" w:rsidR="00C62296" w:rsidRDefault="00C62296">
      <w:pPr>
        <w:rPr>
          <w:b/>
          <w:sz w:val="24"/>
        </w:rPr>
        <w:sectPr w:rsidR="00C62296">
          <w:pgSz w:w="11900" w:h="16850"/>
          <w:pgMar w:top="1820" w:right="850" w:bottom="940" w:left="1700" w:header="0" w:footer="749" w:gutter="0"/>
          <w:cols w:space="720"/>
        </w:sectPr>
      </w:pPr>
    </w:p>
    <w:p w14:paraId="7F3796BB" w14:textId="77777777" w:rsidR="00C62296" w:rsidRDefault="00E6041C">
      <w:pPr>
        <w:pStyle w:val="ListParagraph"/>
        <w:numPr>
          <w:ilvl w:val="2"/>
          <w:numId w:val="1"/>
        </w:numPr>
        <w:tabs>
          <w:tab w:val="left" w:pos="1460"/>
        </w:tabs>
        <w:spacing w:before="78"/>
        <w:ind w:left="1460" w:hanging="607"/>
        <w:rPr>
          <w:b/>
          <w:sz w:val="24"/>
        </w:rPr>
      </w:pPr>
      <w:bookmarkStart w:id="51" w:name="4.3.4_Activity_Diagram"/>
      <w:bookmarkEnd w:id="51"/>
      <w:r>
        <w:rPr>
          <w:b/>
          <w:sz w:val="24"/>
        </w:rPr>
        <w:lastRenderedPageBreak/>
        <w:t>Activity</w:t>
      </w:r>
      <w:r>
        <w:rPr>
          <w:b/>
          <w:spacing w:val="51"/>
          <w:sz w:val="24"/>
        </w:rPr>
        <w:t xml:space="preserve"> </w:t>
      </w:r>
      <w:r>
        <w:rPr>
          <w:b/>
          <w:spacing w:val="-2"/>
          <w:sz w:val="24"/>
        </w:rPr>
        <w:t>Diagram</w:t>
      </w:r>
    </w:p>
    <w:p w14:paraId="7F3796BC" w14:textId="77777777" w:rsidR="00C62296" w:rsidRDefault="00E6041C">
      <w:pPr>
        <w:pStyle w:val="BodyText"/>
        <w:spacing w:before="34"/>
        <w:rPr>
          <w:b/>
          <w:sz w:val="20"/>
        </w:rPr>
      </w:pPr>
      <w:r>
        <w:rPr>
          <w:b/>
          <w:noProof/>
          <w:sz w:val="20"/>
        </w:rPr>
        <mc:AlternateContent>
          <mc:Choice Requires="wpg">
            <w:drawing>
              <wp:anchor distT="0" distB="0" distL="0" distR="0" simplePos="0" relativeHeight="251676160" behindDoc="1" locked="0" layoutInCell="1" allowOverlap="1" wp14:anchorId="7F379BA3" wp14:editId="7F379BA4">
                <wp:simplePos x="0" y="0"/>
                <wp:positionH relativeFrom="page">
                  <wp:posOffset>1193800</wp:posOffset>
                </wp:positionH>
                <wp:positionV relativeFrom="paragraph">
                  <wp:posOffset>182880</wp:posOffset>
                </wp:positionV>
                <wp:extent cx="5527675" cy="5113020"/>
                <wp:effectExtent l="0" t="0" r="0" b="0"/>
                <wp:wrapTopAndBottom/>
                <wp:docPr id="22" name="Group 22"/>
                <wp:cNvGraphicFramePr/>
                <a:graphic xmlns:a="http://schemas.openxmlformats.org/drawingml/2006/main">
                  <a:graphicData uri="http://schemas.microsoft.com/office/word/2010/wordprocessingGroup">
                    <wpg:wgp>
                      <wpg:cNvGrpSpPr/>
                      <wpg:grpSpPr>
                        <a:xfrm>
                          <a:off x="0" y="0"/>
                          <a:ext cx="5527675" cy="5113020"/>
                          <a:chOff x="0" y="0"/>
                          <a:chExt cx="5527675" cy="5113020"/>
                        </a:xfrm>
                      </wpg:grpSpPr>
                      <pic:pic xmlns:pic="http://schemas.openxmlformats.org/drawingml/2006/picture">
                        <pic:nvPicPr>
                          <pic:cNvPr id="23" name="Image 23"/>
                          <pic:cNvPicPr/>
                        </pic:nvPicPr>
                        <pic:blipFill>
                          <a:blip r:embed="rId29" cstate="print"/>
                          <a:stretch>
                            <a:fillRect/>
                          </a:stretch>
                        </pic:blipFill>
                        <pic:spPr>
                          <a:xfrm>
                            <a:off x="414002" y="53085"/>
                            <a:ext cx="5006339" cy="4834128"/>
                          </a:xfrm>
                          <a:prstGeom prst="rect">
                            <a:avLst/>
                          </a:prstGeom>
                        </pic:spPr>
                      </pic:pic>
                      <pic:pic xmlns:pic="http://schemas.openxmlformats.org/drawingml/2006/picture">
                        <pic:nvPicPr>
                          <pic:cNvPr id="24" name="Image 24"/>
                          <pic:cNvPicPr/>
                        </pic:nvPicPr>
                        <pic:blipFill>
                          <a:blip r:embed="rId30" cstate="print"/>
                          <a:stretch>
                            <a:fillRect/>
                          </a:stretch>
                        </pic:blipFill>
                        <pic:spPr>
                          <a:xfrm>
                            <a:off x="0" y="0"/>
                            <a:ext cx="5527276" cy="5112890"/>
                          </a:xfrm>
                          <a:prstGeom prst="rect">
                            <a:avLst/>
                          </a:prstGeom>
                        </pic:spPr>
                      </pic:pic>
                      <pic:pic xmlns:pic="http://schemas.openxmlformats.org/drawingml/2006/picture">
                        <pic:nvPicPr>
                          <pic:cNvPr id="25" name="Image 25"/>
                          <pic:cNvPicPr/>
                        </pic:nvPicPr>
                        <pic:blipFill>
                          <a:blip r:embed="rId31" cstate="print"/>
                          <a:stretch>
                            <a:fillRect/>
                          </a:stretch>
                        </pic:blipFill>
                        <pic:spPr>
                          <a:xfrm>
                            <a:off x="2476736" y="2142489"/>
                            <a:ext cx="176022" cy="176022"/>
                          </a:xfrm>
                          <a:prstGeom prst="rect">
                            <a:avLst/>
                          </a:prstGeom>
                        </pic:spPr>
                      </pic:pic>
                    </wpg:wgp>
                  </a:graphicData>
                </a:graphic>
              </wp:anchor>
            </w:drawing>
          </mc:Choice>
          <mc:Fallback>
            <w:pict>
              <v:group w14:anchorId="0C327A71" id="Group 22" o:spid="_x0000_s1026" style="position:absolute;margin-left:94pt;margin-top:14.4pt;width:435.25pt;height:402.6pt;z-index:-251640320;mso-wrap-distance-left:0;mso-wrap-distance-right:0;mso-position-horizontal-relative:page" coordsize="55276,5113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">
                <v:shape id="Image 23" o:spid="_x0000_s1027" type="#_x0000_t75" style="position:absolute;left:4140;top:530;width:50063;height:4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">
                  <v:imagedata r:id="rId32" o:title=""/>
                </v:shape>
                <v:shape id="Image 24" o:spid="_x0000_s1028" type="#_x0000_t75" style="position:absolute;width:55272;height:5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">
                  <v:imagedata r:id="rId33" o:title=""/>
                </v:shape>
                <v:shape id="Image 25" o:spid="_x0000_s1029" type="#_x0000_t75" style="position:absolute;left:24767;top:21424;width:1760;height:1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">
                  <v:imagedata r:id="rId34" o:title=""/>
                </v:shape>
                <w10:wrap type="topAndBottom" anchorx="page"/>
              </v:group>
            </w:pict>
          </mc:Fallback>
        </mc:AlternateContent>
      </w:r>
    </w:p>
    <w:p w14:paraId="7F3796BD" w14:textId="77777777" w:rsidR="00C62296" w:rsidRDefault="00E6041C">
      <w:pPr>
        <w:spacing w:before="271"/>
        <w:ind w:left="1993" w:hanging="968"/>
        <w:rPr>
          <w:b/>
          <w:sz w:val="24"/>
        </w:rPr>
      </w:pPr>
      <w:r>
        <w:rPr>
          <w:b/>
          <w:sz w:val="24"/>
        </w:rPr>
        <w:t>Figure-6:</w:t>
      </w:r>
      <w:r>
        <w:rPr>
          <w:b/>
          <w:spacing w:val="-3"/>
          <w:sz w:val="24"/>
        </w:rPr>
        <w:t xml:space="preserve"> </w:t>
      </w:r>
      <w:r>
        <w:rPr>
          <w:b/>
          <w:sz w:val="24"/>
        </w:rPr>
        <w:t>Represents</w:t>
      </w:r>
      <w:r>
        <w:rPr>
          <w:b/>
          <w:spacing w:val="-4"/>
          <w:sz w:val="24"/>
        </w:rPr>
        <w:t xml:space="preserve"> </w:t>
      </w:r>
      <w:r>
        <w:rPr>
          <w:b/>
          <w:sz w:val="24"/>
        </w:rPr>
        <w:t>the</w:t>
      </w:r>
      <w:r>
        <w:rPr>
          <w:b/>
          <w:spacing w:val="-5"/>
          <w:sz w:val="24"/>
        </w:rPr>
        <w:t xml:space="preserve"> </w:t>
      </w:r>
      <w:r>
        <w:rPr>
          <w:b/>
          <w:sz w:val="24"/>
        </w:rPr>
        <w:t>operational</w:t>
      </w:r>
      <w:r>
        <w:rPr>
          <w:b/>
          <w:spacing w:val="-4"/>
          <w:sz w:val="24"/>
        </w:rPr>
        <w:t xml:space="preserve"> </w:t>
      </w:r>
      <w:r>
        <w:rPr>
          <w:b/>
          <w:sz w:val="24"/>
        </w:rPr>
        <w:t>workflow</w:t>
      </w:r>
      <w:r>
        <w:rPr>
          <w:b/>
          <w:spacing w:val="-5"/>
          <w:sz w:val="24"/>
        </w:rPr>
        <w:t xml:space="preserve"> </w:t>
      </w:r>
      <w:r>
        <w:rPr>
          <w:b/>
          <w:sz w:val="24"/>
        </w:rPr>
        <w:t>of</w:t>
      </w:r>
      <w:r>
        <w:rPr>
          <w:b/>
          <w:spacing w:val="-5"/>
          <w:sz w:val="24"/>
        </w:rPr>
        <w:t xml:space="preserve"> </w:t>
      </w:r>
      <w:r>
        <w:rPr>
          <w:b/>
          <w:sz w:val="24"/>
        </w:rPr>
        <w:t>the</w:t>
      </w:r>
      <w:r>
        <w:rPr>
          <w:b/>
          <w:spacing w:val="-5"/>
          <w:sz w:val="24"/>
        </w:rPr>
        <w:t xml:space="preserve"> </w:t>
      </w:r>
      <w:r>
        <w:rPr>
          <w:b/>
          <w:sz w:val="24"/>
        </w:rPr>
        <w:t>system,</w:t>
      </w:r>
      <w:r>
        <w:rPr>
          <w:b/>
          <w:spacing w:val="-2"/>
          <w:sz w:val="24"/>
        </w:rPr>
        <w:t xml:space="preserve"> </w:t>
      </w:r>
      <w:r>
        <w:rPr>
          <w:b/>
          <w:sz w:val="24"/>
        </w:rPr>
        <w:t>detailing</w:t>
      </w:r>
      <w:r>
        <w:rPr>
          <w:b/>
          <w:spacing w:val="-7"/>
          <w:sz w:val="24"/>
        </w:rPr>
        <w:t xml:space="preserve"> </w:t>
      </w:r>
      <w:r>
        <w:rPr>
          <w:b/>
          <w:sz w:val="24"/>
        </w:rPr>
        <w:t>the sequence of actions and decision points across modules.</w:t>
      </w:r>
    </w:p>
    <w:p w14:paraId="7F3796BE" w14:textId="77777777" w:rsidR="00C62296" w:rsidRDefault="00C62296">
      <w:pPr>
        <w:rPr>
          <w:b/>
          <w:sz w:val="24"/>
        </w:rPr>
        <w:sectPr w:rsidR="00C62296">
          <w:pgSz w:w="11900" w:h="16850"/>
          <w:pgMar w:top="1820" w:right="850" w:bottom="940" w:left="1700" w:header="0" w:footer="749" w:gutter="0"/>
          <w:cols w:space="720"/>
        </w:sectPr>
      </w:pPr>
    </w:p>
    <w:p w14:paraId="7F3796BF" w14:textId="77777777" w:rsidR="00C62296" w:rsidRDefault="00E6041C">
      <w:pPr>
        <w:pStyle w:val="Heading4"/>
        <w:numPr>
          <w:ilvl w:val="1"/>
          <w:numId w:val="1"/>
        </w:numPr>
        <w:tabs>
          <w:tab w:val="left" w:pos="1341"/>
        </w:tabs>
        <w:spacing w:before="72"/>
        <w:ind w:left="1341" w:hanging="488"/>
        <w:jc w:val="left"/>
      </w:pPr>
      <w:bookmarkStart w:id="52" w:name="4.4_MODULES"/>
      <w:bookmarkEnd w:id="52"/>
      <w:r>
        <w:rPr>
          <w:spacing w:val="-2"/>
        </w:rPr>
        <w:lastRenderedPageBreak/>
        <w:t>MODULES</w:t>
      </w:r>
    </w:p>
    <w:p w14:paraId="7F3796C0" w14:textId="77777777" w:rsidR="00C62296" w:rsidRDefault="00C62296">
      <w:pPr>
        <w:pStyle w:val="BodyText"/>
        <w:spacing w:before="119"/>
        <w:rPr>
          <w:b/>
          <w:sz w:val="28"/>
        </w:rPr>
      </w:pPr>
    </w:p>
    <w:p w14:paraId="7F3796C1" w14:textId="77777777" w:rsidR="00C62296" w:rsidRDefault="00E6041C">
      <w:pPr>
        <w:pStyle w:val="BodyText"/>
        <w:spacing w:line="360" w:lineRule="auto"/>
        <w:ind w:left="827" w:right="571"/>
        <w:jc w:val="both"/>
      </w:pPr>
      <w:r>
        <w:t>The Real-Time Organ &amp; Blood Availability System is developed using a modular design approach in which the overall functionality of the system is divided into multiple independent modules. Each module is responsible for performing a specific set of operations while interacting with other modules to ensure smooth system execution. This modular architecture improves maintainability, scalability, and system reliability. It also allows developers to modify or enhance individual modules without affecting the entire system.</w:t>
      </w:r>
    </w:p>
    <w:p w14:paraId="7F3796C2" w14:textId="77777777" w:rsidR="00C62296" w:rsidRDefault="00C62296">
      <w:pPr>
        <w:pStyle w:val="BodyText"/>
        <w:spacing w:before="3"/>
      </w:pPr>
    </w:p>
    <w:p w14:paraId="7F3796C3" w14:textId="77777777" w:rsidR="00C62296" w:rsidRDefault="00E6041C">
      <w:pPr>
        <w:pStyle w:val="BodyText"/>
        <w:spacing w:before="1" w:line="360" w:lineRule="auto"/>
        <w:ind w:left="829" w:right="574"/>
        <w:jc w:val="both"/>
      </w:pPr>
      <w:r>
        <w:t xml:space="preserve">The major modules of the system include the Admin Module, Hospital Module, Patient Module, Authorization Module, Notification Module, and supporting backend components such as Node Modules, Node Package Manager (NPM), </w:t>
      </w:r>
      <w:proofErr w:type="spellStart"/>
      <w:r>
        <w:t>Dotenv</w:t>
      </w:r>
      <w:proofErr w:type="spellEnd"/>
      <w:r>
        <w:t xml:space="preserve"> Configuration, and Node Mailer. Each of these modules plays an important role in the efficient operation of the platform.</w:t>
      </w:r>
    </w:p>
    <w:p w14:paraId="7F3796C4" w14:textId="77777777" w:rsidR="00C62296" w:rsidRDefault="00C62296">
      <w:pPr>
        <w:pStyle w:val="BodyText"/>
        <w:spacing w:before="3"/>
      </w:pPr>
    </w:p>
    <w:p w14:paraId="7F3796C5" w14:textId="77777777" w:rsidR="00C62296" w:rsidRDefault="00E6041C">
      <w:pPr>
        <w:pStyle w:val="Heading8"/>
        <w:numPr>
          <w:ilvl w:val="2"/>
          <w:numId w:val="1"/>
        </w:numPr>
        <w:tabs>
          <w:tab w:val="left" w:pos="1429"/>
        </w:tabs>
      </w:pPr>
      <w:bookmarkStart w:id="53" w:name="4.4.1_Admin_Module"/>
      <w:bookmarkEnd w:id="53"/>
      <w:r>
        <w:t>Admin</w:t>
      </w:r>
      <w:r>
        <w:rPr>
          <w:spacing w:val="-9"/>
        </w:rPr>
        <w:t xml:space="preserve"> </w:t>
      </w:r>
      <w:r>
        <w:rPr>
          <w:spacing w:val="-2"/>
        </w:rPr>
        <w:t>Module</w:t>
      </w:r>
    </w:p>
    <w:p w14:paraId="7F3796C6" w14:textId="77777777" w:rsidR="00C62296" w:rsidRDefault="00C62296">
      <w:pPr>
        <w:pStyle w:val="BodyText"/>
        <w:spacing w:before="144"/>
        <w:rPr>
          <w:b/>
        </w:rPr>
      </w:pPr>
    </w:p>
    <w:p w14:paraId="7F3796C7" w14:textId="77777777" w:rsidR="00C62296" w:rsidRDefault="00E6041C">
      <w:pPr>
        <w:pStyle w:val="BodyText"/>
        <w:spacing w:line="360" w:lineRule="auto"/>
        <w:ind w:left="829" w:right="578"/>
        <w:jc w:val="both"/>
      </w:pPr>
      <w:r>
        <w:t>The Admin Module serves as the central management unit of the system. The administrator is responsible for controlling and supervising the entire platform to ensure that only authorized hospitals and users are allowed to participate in the system. This module ensures the integrity and reliability of healthcare data stored within the platform.</w:t>
      </w:r>
    </w:p>
    <w:p w14:paraId="7F3796C8" w14:textId="77777777" w:rsidR="00C62296" w:rsidRDefault="00C62296">
      <w:pPr>
        <w:pStyle w:val="BodyText"/>
        <w:spacing w:before="4"/>
      </w:pPr>
    </w:p>
    <w:p w14:paraId="7F3796C9" w14:textId="77777777" w:rsidR="00C62296" w:rsidRDefault="00E6041C">
      <w:pPr>
        <w:pStyle w:val="BodyText"/>
        <w:spacing w:line="360" w:lineRule="auto"/>
        <w:ind w:left="829" w:right="573"/>
        <w:jc w:val="both"/>
      </w:pPr>
      <w:r>
        <w:t>One of</w:t>
      </w:r>
      <w:r>
        <w:rPr>
          <w:spacing w:val="-2"/>
        </w:rPr>
        <w:t xml:space="preserve"> </w:t>
      </w:r>
      <w:r>
        <w:t>the primary</w:t>
      </w:r>
      <w:r>
        <w:rPr>
          <w:spacing w:val="-1"/>
        </w:rPr>
        <w:t xml:space="preserve"> </w:t>
      </w:r>
      <w:r>
        <w:t>responsibilities</w:t>
      </w:r>
      <w:r>
        <w:rPr>
          <w:spacing w:val="-1"/>
        </w:rPr>
        <w:t xml:space="preserve"> </w:t>
      </w:r>
      <w:r>
        <w:t>of the</w:t>
      </w:r>
      <w:r>
        <w:rPr>
          <w:spacing w:val="-2"/>
        </w:rPr>
        <w:t xml:space="preserve"> </w:t>
      </w:r>
      <w:r>
        <w:t>administrator is</w:t>
      </w:r>
      <w:r>
        <w:rPr>
          <w:spacing w:val="-1"/>
        </w:rPr>
        <w:t xml:space="preserve"> </w:t>
      </w:r>
      <w:r>
        <w:t>hospital</w:t>
      </w:r>
      <w:r>
        <w:rPr>
          <w:spacing w:val="-3"/>
        </w:rPr>
        <w:t xml:space="preserve"> </w:t>
      </w:r>
      <w:r>
        <w:t>verification and approval. When hospitals register on the platform, they submit important details such as hospital name, location, contact information, and institutional credentials. The administrator carefully reviews these details to verify the authenticity of the hospital before granting system access. Only verified hospitals are permitted to update blood or organ availability data.</w:t>
      </w:r>
    </w:p>
    <w:p w14:paraId="7F3796CA" w14:textId="77777777" w:rsidR="00C62296" w:rsidRDefault="00C62296">
      <w:pPr>
        <w:pStyle w:val="BodyText"/>
        <w:spacing w:before="3"/>
      </w:pPr>
    </w:p>
    <w:p w14:paraId="7F3796CB" w14:textId="77777777" w:rsidR="00C62296" w:rsidRDefault="00E6041C">
      <w:pPr>
        <w:pStyle w:val="BodyText"/>
        <w:spacing w:line="355" w:lineRule="auto"/>
        <w:ind w:left="820" w:right="574" w:firstLine="9"/>
        <w:jc w:val="both"/>
      </w:pPr>
      <w:r>
        <w:t xml:space="preserve">The admin module also allows administrators to monitor system activity and manage records. The administrator can review hospital registrations, track patient requests, and ensure that hospitals are updating accurate resource availability </w:t>
      </w:r>
      <w:r>
        <w:rPr>
          <w:spacing w:val="-2"/>
        </w:rPr>
        <w:t>information.</w:t>
      </w:r>
    </w:p>
    <w:p w14:paraId="7F3796CC" w14:textId="77777777" w:rsidR="00C62296" w:rsidRDefault="00C62296">
      <w:pPr>
        <w:pStyle w:val="BodyText"/>
        <w:spacing w:line="355" w:lineRule="auto"/>
        <w:jc w:val="both"/>
        <w:sectPr w:rsidR="00C62296">
          <w:pgSz w:w="11900" w:h="16850"/>
          <w:pgMar w:top="1560" w:right="850" w:bottom="940" w:left="1700" w:header="0" w:footer="749" w:gutter="0"/>
          <w:cols w:space="720"/>
        </w:sectPr>
      </w:pPr>
    </w:p>
    <w:p w14:paraId="7F3796CD" w14:textId="77777777" w:rsidR="00C62296" w:rsidRDefault="00E6041C">
      <w:pPr>
        <w:pStyle w:val="BodyText"/>
        <w:spacing w:before="67" w:line="360" w:lineRule="auto"/>
        <w:ind w:left="829" w:right="572"/>
        <w:jc w:val="both"/>
      </w:pPr>
      <w:r>
        <w:lastRenderedPageBreak/>
        <w:t>Another important function of the admin module is database supervision and system</w:t>
      </w:r>
      <w:r>
        <w:rPr>
          <w:spacing w:val="-3"/>
        </w:rPr>
        <w:t xml:space="preserve"> </w:t>
      </w:r>
      <w:r>
        <w:t>maintenance.</w:t>
      </w:r>
      <w:r>
        <w:rPr>
          <w:spacing w:val="-5"/>
        </w:rPr>
        <w:t xml:space="preserve"> </w:t>
      </w:r>
      <w:r>
        <w:t>Administrators</w:t>
      </w:r>
      <w:r>
        <w:rPr>
          <w:spacing w:val="-5"/>
        </w:rPr>
        <w:t xml:space="preserve"> </w:t>
      </w:r>
      <w:r>
        <w:t>can</w:t>
      </w:r>
      <w:r>
        <w:rPr>
          <w:spacing w:val="-3"/>
        </w:rPr>
        <w:t xml:space="preserve"> </w:t>
      </w:r>
      <w:r>
        <w:t>view</w:t>
      </w:r>
      <w:r>
        <w:rPr>
          <w:spacing w:val="-6"/>
        </w:rPr>
        <w:t xml:space="preserve"> </w:t>
      </w:r>
      <w:r>
        <w:t>system</w:t>
      </w:r>
      <w:r>
        <w:rPr>
          <w:spacing w:val="-3"/>
        </w:rPr>
        <w:t xml:space="preserve"> </w:t>
      </w:r>
      <w:r>
        <w:t>logs,</w:t>
      </w:r>
      <w:r>
        <w:rPr>
          <w:spacing w:val="-3"/>
        </w:rPr>
        <w:t xml:space="preserve"> </w:t>
      </w:r>
      <w:r>
        <w:t>verify</w:t>
      </w:r>
      <w:r>
        <w:rPr>
          <w:spacing w:val="-5"/>
        </w:rPr>
        <w:t xml:space="preserve"> </w:t>
      </w:r>
      <w:r>
        <w:t>updates</w:t>
      </w:r>
      <w:r>
        <w:rPr>
          <w:spacing w:val="-3"/>
        </w:rPr>
        <w:t xml:space="preserve"> </w:t>
      </w:r>
      <w:r>
        <w:t>to</w:t>
      </w:r>
      <w:r>
        <w:rPr>
          <w:spacing w:val="-5"/>
        </w:rPr>
        <w:t xml:space="preserve"> </w:t>
      </w:r>
      <w:r>
        <w:t>blood or organ inventory, and ensure that expired resources are removed from the database. Through these features, the admin module ensures that the system maintains high reliability and accuracy.</w:t>
      </w:r>
    </w:p>
    <w:p w14:paraId="7F3796CE" w14:textId="77777777" w:rsidR="00C62296" w:rsidRDefault="00C62296">
      <w:pPr>
        <w:pStyle w:val="BodyText"/>
        <w:spacing w:before="3"/>
      </w:pPr>
    </w:p>
    <w:p w14:paraId="7F3796CF" w14:textId="77777777" w:rsidR="00C62296" w:rsidRDefault="00E6041C">
      <w:pPr>
        <w:pStyle w:val="Heading8"/>
        <w:numPr>
          <w:ilvl w:val="2"/>
          <w:numId w:val="1"/>
        </w:numPr>
        <w:tabs>
          <w:tab w:val="left" w:pos="1429"/>
        </w:tabs>
        <w:ind w:hanging="576"/>
      </w:pPr>
      <w:bookmarkStart w:id="54" w:name="4.4.2_Hospital_Module"/>
      <w:bookmarkEnd w:id="54"/>
      <w:r>
        <w:t>Hospital</w:t>
      </w:r>
      <w:r>
        <w:rPr>
          <w:spacing w:val="-3"/>
        </w:rPr>
        <w:t xml:space="preserve"> </w:t>
      </w:r>
      <w:r>
        <w:rPr>
          <w:spacing w:val="-2"/>
        </w:rPr>
        <w:t>Module</w:t>
      </w:r>
    </w:p>
    <w:p w14:paraId="7F3796D0" w14:textId="77777777" w:rsidR="00C62296" w:rsidRDefault="00C62296">
      <w:pPr>
        <w:pStyle w:val="BodyText"/>
        <w:spacing w:before="144"/>
        <w:rPr>
          <w:b/>
        </w:rPr>
      </w:pPr>
    </w:p>
    <w:p w14:paraId="7F3796D1" w14:textId="77777777" w:rsidR="00C62296" w:rsidRDefault="00E6041C">
      <w:pPr>
        <w:pStyle w:val="BodyText"/>
        <w:spacing w:line="360" w:lineRule="auto"/>
        <w:ind w:left="829" w:right="573"/>
        <w:jc w:val="both"/>
      </w:pPr>
      <w:r>
        <w:t xml:space="preserve">The Hospital Module is designed for healthcare institutions that participate in the system by providing information about available blood units and transplantable organs. Hospitals are the primary source of medical resource data within the </w:t>
      </w:r>
      <w:r>
        <w:rPr>
          <w:spacing w:val="-2"/>
        </w:rPr>
        <w:t>platform.</w:t>
      </w:r>
    </w:p>
    <w:p w14:paraId="7F3796D2" w14:textId="77777777" w:rsidR="00C62296" w:rsidRDefault="00C62296">
      <w:pPr>
        <w:pStyle w:val="BodyText"/>
        <w:spacing w:before="3"/>
      </w:pPr>
    </w:p>
    <w:p w14:paraId="7F3796D3" w14:textId="77777777" w:rsidR="00C62296" w:rsidRDefault="00E6041C">
      <w:pPr>
        <w:pStyle w:val="BodyText"/>
        <w:spacing w:line="360" w:lineRule="auto"/>
        <w:ind w:left="829" w:right="575"/>
        <w:jc w:val="both"/>
      </w:pPr>
      <w:r>
        <w:t>Hospitals must first register with the system by submitting institutional details such as hospital name, address, contact information, and registration credentials. Once the registration request is submitted, the hospital account remains inactive until it is verified and approved by the system administrator.</w:t>
      </w:r>
    </w:p>
    <w:p w14:paraId="7F3796D4" w14:textId="77777777" w:rsidR="00C62296" w:rsidRDefault="00C62296">
      <w:pPr>
        <w:pStyle w:val="BodyText"/>
        <w:spacing w:before="5"/>
      </w:pPr>
    </w:p>
    <w:p w14:paraId="7F3796D5" w14:textId="77777777" w:rsidR="00C62296" w:rsidRDefault="00E6041C">
      <w:pPr>
        <w:pStyle w:val="BodyText"/>
        <w:spacing w:line="360" w:lineRule="auto"/>
        <w:ind w:left="829" w:right="578"/>
        <w:jc w:val="both"/>
      </w:pPr>
      <w:r>
        <w:t>After approval, hospital representatives can log into the system and access a hospital dashboard. This dashboard allows hospital administrators to manage and update</w:t>
      </w:r>
      <w:r>
        <w:rPr>
          <w:spacing w:val="-15"/>
        </w:rPr>
        <w:t xml:space="preserve"> </w:t>
      </w:r>
      <w:r>
        <w:t>information</w:t>
      </w:r>
      <w:r>
        <w:rPr>
          <w:spacing w:val="-9"/>
        </w:rPr>
        <w:t xml:space="preserve"> </w:t>
      </w:r>
      <w:r>
        <w:t>related</w:t>
      </w:r>
      <w:r>
        <w:rPr>
          <w:spacing w:val="-12"/>
        </w:rPr>
        <w:t xml:space="preserve"> </w:t>
      </w:r>
      <w:r>
        <w:t>to</w:t>
      </w:r>
      <w:r>
        <w:rPr>
          <w:spacing w:val="-14"/>
        </w:rPr>
        <w:t xml:space="preserve"> </w:t>
      </w:r>
      <w:r>
        <w:t>blood</w:t>
      </w:r>
      <w:r>
        <w:rPr>
          <w:spacing w:val="-14"/>
        </w:rPr>
        <w:t xml:space="preserve"> </w:t>
      </w:r>
      <w:r>
        <w:t>units</w:t>
      </w:r>
      <w:r>
        <w:rPr>
          <w:spacing w:val="-15"/>
        </w:rPr>
        <w:t xml:space="preserve"> </w:t>
      </w:r>
      <w:r>
        <w:t>and</w:t>
      </w:r>
      <w:r>
        <w:rPr>
          <w:spacing w:val="-12"/>
        </w:rPr>
        <w:t xml:space="preserve"> </w:t>
      </w:r>
      <w:r>
        <w:t>organ</w:t>
      </w:r>
      <w:r>
        <w:rPr>
          <w:spacing w:val="-12"/>
        </w:rPr>
        <w:t xml:space="preserve"> </w:t>
      </w:r>
      <w:r>
        <w:t>availability.</w:t>
      </w:r>
      <w:r>
        <w:rPr>
          <w:spacing w:val="-9"/>
        </w:rPr>
        <w:t xml:space="preserve"> </w:t>
      </w:r>
      <w:r>
        <w:t>Hospitals</w:t>
      </w:r>
      <w:r>
        <w:rPr>
          <w:spacing w:val="-14"/>
        </w:rPr>
        <w:t xml:space="preserve"> </w:t>
      </w:r>
      <w:r>
        <w:t>can</w:t>
      </w:r>
      <w:r>
        <w:rPr>
          <w:spacing w:val="-12"/>
        </w:rPr>
        <w:t xml:space="preserve"> </w:t>
      </w:r>
      <w:r>
        <w:t>enter details such as blood group type, number of available units, and expiry dates for stored blood.</w:t>
      </w:r>
    </w:p>
    <w:p w14:paraId="7F3796D6" w14:textId="77777777" w:rsidR="00C62296" w:rsidRDefault="00C62296">
      <w:pPr>
        <w:pStyle w:val="BodyText"/>
        <w:spacing w:before="6"/>
      </w:pPr>
    </w:p>
    <w:p w14:paraId="7F3796D7" w14:textId="77777777" w:rsidR="00C62296" w:rsidRDefault="00E6041C">
      <w:pPr>
        <w:pStyle w:val="BodyText"/>
        <w:spacing w:line="360" w:lineRule="auto"/>
        <w:ind w:left="829" w:right="572"/>
        <w:jc w:val="both"/>
      </w:pPr>
      <w:r>
        <w:t>The hospital module also allows hospitals to update organ availability status, depending on medical regulations and legal approvals. This information helps patients</w:t>
      </w:r>
      <w:r>
        <w:rPr>
          <w:spacing w:val="-15"/>
        </w:rPr>
        <w:t xml:space="preserve"> </w:t>
      </w:r>
      <w:r>
        <w:t>and</w:t>
      </w:r>
      <w:r>
        <w:rPr>
          <w:spacing w:val="-15"/>
        </w:rPr>
        <w:t xml:space="preserve"> </w:t>
      </w:r>
      <w:r>
        <w:t>other</w:t>
      </w:r>
      <w:r>
        <w:rPr>
          <w:spacing w:val="-15"/>
        </w:rPr>
        <w:t xml:space="preserve"> </w:t>
      </w:r>
      <w:r>
        <w:t>healthcare</w:t>
      </w:r>
      <w:r>
        <w:rPr>
          <w:spacing w:val="-15"/>
        </w:rPr>
        <w:t xml:space="preserve"> </w:t>
      </w:r>
      <w:r>
        <w:t>providers</w:t>
      </w:r>
      <w:r>
        <w:rPr>
          <w:spacing w:val="-15"/>
        </w:rPr>
        <w:t xml:space="preserve"> </w:t>
      </w:r>
      <w:r>
        <w:t>quickly</w:t>
      </w:r>
      <w:r>
        <w:rPr>
          <w:spacing w:val="-15"/>
        </w:rPr>
        <w:t xml:space="preserve"> </w:t>
      </w:r>
      <w:r>
        <w:t>identify</w:t>
      </w:r>
      <w:r>
        <w:rPr>
          <w:spacing w:val="-15"/>
        </w:rPr>
        <w:t xml:space="preserve"> </w:t>
      </w:r>
      <w:r>
        <w:t>where</w:t>
      </w:r>
      <w:r>
        <w:rPr>
          <w:spacing w:val="-15"/>
        </w:rPr>
        <w:t xml:space="preserve"> </w:t>
      </w:r>
      <w:r>
        <w:t>transplantable</w:t>
      </w:r>
      <w:r>
        <w:rPr>
          <w:spacing w:val="-15"/>
        </w:rPr>
        <w:t xml:space="preserve"> </w:t>
      </w:r>
      <w:r>
        <w:t>organs are available.</w:t>
      </w:r>
    </w:p>
    <w:p w14:paraId="7F3796D8" w14:textId="77777777" w:rsidR="00C62296" w:rsidRDefault="00C62296">
      <w:pPr>
        <w:pStyle w:val="BodyText"/>
        <w:spacing w:before="3"/>
      </w:pPr>
    </w:p>
    <w:p w14:paraId="7F3796D9" w14:textId="77777777" w:rsidR="00C62296" w:rsidRDefault="00E6041C">
      <w:pPr>
        <w:pStyle w:val="BodyText"/>
        <w:spacing w:line="360" w:lineRule="auto"/>
        <w:ind w:left="829" w:right="572"/>
        <w:jc w:val="both"/>
      </w:pPr>
      <w:r>
        <w:t>Additionally, hospitals can review and respond to</w:t>
      </w:r>
      <w:r>
        <w:rPr>
          <w:spacing w:val="-2"/>
        </w:rPr>
        <w:t xml:space="preserve"> </w:t>
      </w:r>
      <w:r>
        <w:t>patient requests. When</w:t>
      </w:r>
      <w:r>
        <w:rPr>
          <w:spacing w:val="-2"/>
        </w:rPr>
        <w:t xml:space="preserve"> </w:t>
      </w:r>
      <w:r>
        <w:t>a</w:t>
      </w:r>
      <w:r>
        <w:rPr>
          <w:spacing w:val="-1"/>
        </w:rPr>
        <w:t xml:space="preserve"> </w:t>
      </w:r>
      <w:r>
        <w:t xml:space="preserve">patient searches for a specific blood group or organ and submits a request, hospitals receive the request through the system interface. Hospital staff can review the request and approve or reject it depending on availability and medical eligibility </w:t>
      </w:r>
      <w:r>
        <w:rPr>
          <w:spacing w:val="-2"/>
        </w:rPr>
        <w:t>criteria.</w:t>
      </w:r>
    </w:p>
    <w:p w14:paraId="7F3796DA" w14:textId="77777777" w:rsidR="00C62296" w:rsidRDefault="00C62296">
      <w:pPr>
        <w:pStyle w:val="BodyText"/>
        <w:spacing w:line="360" w:lineRule="auto"/>
        <w:jc w:val="both"/>
        <w:sectPr w:rsidR="00C62296">
          <w:pgSz w:w="11900" w:h="16850"/>
          <w:pgMar w:top="1500" w:right="850" w:bottom="940" w:left="1700" w:header="0" w:footer="749" w:gutter="0"/>
          <w:cols w:space="720"/>
        </w:sectPr>
      </w:pPr>
    </w:p>
    <w:p w14:paraId="7F3796DB" w14:textId="77777777" w:rsidR="00C62296" w:rsidRDefault="00E6041C">
      <w:pPr>
        <w:pStyle w:val="Heading8"/>
        <w:numPr>
          <w:ilvl w:val="2"/>
          <w:numId w:val="1"/>
        </w:numPr>
        <w:tabs>
          <w:tab w:val="left" w:pos="1429"/>
        </w:tabs>
        <w:spacing w:before="67"/>
        <w:ind w:hanging="576"/>
      </w:pPr>
      <w:bookmarkStart w:id="55" w:name="4.4.3_Patient_Module"/>
      <w:bookmarkEnd w:id="55"/>
      <w:r>
        <w:lastRenderedPageBreak/>
        <w:t>Patient</w:t>
      </w:r>
      <w:r>
        <w:rPr>
          <w:spacing w:val="-4"/>
        </w:rPr>
        <w:t xml:space="preserve"> </w:t>
      </w:r>
      <w:r>
        <w:rPr>
          <w:spacing w:val="-2"/>
        </w:rPr>
        <w:t>Module</w:t>
      </w:r>
    </w:p>
    <w:p w14:paraId="7F3796DC" w14:textId="77777777" w:rsidR="00C62296" w:rsidRDefault="00C62296">
      <w:pPr>
        <w:pStyle w:val="BodyText"/>
        <w:spacing w:before="143"/>
        <w:rPr>
          <w:b/>
        </w:rPr>
      </w:pPr>
    </w:p>
    <w:p w14:paraId="7F3796DD" w14:textId="77777777" w:rsidR="00C62296" w:rsidRDefault="00E6041C">
      <w:pPr>
        <w:pStyle w:val="BodyText"/>
        <w:spacing w:before="1" w:line="360" w:lineRule="auto"/>
        <w:ind w:left="829" w:right="575"/>
        <w:jc w:val="both"/>
      </w:pPr>
      <w:r>
        <w:t>The Patient Module is designed to assist patients and their caregivers in locating blood units or transplantable organs during medical emergencies. This module provides a user-friendly interface that allows patients to search for medical resources across multiple hospitals.</w:t>
      </w:r>
    </w:p>
    <w:p w14:paraId="7F3796DE" w14:textId="77777777" w:rsidR="00C62296" w:rsidRDefault="00C62296">
      <w:pPr>
        <w:pStyle w:val="BodyText"/>
        <w:spacing w:before="2"/>
      </w:pPr>
    </w:p>
    <w:p w14:paraId="7F3796DF" w14:textId="77777777" w:rsidR="00C62296" w:rsidRDefault="00E6041C">
      <w:pPr>
        <w:pStyle w:val="BodyText"/>
        <w:spacing w:line="360" w:lineRule="auto"/>
        <w:ind w:left="829" w:right="576"/>
        <w:jc w:val="both"/>
      </w:pPr>
      <w:r>
        <w:t>Patients must first register on the platform by providing basic personal</w:t>
      </w:r>
      <w:r>
        <w:rPr>
          <w:spacing w:val="40"/>
        </w:rPr>
        <w:t xml:space="preserve"> </w:t>
      </w:r>
      <w:r>
        <w:t>information such as name, email address, and contact details. After registration, patients can log into the system and access the search functionality.</w:t>
      </w:r>
    </w:p>
    <w:p w14:paraId="7F3796E0" w14:textId="77777777" w:rsidR="00C62296" w:rsidRDefault="00C62296">
      <w:pPr>
        <w:pStyle w:val="BodyText"/>
        <w:spacing w:before="4"/>
      </w:pPr>
    </w:p>
    <w:p w14:paraId="7F3796E1" w14:textId="77777777" w:rsidR="00C62296" w:rsidRDefault="00E6041C">
      <w:pPr>
        <w:pStyle w:val="BodyText"/>
        <w:spacing w:line="360" w:lineRule="auto"/>
        <w:ind w:left="829" w:right="576"/>
        <w:jc w:val="both"/>
      </w:pPr>
      <w:r>
        <w:t>The main feature of this module is the search system, which allows patients to search for specific</w:t>
      </w:r>
      <w:r>
        <w:rPr>
          <w:spacing w:val="-1"/>
        </w:rPr>
        <w:t xml:space="preserve"> </w:t>
      </w:r>
      <w:r>
        <w:t>blood groups or organs available</w:t>
      </w:r>
      <w:r>
        <w:rPr>
          <w:spacing w:val="-1"/>
        </w:rPr>
        <w:t xml:space="preserve"> </w:t>
      </w:r>
      <w:r>
        <w:t>in participating hospitals.</w:t>
      </w:r>
      <w:r>
        <w:rPr>
          <w:spacing w:val="-2"/>
        </w:rPr>
        <w:t xml:space="preserve"> </w:t>
      </w:r>
      <w:r>
        <w:t>The system retrieves relevant data from the central database and displays hospitals where the required medical resource is available.</w:t>
      </w:r>
    </w:p>
    <w:p w14:paraId="7F3796E2" w14:textId="77777777" w:rsidR="00C62296" w:rsidRDefault="00C62296">
      <w:pPr>
        <w:pStyle w:val="BodyText"/>
        <w:spacing w:before="5"/>
      </w:pPr>
    </w:p>
    <w:p w14:paraId="7F3796E3" w14:textId="77777777" w:rsidR="00C62296" w:rsidRDefault="00E6041C">
      <w:pPr>
        <w:pStyle w:val="BodyText"/>
        <w:spacing w:line="360" w:lineRule="auto"/>
        <w:ind w:left="829" w:right="575"/>
        <w:jc w:val="both"/>
      </w:pPr>
      <w:r>
        <w:t>Patients can also send requests to hospitals for the required resource. Once the request</w:t>
      </w:r>
      <w:r>
        <w:rPr>
          <w:spacing w:val="-5"/>
        </w:rPr>
        <w:t xml:space="preserve"> </w:t>
      </w:r>
      <w:r>
        <w:t>is</w:t>
      </w:r>
      <w:r>
        <w:rPr>
          <w:spacing w:val="-6"/>
        </w:rPr>
        <w:t xml:space="preserve"> </w:t>
      </w:r>
      <w:r>
        <w:t>submitted,</w:t>
      </w:r>
      <w:r>
        <w:rPr>
          <w:spacing w:val="-6"/>
        </w:rPr>
        <w:t xml:space="preserve"> </w:t>
      </w:r>
      <w:r>
        <w:t>it</w:t>
      </w:r>
      <w:r>
        <w:rPr>
          <w:spacing w:val="-5"/>
        </w:rPr>
        <w:t xml:space="preserve"> </w:t>
      </w:r>
      <w:r>
        <w:t>is</w:t>
      </w:r>
      <w:r>
        <w:rPr>
          <w:spacing w:val="-6"/>
        </w:rPr>
        <w:t xml:space="preserve"> </w:t>
      </w:r>
      <w:r>
        <w:t>forwarded</w:t>
      </w:r>
      <w:r>
        <w:rPr>
          <w:spacing w:val="-6"/>
        </w:rPr>
        <w:t xml:space="preserve"> </w:t>
      </w:r>
      <w:r>
        <w:t>to</w:t>
      </w:r>
      <w:r>
        <w:rPr>
          <w:spacing w:val="-3"/>
        </w:rPr>
        <w:t xml:space="preserve"> </w:t>
      </w:r>
      <w:r>
        <w:t>the</w:t>
      </w:r>
      <w:r>
        <w:rPr>
          <w:spacing w:val="-4"/>
        </w:rPr>
        <w:t xml:space="preserve"> </w:t>
      </w:r>
      <w:r>
        <w:t>appropriate</w:t>
      </w:r>
      <w:r>
        <w:rPr>
          <w:spacing w:val="-4"/>
        </w:rPr>
        <w:t xml:space="preserve"> </w:t>
      </w:r>
      <w:r>
        <w:t>hospital</w:t>
      </w:r>
      <w:r>
        <w:rPr>
          <w:spacing w:val="-8"/>
        </w:rPr>
        <w:t xml:space="preserve"> </w:t>
      </w:r>
      <w:r>
        <w:t>where</w:t>
      </w:r>
      <w:r>
        <w:rPr>
          <w:spacing w:val="-4"/>
        </w:rPr>
        <w:t xml:space="preserve"> </w:t>
      </w:r>
      <w:r>
        <w:t>medical</w:t>
      </w:r>
      <w:r>
        <w:rPr>
          <w:spacing w:val="-3"/>
        </w:rPr>
        <w:t xml:space="preserve"> </w:t>
      </w:r>
      <w:r>
        <w:t>staff review the request. If the hospital approves the request, the patient receives confirmation through the system.</w:t>
      </w:r>
    </w:p>
    <w:p w14:paraId="7F3796E4" w14:textId="77777777" w:rsidR="00C62296" w:rsidRDefault="00C62296">
      <w:pPr>
        <w:pStyle w:val="BodyText"/>
        <w:spacing w:before="5"/>
      </w:pPr>
    </w:p>
    <w:p w14:paraId="7F3796E5" w14:textId="77777777" w:rsidR="00C62296" w:rsidRDefault="00E6041C">
      <w:pPr>
        <w:pStyle w:val="BodyText"/>
        <w:spacing w:line="360" w:lineRule="auto"/>
        <w:ind w:left="829" w:right="576"/>
        <w:jc w:val="both"/>
      </w:pPr>
      <w:r>
        <w:t>This module significantly reduces the time required to locate life-saving medical resources,</w:t>
      </w:r>
      <w:r>
        <w:rPr>
          <w:spacing w:val="-7"/>
        </w:rPr>
        <w:t xml:space="preserve"> </w:t>
      </w:r>
      <w:r>
        <w:t>particularly</w:t>
      </w:r>
      <w:r>
        <w:rPr>
          <w:spacing w:val="-7"/>
        </w:rPr>
        <w:t xml:space="preserve"> </w:t>
      </w:r>
      <w:r>
        <w:t>in</w:t>
      </w:r>
      <w:r>
        <w:rPr>
          <w:spacing w:val="-4"/>
        </w:rPr>
        <w:t xml:space="preserve"> </w:t>
      </w:r>
      <w:r>
        <w:t>emergency</w:t>
      </w:r>
      <w:r>
        <w:rPr>
          <w:spacing w:val="-7"/>
        </w:rPr>
        <w:t xml:space="preserve"> </w:t>
      </w:r>
      <w:r>
        <w:t>situations</w:t>
      </w:r>
      <w:r>
        <w:rPr>
          <w:spacing w:val="-9"/>
        </w:rPr>
        <w:t xml:space="preserve"> </w:t>
      </w:r>
      <w:r>
        <w:t>where</w:t>
      </w:r>
      <w:r>
        <w:rPr>
          <w:spacing w:val="-8"/>
        </w:rPr>
        <w:t xml:space="preserve"> </w:t>
      </w:r>
      <w:r>
        <w:t>immediate</w:t>
      </w:r>
      <w:r>
        <w:rPr>
          <w:spacing w:val="-10"/>
        </w:rPr>
        <w:t xml:space="preserve"> </w:t>
      </w:r>
      <w:r>
        <w:t>access</w:t>
      </w:r>
      <w:r>
        <w:rPr>
          <w:spacing w:val="-7"/>
        </w:rPr>
        <w:t xml:space="preserve"> </w:t>
      </w:r>
      <w:r>
        <w:t>to</w:t>
      </w:r>
      <w:r>
        <w:rPr>
          <w:spacing w:val="-9"/>
        </w:rPr>
        <w:t xml:space="preserve"> </w:t>
      </w:r>
      <w:r>
        <w:t>blood</w:t>
      </w:r>
      <w:r>
        <w:rPr>
          <w:spacing w:val="-9"/>
        </w:rPr>
        <w:t xml:space="preserve"> </w:t>
      </w:r>
      <w:r>
        <w:t>or organs is critical.</w:t>
      </w:r>
    </w:p>
    <w:p w14:paraId="7F3796E6" w14:textId="77777777" w:rsidR="00C62296" w:rsidRDefault="00C62296">
      <w:pPr>
        <w:pStyle w:val="BodyText"/>
        <w:spacing w:before="6"/>
      </w:pPr>
    </w:p>
    <w:p w14:paraId="7F3796E7" w14:textId="77777777" w:rsidR="00C62296" w:rsidRDefault="00E6041C">
      <w:pPr>
        <w:pStyle w:val="Heading8"/>
        <w:numPr>
          <w:ilvl w:val="2"/>
          <w:numId w:val="1"/>
        </w:numPr>
        <w:tabs>
          <w:tab w:val="left" w:pos="1429"/>
        </w:tabs>
        <w:ind w:hanging="576"/>
      </w:pPr>
      <w:bookmarkStart w:id="56" w:name="4.4.4_Authorization_Module"/>
      <w:bookmarkEnd w:id="56"/>
      <w:r>
        <w:t>Authorization</w:t>
      </w:r>
      <w:r>
        <w:rPr>
          <w:spacing w:val="-12"/>
        </w:rPr>
        <w:t xml:space="preserve"> </w:t>
      </w:r>
      <w:r>
        <w:rPr>
          <w:spacing w:val="-2"/>
        </w:rPr>
        <w:t>Module</w:t>
      </w:r>
    </w:p>
    <w:p w14:paraId="7F3796E8" w14:textId="77777777" w:rsidR="00C62296" w:rsidRDefault="00C62296">
      <w:pPr>
        <w:pStyle w:val="BodyText"/>
        <w:spacing w:before="141"/>
        <w:rPr>
          <w:b/>
        </w:rPr>
      </w:pPr>
    </w:p>
    <w:p w14:paraId="7F3796E9" w14:textId="77777777" w:rsidR="00C62296" w:rsidRDefault="00E6041C">
      <w:pPr>
        <w:pStyle w:val="BodyText"/>
        <w:spacing w:before="1" w:line="360" w:lineRule="auto"/>
        <w:ind w:left="829" w:right="574"/>
        <w:jc w:val="both"/>
      </w:pPr>
      <w:r>
        <w:t>The Authorization Module is responsible for ensuring secure access to the system and protecting sensitive medical data. This module verifies user identities and controls access to different system functionalities based on user roles.</w:t>
      </w:r>
    </w:p>
    <w:p w14:paraId="7F3796EA" w14:textId="77777777" w:rsidR="00C62296" w:rsidRDefault="00C62296">
      <w:pPr>
        <w:pStyle w:val="BodyText"/>
        <w:spacing w:before="3"/>
      </w:pPr>
    </w:p>
    <w:p w14:paraId="7F3796EB" w14:textId="77777777" w:rsidR="00C62296" w:rsidRDefault="00E6041C">
      <w:pPr>
        <w:pStyle w:val="BodyText"/>
        <w:spacing w:line="355" w:lineRule="auto"/>
        <w:ind w:left="820" w:right="573" w:firstLine="9"/>
        <w:jc w:val="both"/>
      </w:pPr>
      <w:r>
        <w:t>The system follows a role-based access control mechanism where different users have different privileges. For example, administrators have full control over the system, hospitals can manage resource inventory data, and patients can search for resources and send</w:t>
      </w:r>
      <w:r>
        <w:rPr>
          <w:spacing w:val="-13"/>
        </w:rPr>
        <w:t xml:space="preserve"> </w:t>
      </w:r>
      <w:r>
        <w:t>requests.</w:t>
      </w:r>
      <w:r>
        <w:rPr>
          <w:spacing w:val="40"/>
        </w:rPr>
        <w:t xml:space="preserve"> </w:t>
      </w:r>
      <w:r>
        <w:t>Typically,</w:t>
      </w:r>
      <w:r>
        <w:rPr>
          <w:spacing w:val="-13"/>
        </w:rPr>
        <w:t xml:space="preserve"> </w:t>
      </w:r>
      <w:r>
        <w:t>When</w:t>
      </w:r>
      <w:r>
        <w:rPr>
          <w:spacing w:val="-6"/>
        </w:rPr>
        <w:t xml:space="preserve"> </w:t>
      </w:r>
      <w:r>
        <w:t>a user</w:t>
      </w:r>
      <w:r>
        <w:rPr>
          <w:spacing w:val="-13"/>
        </w:rPr>
        <w:t xml:space="preserve"> </w:t>
      </w:r>
      <w:r>
        <w:t>or</w:t>
      </w:r>
      <w:r>
        <w:rPr>
          <w:spacing w:val="-13"/>
        </w:rPr>
        <w:t xml:space="preserve"> </w:t>
      </w:r>
      <w:r>
        <w:t>any patient</w:t>
      </w:r>
      <w:r>
        <w:rPr>
          <w:spacing w:val="-3"/>
        </w:rPr>
        <w:t xml:space="preserve"> </w:t>
      </w:r>
      <w:r>
        <w:t>attempts</w:t>
      </w:r>
      <w:r>
        <w:rPr>
          <w:spacing w:val="-4"/>
        </w:rPr>
        <w:t xml:space="preserve"> </w:t>
      </w:r>
      <w:r>
        <w:t>to log</w:t>
      </w:r>
    </w:p>
    <w:p w14:paraId="7F3796EC" w14:textId="77777777" w:rsidR="00C62296" w:rsidRDefault="00C62296">
      <w:pPr>
        <w:pStyle w:val="BodyText"/>
        <w:spacing w:line="355" w:lineRule="auto"/>
        <w:jc w:val="both"/>
        <w:sectPr w:rsidR="00C62296">
          <w:pgSz w:w="11900" w:h="16850"/>
          <w:pgMar w:top="1500" w:right="850" w:bottom="940" w:left="1700" w:header="0" w:footer="749" w:gutter="0"/>
          <w:cols w:space="720"/>
        </w:sectPr>
      </w:pPr>
    </w:p>
    <w:p w14:paraId="7F3796ED" w14:textId="77777777" w:rsidR="00C62296" w:rsidRDefault="00E6041C">
      <w:pPr>
        <w:pStyle w:val="BodyText"/>
        <w:spacing w:before="67" w:line="360" w:lineRule="auto"/>
        <w:ind w:left="829" w:right="586"/>
        <w:jc w:val="both"/>
      </w:pPr>
      <w:r>
        <w:lastRenderedPageBreak/>
        <w:t>into the system, the backend verifies the credentials through authentication APIs before granting access.</w:t>
      </w:r>
    </w:p>
    <w:p w14:paraId="7F3796EE" w14:textId="77777777" w:rsidR="00C62296" w:rsidRDefault="00C62296">
      <w:pPr>
        <w:pStyle w:val="BodyText"/>
        <w:spacing w:before="4"/>
      </w:pPr>
    </w:p>
    <w:p w14:paraId="7F3796EF" w14:textId="77777777" w:rsidR="00C62296" w:rsidRDefault="00E6041C">
      <w:pPr>
        <w:pStyle w:val="BodyText"/>
        <w:spacing w:before="1" w:line="360" w:lineRule="auto"/>
        <w:ind w:left="829" w:right="574"/>
        <w:jc w:val="both"/>
      </w:pPr>
      <w:r>
        <w:t>The authorization module also prevents unauthorized access to restricted features such as updating hospital records or modifying resource availability data. By enforcing strict access control policies, the system ensures data confidentiality, system security, and protection of sensitive healthcare information.</w:t>
      </w:r>
    </w:p>
    <w:p w14:paraId="7F3796F0" w14:textId="77777777" w:rsidR="00C62296" w:rsidRDefault="00C62296">
      <w:pPr>
        <w:pStyle w:val="BodyText"/>
        <w:spacing w:before="4"/>
      </w:pPr>
    </w:p>
    <w:p w14:paraId="7F3796F1" w14:textId="77777777" w:rsidR="00C62296" w:rsidRDefault="00E6041C">
      <w:pPr>
        <w:pStyle w:val="Heading8"/>
        <w:numPr>
          <w:ilvl w:val="2"/>
          <w:numId w:val="1"/>
        </w:numPr>
        <w:tabs>
          <w:tab w:val="left" w:pos="1429"/>
        </w:tabs>
        <w:ind w:hanging="576"/>
      </w:pPr>
      <w:bookmarkStart w:id="57" w:name="4.4.5_Notification_Module"/>
      <w:bookmarkEnd w:id="57"/>
      <w:r>
        <w:t>Notification</w:t>
      </w:r>
      <w:r>
        <w:rPr>
          <w:spacing w:val="-12"/>
        </w:rPr>
        <w:t xml:space="preserve"> </w:t>
      </w:r>
      <w:r>
        <w:rPr>
          <w:spacing w:val="-2"/>
        </w:rPr>
        <w:t>Module</w:t>
      </w:r>
    </w:p>
    <w:p w14:paraId="7F3796F2" w14:textId="77777777" w:rsidR="00C62296" w:rsidRDefault="00C62296">
      <w:pPr>
        <w:pStyle w:val="BodyText"/>
        <w:spacing w:before="142"/>
        <w:rPr>
          <w:b/>
        </w:rPr>
      </w:pPr>
    </w:p>
    <w:p w14:paraId="7F3796F3" w14:textId="77777777" w:rsidR="00C62296" w:rsidRDefault="00E6041C">
      <w:pPr>
        <w:pStyle w:val="BodyText"/>
        <w:spacing w:line="360" w:lineRule="auto"/>
        <w:ind w:left="829" w:right="573"/>
        <w:jc w:val="both"/>
      </w:pPr>
      <w:r>
        <w:t>The Notification Module plays an essential role in maintaining communication between patients and hospitals. This module ensures that users receive real-time updates regarding resource availability and request status.</w:t>
      </w:r>
    </w:p>
    <w:p w14:paraId="7F3796F4" w14:textId="77777777" w:rsidR="00C62296" w:rsidRDefault="00C62296">
      <w:pPr>
        <w:pStyle w:val="BodyText"/>
        <w:spacing w:before="4"/>
      </w:pPr>
    </w:p>
    <w:p w14:paraId="7F3796F5" w14:textId="77777777" w:rsidR="00C62296" w:rsidRDefault="00E6041C">
      <w:pPr>
        <w:pStyle w:val="BodyText"/>
        <w:spacing w:line="360" w:lineRule="auto"/>
        <w:ind w:left="829" w:right="574"/>
        <w:jc w:val="both"/>
      </w:pPr>
      <w:r>
        <w:t>When a patient submits a request for a specific blood group or organ, the hospital receives</w:t>
      </w:r>
      <w:r>
        <w:rPr>
          <w:spacing w:val="-3"/>
        </w:rPr>
        <w:t xml:space="preserve"> </w:t>
      </w:r>
      <w:r>
        <w:t>an</w:t>
      </w:r>
      <w:r>
        <w:rPr>
          <w:spacing w:val="-3"/>
        </w:rPr>
        <w:t xml:space="preserve"> </w:t>
      </w:r>
      <w:r>
        <w:t>instant</w:t>
      </w:r>
      <w:r>
        <w:rPr>
          <w:spacing w:val="-3"/>
        </w:rPr>
        <w:t xml:space="preserve"> </w:t>
      </w:r>
      <w:r>
        <w:t>notification</w:t>
      </w:r>
      <w:r>
        <w:rPr>
          <w:spacing w:val="-3"/>
        </w:rPr>
        <w:t xml:space="preserve"> </w:t>
      </w:r>
      <w:r>
        <w:t>through</w:t>
      </w:r>
      <w:r>
        <w:rPr>
          <w:spacing w:val="-3"/>
        </w:rPr>
        <w:t xml:space="preserve"> </w:t>
      </w:r>
      <w:r>
        <w:t>the</w:t>
      </w:r>
      <w:r>
        <w:rPr>
          <w:spacing w:val="-3"/>
        </w:rPr>
        <w:t xml:space="preserve"> </w:t>
      </w:r>
      <w:r>
        <w:t>system dashboard.</w:t>
      </w:r>
      <w:r>
        <w:rPr>
          <w:spacing w:val="-1"/>
        </w:rPr>
        <w:t xml:space="preserve"> </w:t>
      </w:r>
      <w:r>
        <w:t>This</w:t>
      </w:r>
      <w:r>
        <w:rPr>
          <w:spacing w:val="-4"/>
        </w:rPr>
        <w:t xml:space="preserve"> </w:t>
      </w:r>
      <w:r>
        <w:t>allows</w:t>
      </w:r>
      <w:r>
        <w:rPr>
          <w:spacing w:val="-3"/>
        </w:rPr>
        <w:t xml:space="preserve"> </w:t>
      </w:r>
      <w:r>
        <w:t>hospital staff to review the request quickly and respond accordingly.</w:t>
      </w:r>
    </w:p>
    <w:p w14:paraId="7F3796F6" w14:textId="77777777" w:rsidR="00C62296" w:rsidRDefault="00C62296">
      <w:pPr>
        <w:pStyle w:val="BodyText"/>
        <w:spacing w:before="6"/>
      </w:pPr>
    </w:p>
    <w:p w14:paraId="7F3796F7" w14:textId="77777777" w:rsidR="00C62296" w:rsidRDefault="00E6041C">
      <w:pPr>
        <w:pStyle w:val="BodyText"/>
        <w:spacing w:line="360" w:lineRule="auto"/>
        <w:ind w:left="829" w:right="580"/>
        <w:jc w:val="both"/>
      </w:pPr>
      <w:r>
        <w:t>Similarly, once the hospital approves or rejects a request, the patient receives a notification update indicating the decision. These notifications help keep users informed without requiring them to continuously check the system manually.</w:t>
      </w:r>
    </w:p>
    <w:p w14:paraId="7F3796F8" w14:textId="77777777" w:rsidR="00C62296" w:rsidRDefault="00C62296">
      <w:pPr>
        <w:pStyle w:val="BodyText"/>
        <w:spacing w:before="1"/>
      </w:pPr>
    </w:p>
    <w:p w14:paraId="7F3796F9" w14:textId="77777777" w:rsidR="00C62296" w:rsidRDefault="00E6041C">
      <w:pPr>
        <w:pStyle w:val="BodyText"/>
        <w:spacing w:line="360" w:lineRule="auto"/>
        <w:ind w:left="829" w:right="574"/>
        <w:jc w:val="both"/>
      </w:pPr>
      <w:r>
        <w:t>The</w:t>
      </w:r>
      <w:r>
        <w:rPr>
          <w:spacing w:val="-5"/>
        </w:rPr>
        <w:t xml:space="preserve"> </w:t>
      </w:r>
      <w:r>
        <w:t>notification</w:t>
      </w:r>
      <w:r>
        <w:rPr>
          <w:spacing w:val="-4"/>
        </w:rPr>
        <w:t xml:space="preserve"> </w:t>
      </w:r>
      <w:r>
        <w:t>module</w:t>
      </w:r>
      <w:r>
        <w:rPr>
          <w:spacing w:val="-10"/>
        </w:rPr>
        <w:t xml:space="preserve"> </w:t>
      </w:r>
      <w:r>
        <w:t>can</w:t>
      </w:r>
      <w:r>
        <w:rPr>
          <w:spacing w:val="-4"/>
        </w:rPr>
        <w:t xml:space="preserve"> </w:t>
      </w:r>
      <w:r>
        <w:t>also</w:t>
      </w:r>
      <w:r>
        <w:rPr>
          <w:spacing w:val="-4"/>
        </w:rPr>
        <w:t xml:space="preserve"> </w:t>
      </w:r>
      <w:r>
        <w:t>generate</w:t>
      </w:r>
      <w:r>
        <w:rPr>
          <w:spacing w:val="-3"/>
        </w:rPr>
        <w:t xml:space="preserve"> </w:t>
      </w:r>
      <w:r>
        <w:t>system alerts</w:t>
      </w:r>
      <w:r>
        <w:rPr>
          <w:spacing w:val="-4"/>
        </w:rPr>
        <w:t xml:space="preserve"> </w:t>
      </w:r>
      <w:r>
        <w:t>for</w:t>
      </w:r>
      <w:r>
        <w:rPr>
          <w:spacing w:val="-5"/>
        </w:rPr>
        <w:t xml:space="preserve"> </w:t>
      </w:r>
      <w:r>
        <w:t>hospitals.</w:t>
      </w:r>
      <w:r>
        <w:rPr>
          <w:spacing w:val="-7"/>
        </w:rPr>
        <w:t xml:space="preserve"> </w:t>
      </w:r>
      <w:r>
        <w:t>For</w:t>
      </w:r>
      <w:r>
        <w:rPr>
          <w:spacing w:val="-3"/>
        </w:rPr>
        <w:t xml:space="preserve"> </w:t>
      </w:r>
      <w:r>
        <w:t>instance, if the availability of a particular blood group becomes critically low or if stored blood units are nearing their expiry date, the system can notify hospital administrators to take appropriate action.</w:t>
      </w:r>
    </w:p>
    <w:p w14:paraId="7F3796FA" w14:textId="77777777" w:rsidR="00C62296" w:rsidRDefault="00C62296">
      <w:pPr>
        <w:pStyle w:val="BodyText"/>
        <w:spacing w:before="7"/>
      </w:pPr>
    </w:p>
    <w:p w14:paraId="7F3796FB" w14:textId="77777777" w:rsidR="00C62296" w:rsidRDefault="00E6041C">
      <w:pPr>
        <w:pStyle w:val="BodyText"/>
        <w:spacing w:before="1" w:line="360" w:lineRule="auto"/>
        <w:ind w:left="829" w:right="581"/>
        <w:jc w:val="both"/>
      </w:pPr>
      <w:r>
        <w:t>By providing timely communication between different users, the notification module enhances coordination and improves the efficiency of emergency healthcare services.</w:t>
      </w:r>
    </w:p>
    <w:p w14:paraId="7F3796FC" w14:textId="77777777" w:rsidR="00C62296" w:rsidRDefault="00C62296">
      <w:pPr>
        <w:pStyle w:val="BodyText"/>
        <w:spacing w:before="3"/>
      </w:pPr>
    </w:p>
    <w:p w14:paraId="7F3796FD" w14:textId="77777777" w:rsidR="00C62296" w:rsidRDefault="00E6041C">
      <w:pPr>
        <w:pStyle w:val="Heading8"/>
        <w:numPr>
          <w:ilvl w:val="2"/>
          <w:numId w:val="1"/>
        </w:numPr>
        <w:tabs>
          <w:tab w:val="left" w:pos="1429"/>
        </w:tabs>
        <w:ind w:hanging="576"/>
      </w:pPr>
      <w:bookmarkStart w:id="58" w:name="4.4.6_Node_Modules"/>
      <w:bookmarkEnd w:id="58"/>
      <w:r>
        <w:t>Node</w:t>
      </w:r>
      <w:r>
        <w:rPr>
          <w:spacing w:val="-2"/>
        </w:rPr>
        <w:t xml:space="preserve"> Modules</w:t>
      </w:r>
    </w:p>
    <w:p w14:paraId="7F3796FE" w14:textId="77777777" w:rsidR="00C62296" w:rsidRDefault="00C62296">
      <w:pPr>
        <w:pStyle w:val="BodyText"/>
        <w:spacing w:before="139"/>
        <w:rPr>
          <w:b/>
        </w:rPr>
      </w:pPr>
    </w:p>
    <w:p w14:paraId="7F3796FF" w14:textId="77777777" w:rsidR="00C62296" w:rsidRDefault="00E6041C">
      <w:pPr>
        <w:pStyle w:val="BodyText"/>
        <w:spacing w:before="1" w:line="360" w:lineRule="auto"/>
        <w:ind w:left="829" w:right="575"/>
        <w:jc w:val="both"/>
      </w:pPr>
      <w:r>
        <w:t>Node</w:t>
      </w:r>
      <w:r>
        <w:rPr>
          <w:spacing w:val="-2"/>
        </w:rPr>
        <w:t xml:space="preserve"> </w:t>
      </w:r>
      <w:r>
        <w:t>Modules</w:t>
      </w:r>
      <w:r>
        <w:rPr>
          <w:spacing w:val="-1"/>
        </w:rPr>
        <w:t xml:space="preserve"> </w:t>
      </w:r>
      <w:r>
        <w:t>refer</w:t>
      </w:r>
      <w:r>
        <w:rPr>
          <w:spacing w:val="-2"/>
        </w:rPr>
        <w:t xml:space="preserve"> </w:t>
      </w:r>
      <w:r>
        <w:t>to</w:t>
      </w:r>
      <w:r>
        <w:rPr>
          <w:spacing w:val="-1"/>
        </w:rPr>
        <w:t xml:space="preserve"> </w:t>
      </w:r>
      <w:r>
        <w:t>the</w:t>
      </w:r>
      <w:r>
        <w:rPr>
          <w:spacing w:val="-4"/>
        </w:rPr>
        <w:t xml:space="preserve"> </w:t>
      </w:r>
      <w:r>
        <w:t>collection</w:t>
      </w:r>
      <w:r>
        <w:rPr>
          <w:spacing w:val="-1"/>
        </w:rPr>
        <w:t xml:space="preserve"> </w:t>
      </w:r>
      <w:r>
        <w:t>of</w:t>
      </w:r>
      <w:r>
        <w:rPr>
          <w:spacing w:val="-4"/>
        </w:rPr>
        <w:t xml:space="preserve"> </w:t>
      </w:r>
      <w:r>
        <w:t>external</w:t>
      </w:r>
      <w:r>
        <w:rPr>
          <w:spacing w:val="-1"/>
        </w:rPr>
        <w:t xml:space="preserve"> </w:t>
      </w:r>
      <w:r>
        <w:t>libraries and</w:t>
      </w:r>
      <w:r>
        <w:rPr>
          <w:spacing w:val="-3"/>
        </w:rPr>
        <w:t xml:space="preserve"> </w:t>
      </w:r>
      <w:r>
        <w:t>packages</w:t>
      </w:r>
      <w:r>
        <w:rPr>
          <w:spacing w:val="-1"/>
        </w:rPr>
        <w:t xml:space="preserve"> </w:t>
      </w:r>
      <w:r>
        <w:t>used</w:t>
      </w:r>
      <w:r>
        <w:rPr>
          <w:spacing w:val="-1"/>
        </w:rPr>
        <w:t xml:space="preserve"> </w:t>
      </w:r>
      <w:r>
        <w:t>in</w:t>
      </w:r>
      <w:r>
        <w:rPr>
          <w:spacing w:val="-1"/>
        </w:rPr>
        <w:t xml:space="preserve"> </w:t>
      </w:r>
      <w:r>
        <w:t>the Node.js environment to extend the functionality of the</w:t>
      </w:r>
      <w:r>
        <w:rPr>
          <w:spacing w:val="-1"/>
        </w:rPr>
        <w:t xml:space="preserve"> </w:t>
      </w:r>
      <w:r>
        <w:t>backend application. These modules provide pre-built solutions for common programming tasks, which helps developers save time and improve development efficiency.</w:t>
      </w:r>
    </w:p>
    <w:p w14:paraId="7F379700" w14:textId="77777777" w:rsidR="00C62296" w:rsidRDefault="00C62296">
      <w:pPr>
        <w:pStyle w:val="BodyText"/>
        <w:spacing w:line="360" w:lineRule="auto"/>
        <w:jc w:val="both"/>
        <w:sectPr w:rsidR="00C62296">
          <w:pgSz w:w="11900" w:h="16850"/>
          <w:pgMar w:top="1500" w:right="850" w:bottom="940" w:left="1700" w:header="0" w:footer="749" w:gutter="0"/>
          <w:cols w:space="720"/>
        </w:sectPr>
      </w:pPr>
    </w:p>
    <w:p w14:paraId="7F379701" w14:textId="77777777" w:rsidR="00C62296" w:rsidRDefault="00E6041C">
      <w:pPr>
        <w:pStyle w:val="BodyText"/>
        <w:spacing w:before="67" w:line="360" w:lineRule="auto"/>
        <w:ind w:left="829" w:right="581"/>
        <w:jc w:val="both"/>
      </w:pPr>
      <w:r>
        <w:lastRenderedPageBreak/>
        <w:t>In this project, node modules support various backend functionalities such as creating server routes, handling HTTP requests, connecting to the database, managing authentication processes, and processing environment variables.</w:t>
      </w:r>
    </w:p>
    <w:p w14:paraId="7F379702" w14:textId="77777777" w:rsidR="00C62296" w:rsidRDefault="00C62296">
      <w:pPr>
        <w:pStyle w:val="BodyText"/>
        <w:spacing w:before="3"/>
      </w:pPr>
    </w:p>
    <w:p w14:paraId="7F379703" w14:textId="77777777" w:rsidR="00C62296" w:rsidRDefault="00E6041C">
      <w:pPr>
        <w:pStyle w:val="BodyText"/>
        <w:spacing w:line="360" w:lineRule="auto"/>
        <w:ind w:left="829" w:right="574"/>
        <w:jc w:val="both"/>
      </w:pPr>
      <w:r>
        <w:t xml:space="preserve">When developers install project dependencies using the Node Package Manager, these packages are automatically stored in a directory called </w:t>
      </w:r>
      <w:proofErr w:type="spellStart"/>
      <w:r>
        <w:t>node_modules</w:t>
      </w:r>
      <w:proofErr w:type="spellEnd"/>
      <w:r>
        <w:t>. This folder contains all the libraries required for the application to run properly.</w:t>
      </w:r>
    </w:p>
    <w:p w14:paraId="7F379704" w14:textId="77777777" w:rsidR="00C62296" w:rsidRDefault="00C62296">
      <w:pPr>
        <w:pStyle w:val="BodyText"/>
        <w:spacing w:before="6"/>
      </w:pPr>
    </w:p>
    <w:p w14:paraId="7F379705" w14:textId="77777777" w:rsidR="00C62296" w:rsidRDefault="00E6041C">
      <w:pPr>
        <w:pStyle w:val="BodyText"/>
        <w:spacing w:line="360" w:lineRule="auto"/>
        <w:ind w:left="829" w:right="581"/>
        <w:jc w:val="both"/>
      </w:pPr>
      <w:r>
        <w:t xml:space="preserve">Using node modules allows developers to build scalable and efficient web applications while avoiding the need to develop complex functionalities from </w:t>
      </w:r>
      <w:r>
        <w:rPr>
          <w:spacing w:val="-2"/>
        </w:rPr>
        <w:t>scratch.</w:t>
      </w:r>
    </w:p>
    <w:p w14:paraId="7F379706" w14:textId="77777777" w:rsidR="00C62296" w:rsidRDefault="00C62296">
      <w:pPr>
        <w:pStyle w:val="BodyText"/>
        <w:spacing w:before="4"/>
      </w:pPr>
    </w:p>
    <w:p w14:paraId="7F379707" w14:textId="77777777" w:rsidR="00C62296" w:rsidRDefault="00E6041C">
      <w:pPr>
        <w:pStyle w:val="Heading8"/>
        <w:numPr>
          <w:ilvl w:val="2"/>
          <w:numId w:val="1"/>
        </w:numPr>
        <w:tabs>
          <w:tab w:val="left" w:pos="1429"/>
        </w:tabs>
        <w:ind w:hanging="576"/>
      </w:pPr>
      <w:bookmarkStart w:id="59" w:name="4.4.7_Node_Package_Manager_(NPM)"/>
      <w:bookmarkEnd w:id="59"/>
      <w:r>
        <w:t>Node</w:t>
      </w:r>
      <w:r>
        <w:rPr>
          <w:spacing w:val="-6"/>
        </w:rPr>
        <w:t xml:space="preserve"> </w:t>
      </w:r>
      <w:r>
        <w:t>Package</w:t>
      </w:r>
      <w:r>
        <w:rPr>
          <w:spacing w:val="-3"/>
        </w:rPr>
        <w:t xml:space="preserve"> </w:t>
      </w:r>
      <w:r>
        <w:t>Manager</w:t>
      </w:r>
      <w:r>
        <w:rPr>
          <w:spacing w:val="-5"/>
        </w:rPr>
        <w:t xml:space="preserve"> </w:t>
      </w:r>
      <w:r>
        <w:rPr>
          <w:spacing w:val="-4"/>
        </w:rPr>
        <w:t>(NPM)</w:t>
      </w:r>
    </w:p>
    <w:p w14:paraId="7F379708" w14:textId="77777777" w:rsidR="00C62296" w:rsidRDefault="00C62296">
      <w:pPr>
        <w:pStyle w:val="BodyText"/>
        <w:spacing w:before="142"/>
        <w:rPr>
          <w:b/>
        </w:rPr>
      </w:pPr>
    </w:p>
    <w:p w14:paraId="7F379709" w14:textId="77777777" w:rsidR="00C62296" w:rsidRDefault="00E6041C">
      <w:pPr>
        <w:pStyle w:val="BodyText"/>
        <w:spacing w:line="360" w:lineRule="auto"/>
        <w:ind w:left="829" w:right="577"/>
        <w:jc w:val="both"/>
      </w:pPr>
      <w:r>
        <w:t>The node package manager (</w:t>
      </w:r>
      <w:proofErr w:type="spellStart"/>
      <w:r>
        <w:t>npm</w:t>
      </w:r>
      <w:proofErr w:type="spellEnd"/>
      <w:r>
        <w:t>) is a package management tool used for installing, updating, and managing libraries required for Node.js applications. It is one of the most widely used tools in modern web development.</w:t>
      </w:r>
    </w:p>
    <w:p w14:paraId="7F37970A" w14:textId="77777777" w:rsidR="00C62296" w:rsidRDefault="00C62296">
      <w:pPr>
        <w:pStyle w:val="BodyText"/>
        <w:spacing w:before="6"/>
      </w:pPr>
    </w:p>
    <w:p w14:paraId="7F37970B" w14:textId="77777777" w:rsidR="00C62296" w:rsidRDefault="00E6041C">
      <w:pPr>
        <w:pStyle w:val="BodyText"/>
        <w:spacing w:line="357" w:lineRule="auto"/>
        <w:ind w:left="829" w:right="572"/>
        <w:jc w:val="both"/>
      </w:pPr>
      <w:r>
        <w:t xml:space="preserve">NPM simplifies the process of integrating external packages into a project. Developers can install required libraries using simple commands such as </w:t>
      </w:r>
      <w:proofErr w:type="spellStart"/>
      <w:r>
        <w:t>npm</w:t>
      </w:r>
      <w:proofErr w:type="spellEnd"/>
      <w:r>
        <w:t xml:space="preserve"> install. Once installed, the package information is automatically recorded in the </w:t>
      </w:r>
      <w:proofErr w:type="spellStart"/>
      <w:r>
        <w:t>package.json</w:t>
      </w:r>
      <w:proofErr w:type="spellEnd"/>
      <w:r>
        <w:t xml:space="preserve"> file, which serves as a configuration file for managing project </w:t>
      </w:r>
      <w:r>
        <w:rPr>
          <w:spacing w:val="-2"/>
        </w:rPr>
        <w:t>dependencies.</w:t>
      </w:r>
    </w:p>
    <w:p w14:paraId="7F37970C" w14:textId="77777777" w:rsidR="00C62296" w:rsidRDefault="00C62296">
      <w:pPr>
        <w:pStyle w:val="BodyText"/>
        <w:spacing w:before="13"/>
      </w:pPr>
    </w:p>
    <w:p w14:paraId="7F37970D" w14:textId="77777777" w:rsidR="00C62296" w:rsidRDefault="00E6041C">
      <w:pPr>
        <w:pStyle w:val="BodyText"/>
        <w:spacing w:line="360" w:lineRule="auto"/>
        <w:ind w:left="829" w:right="574"/>
        <w:jc w:val="both"/>
      </w:pPr>
      <w:r>
        <w:t xml:space="preserve">In the Real-Time Organ &amp; Blood Availability System, NPM is used to install important backend libraries such as Express.js for building server APIs, MySQL connectors for database interaction, and other utility packages required for system </w:t>
      </w:r>
      <w:r>
        <w:rPr>
          <w:spacing w:val="-2"/>
        </w:rPr>
        <w:t>functionality.</w:t>
      </w:r>
    </w:p>
    <w:p w14:paraId="7F37970E" w14:textId="77777777" w:rsidR="00C62296" w:rsidRDefault="00C62296">
      <w:pPr>
        <w:pStyle w:val="BodyText"/>
        <w:spacing w:before="2"/>
      </w:pPr>
    </w:p>
    <w:p w14:paraId="7F37970F" w14:textId="77777777" w:rsidR="00C62296" w:rsidRDefault="00E6041C">
      <w:pPr>
        <w:pStyle w:val="BodyText"/>
        <w:spacing w:line="360" w:lineRule="auto"/>
        <w:ind w:left="829" w:right="579"/>
        <w:jc w:val="both"/>
      </w:pPr>
      <w:r>
        <w:t>Another important feature of NPM is dependency management, which ensures</w:t>
      </w:r>
      <w:r>
        <w:rPr>
          <w:spacing w:val="40"/>
        </w:rPr>
        <w:t xml:space="preserve"> </w:t>
      </w:r>
      <w:r>
        <w:t>that</w:t>
      </w:r>
      <w:r>
        <w:rPr>
          <w:spacing w:val="-14"/>
        </w:rPr>
        <w:t xml:space="preserve"> </w:t>
      </w:r>
      <w:r>
        <w:t>the</w:t>
      </w:r>
      <w:r>
        <w:rPr>
          <w:spacing w:val="-15"/>
        </w:rPr>
        <w:t xml:space="preserve"> </w:t>
      </w:r>
      <w:r>
        <w:t>correct</w:t>
      </w:r>
      <w:r>
        <w:rPr>
          <w:spacing w:val="-11"/>
        </w:rPr>
        <w:t xml:space="preserve"> </w:t>
      </w:r>
      <w:r>
        <w:t>versions</w:t>
      </w:r>
      <w:r>
        <w:rPr>
          <w:spacing w:val="-14"/>
        </w:rPr>
        <w:t xml:space="preserve"> </w:t>
      </w:r>
      <w:r>
        <w:t>of</w:t>
      </w:r>
      <w:r>
        <w:rPr>
          <w:spacing w:val="-14"/>
        </w:rPr>
        <w:t xml:space="preserve"> </w:t>
      </w:r>
      <w:r>
        <w:t>libraries</w:t>
      </w:r>
      <w:r>
        <w:rPr>
          <w:spacing w:val="-14"/>
        </w:rPr>
        <w:t xml:space="preserve"> </w:t>
      </w:r>
      <w:r>
        <w:t>are</w:t>
      </w:r>
      <w:r>
        <w:rPr>
          <w:spacing w:val="-13"/>
        </w:rPr>
        <w:t xml:space="preserve"> </w:t>
      </w:r>
      <w:r>
        <w:t>used.</w:t>
      </w:r>
      <w:r>
        <w:rPr>
          <w:spacing w:val="-14"/>
        </w:rPr>
        <w:t xml:space="preserve"> </w:t>
      </w:r>
      <w:r>
        <w:t>This</w:t>
      </w:r>
      <w:r>
        <w:rPr>
          <w:spacing w:val="-11"/>
        </w:rPr>
        <w:t xml:space="preserve"> </w:t>
      </w:r>
      <w:r>
        <w:t>prevents</w:t>
      </w:r>
      <w:r>
        <w:rPr>
          <w:spacing w:val="-14"/>
        </w:rPr>
        <w:t xml:space="preserve"> </w:t>
      </w:r>
      <w:r>
        <w:t>compatibility</w:t>
      </w:r>
      <w:r>
        <w:rPr>
          <w:spacing w:val="-15"/>
        </w:rPr>
        <w:t xml:space="preserve"> </w:t>
      </w:r>
      <w:r>
        <w:t>issues</w:t>
      </w:r>
      <w:r>
        <w:rPr>
          <w:spacing w:val="-14"/>
        </w:rPr>
        <w:t xml:space="preserve"> </w:t>
      </w:r>
      <w:r>
        <w:t>and ensures stable application performance.</w:t>
      </w:r>
    </w:p>
    <w:p w14:paraId="7F379710" w14:textId="77777777" w:rsidR="00C62296" w:rsidRDefault="00C62296">
      <w:pPr>
        <w:pStyle w:val="BodyText"/>
        <w:spacing w:before="6"/>
      </w:pPr>
    </w:p>
    <w:p w14:paraId="7F379711" w14:textId="77777777" w:rsidR="00C62296" w:rsidRDefault="00E6041C">
      <w:pPr>
        <w:pStyle w:val="Heading8"/>
        <w:numPr>
          <w:ilvl w:val="2"/>
          <w:numId w:val="1"/>
        </w:numPr>
        <w:tabs>
          <w:tab w:val="left" w:pos="1429"/>
        </w:tabs>
        <w:ind w:hanging="576"/>
      </w:pPr>
      <w:bookmarkStart w:id="60" w:name="4.4.8_Dotenv_Configuration"/>
      <w:bookmarkEnd w:id="60"/>
      <w:proofErr w:type="spellStart"/>
      <w:r>
        <w:t>Dotenv</w:t>
      </w:r>
      <w:proofErr w:type="spellEnd"/>
      <w:r>
        <w:rPr>
          <w:spacing w:val="-3"/>
        </w:rPr>
        <w:t xml:space="preserve"> </w:t>
      </w:r>
      <w:r>
        <w:rPr>
          <w:spacing w:val="-2"/>
        </w:rPr>
        <w:t>Configuration</w:t>
      </w:r>
    </w:p>
    <w:p w14:paraId="7F379712" w14:textId="77777777" w:rsidR="00C62296" w:rsidRDefault="00C62296">
      <w:pPr>
        <w:pStyle w:val="BodyText"/>
        <w:spacing w:before="104"/>
        <w:rPr>
          <w:b/>
        </w:rPr>
      </w:pPr>
    </w:p>
    <w:p w14:paraId="7F379713" w14:textId="77777777" w:rsidR="00C62296" w:rsidRDefault="00E6041C">
      <w:pPr>
        <w:pStyle w:val="BodyText"/>
        <w:ind w:left="829"/>
        <w:jc w:val="both"/>
      </w:pPr>
      <w:r>
        <w:t>The</w:t>
      </w:r>
      <w:r>
        <w:rPr>
          <w:spacing w:val="21"/>
        </w:rPr>
        <w:t xml:space="preserve"> </w:t>
      </w:r>
      <w:proofErr w:type="spellStart"/>
      <w:r>
        <w:t>Dotenv</w:t>
      </w:r>
      <w:proofErr w:type="spellEnd"/>
      <w:r>
        <w:rPr>
          <w:spacing w:val="23"/>
        </w:rPr>
        <w:t xml:space="preserve"> </w:t>
      </w:r>
      <w:r>
        <w:t>module</w:t>
      </w:r>
      <w:r>
        <w:rPr>
          <w:spacing w:val="22"/>
        </w:rPr>
        <w:t xml:space="preserve"> </w:t>
      </w:r>
      <w:r>
        <w:t>is</w:t>
      </w:r>
      <w:r>
        <w:rPr>
          <w:spacing w:val="20"/>
        </w:rPr>
        <w:t xml:space="preserve"> </w:t>
      </w:r>
      <w:r>
        <w:t>used</w:t>
      </w:r>
      <w:r>
        <w:rPr>
          <w:spacing w:val="25"/>
        </w:rPr>
        <w:t xml:space="preserve"> </w:t>
      </w:r>
      <w:r>
        <w:t>to</w:t>
      </w:r>
      <w:r>
        <w:rPr>
          <w:spacing w:val="22"/>
        </w:rPr>
        <w:t xml:space="preserve"> </w:t>
      </w:r>
      <w:r>
        <w:t>manage</w:t>
      </w:r>
      <w:r>
        <w:rPr>
          <w:spacing w:val="22"/>
        </w:rPr>
        <w:t xml:space="preserve"> </w:t>
      </w:r>
      <w:r>
        <w:t>environment</w:t>
      </w:r>
      <w:r>
        <w:rPr>
          <w:spacing w:val="25"/>
        </w:rPr>
        <w:t xml:space="preserve"> </w:t>
      </w:r>
      <w:r>
        <w:t>variables</w:t>
      </w:r>
      <w:r>
        <w:rPr>
          <w:spacing w:val="25"/>
        </w:rPr>
        <w:t xml:space="preserve"> </w:t>
      </w:r>
      <w:r>
        <w:t>in</w:t>
      </w:r>
      <w:r>
        <w:rPr>
          <w:spacing w:val="23"/>
        </w:rPr>
        <w:t xml:space="preserve"> </w:t>
      </w:r>
      <w:r>
        <w:t>the</w:t>
      </w:r>
      <w:r>
        <w:rPr>
          <w:spacing w:val="22"/>
        </w:rPr>
        <w:t xml:space="preserve"> </w:t>
      </w:r>
      <w:r>
        <w:rPr>
          <w:spacing w:val="-2"/>
        </w:rPr>
        <w:t>application.</w:t>
      </w:r>
    </w:p>
    <w:p w14:paraId="7F379714" w14:textId="77777777" w:rsidR="00C62296" w:rsidRDefault="00C62296">
      <w:pPr>
        <w:pStyle w:val="BodyText"/>
        <w:jc w:val="both"/>
        <w:sectPr w:rsidR="00C62296">
          <w:pgSz w:w="11900" w:h="16850"/>
          <w:pgMar w:top="1500" w:right="850" w:bottom="940" w:left="1700" w:header="0" w:footer="749" w:gutter="0"/>
          <w:cols w:space="720"/>
        </w:sectPr>
      </w:pPr>
    </w:p>
    <w:p w14:paraId="7F379715" w14:textId="77777777" w:rsidR="00C62296" w:rsidRDefault="00E6041C">
      <w:pPr>
        <w:pStyle w:val="BodyText"/>
        <w:spacing w:before="67" w:line="360" w:lineRule="auto"/>
        <w:ind w:left="829" w:right="574"/>
        <w:jc w:val="both"/>
      </w:pPr>
      <w:r>
        <w:lastRenderedPageBreak/>
        <w:t xml:space="preserve">In this project, </w:t>
      </w:r>
      <w:proofErr w:type="spellStart"/>
      <w:r>
        <w:t>dotenv</w:t>
      </w:r>
      <w:proofErr w:type="spellEnd"/>
      <w:r>
        <w:t xml:space="preserve"> is used to store configuration details such as database connection credentials, server port numbers, authentication keys, and email</w:t>
      </w:r>
      <w:r>
        <w:rPr>
          <w:spacing w:val="40"/>
        </w:rPr>
        <w:t xml:space="preserve"> </w:t>
      </w:r>
      <w:r>
        <w:t>service credentials. These values are stored in a special configuration file known as the .env file.</w:t>
      </w:r>
    </w:p>
    <w:p w14:paraId="7F379716" w14:textId="77777777" w:rsidR="00C62296" w:rsidRDefault="00C62296">
      <w:pPr>
        <w:pStyle w:val="BodyText"/>
        <w:spacing w:before="4"/>
      </w:pPr>
    </w:p>
    <w:p w14:paraId="7F379717" w14:textId="77777777" w:rsidR="00C62296" w:rsidRDefault="00E6041C">
      <w:pPr>
        <w:pStyle w:val="BodyText"/>
        <w:spacing w:before="1" w:line="360" w:lineRule="auto"/>
        <w:ind w:left="829" w:right="576"/>
        <w:jc w:val="both"/>
      </w:pPr>
      <w:r>
        <w:t>When</w:t>
      </w:r>
      <w:r>
        <w:rPr>
          <w:spacing w:val="40"/>
        </w:rPr>
        <w:t xml:space="preserve"> </w:t>
      </w:r>
      <w:r>
        <w:t>the</w:t>
      </w:r>
      <w:r>
        <w:rPr>
          <w:spacing w:val="40"/>
        </w:rPr>
        <w:t xml:space="preserve"> </w:t>
      </w:r>
      <w:r>
        <w:t>application</w:t>
      </w:r>
      <w:r>
        <w:rPr>
          <w:spacing w:val="40"/>
        </w:rPr>
        <w:t xml:space="preserve"> </w:t>
      </w:r>
      <w:r>
        <w:t>starts,</w:t>
      </w:r>
      <w:r>
        <w:rPr>
          <w:spacing w:val="40"/>
        </w:rPr>
        <w:t xml:space="preserve"> </w:t>
      </w:r>
      <w:r>
        <w:t>the</w:t>
      </w:r>
      <w:r>
        <w:rPr>
          <w:spacing w:val="40"/>
        </w:rPr>
        <w:t xml:space="preserve"> </w:t>
      </w:r>
      <w:proofErr w:type="spellStart"/>
      <w:r>
        <w:t>dotenv</w:t>
      </w:r>
      <w:proofErr w:type="spellEnd"/>
      <w:r>
        <w:rPr>
          <w:spacing w:val="40"/>
        </w:rPr>
        <w:t xml:space="preserve"> </w:t>
      </w:r>
      <w:r>
        <w:t>library</w:t>
      </w:r>
      <w:r>
        <w:rPr>
          <w:spacing w:val="40"/>
        </w:rPr>
        <w:t xml:space="preserve"> </w:t>
      </w:r>
      <w:r>
        <w:t>loads</w:t>
      </w:r>
      <w:r>
        <w:rPr>
          <w:spacing w:val="40"/>
        </w:rPr>
        <w:t xml:space="preserve"> </w:t>
      </w:r>
      <w:r>
        <w:t>the</w:t>
      </w:r>
      <w:r>
        <w:rPr>
          <w:spacing w:val="40"/>
        </w:rPr>
        <w:t xml:space="preserve"> </w:t>
      </w:r>
      <w:r>
        <w:t>variables</w:t>
      </w:r>
      <w:r>
        <w:rPr>
          <w:spacing w:val="40"/>
        </w:rPr>
        <w:t xml:space="preserve"> </w:t>
      </w:r>
      <w:r>
        <w:t>defined</w:t>
      </w:r>
      <w:r>
        <w:rPr>
          <w:spacing w:val="40"/>
        </w:rPr>
        <w:t xml:space="preserve"> </w:t>
      </w:r>
      <w:r>
        <w:t>in the</w:t>
      </w:r>
      <w:r>
        <w:rPr>
          <w:spacing w:val="-2"/>
        </w:rPr>
        <w:t xml:space="preserve"> </w:t>
      </w:r>
      <w:r>
        <w:t>.env</w:t>
      </w:r>
      <w:r>
        <w:rPr>
          <w:spacing w:val="-1"/>
        </w:rPr>
        <w:t xml:space="preserve"> </w:t>
      </w:r>
      <w:r>
        <w:t>file into</w:t>
      </w:r>
      <w:r>
        <w:rPr>
          <w:spacing w:val="-3"/>
        </w:rPr>
        <w:t xml:space="preserve"> </w:t>
      </w:r>
      <w:r>
        <w:t>the Node.js</w:t>
      </w:r>
      <w:r>
        <w:rPr>
          <w:spacing w:val="-1"/>
        </w:rPr>
        <w:t xml:space="preserve"> </w:t>
      </w:r>
      <w:r>
        <w:t>environment so</w:t>
      </w:r>
      <w:r>
        <w:rPr>
          <w:spacing w:val="-1"/>
        </w:rPr>
        <w:t xml:space="preserve"> </w:t>
      </w:r>
      <w:r>
        <w:t>that</w:t>
      </w:r>
      <w:r>
        <w:rPr>
          <w:spacing w:val="-1"/>
        </w:rPr>
        <w:t xml:space="preserve"> </w:t>
      </w:r>
      <w:r>
        <w:t>they</w:t>
      </w:r>
      <w:r>
        <w:rPr>
          <w:spacing w:val="-1"/>
        </w:rPr>
        <w:t xml:space="preserve"> </w:t>
      </w:r>
      <w:r>
        <w:t>can be</w:t>
      </w:r>
      <w:r>
        <w:rPr>
          <w:spacing w:val="-2"/>
        </w:rPr>
        <w:t xml:space="preserve"> </w:t>
      </w:r>
      <w:r>
        <w:t>accessed securely by the backend code.</w:t>
      </w:r>
    </w:p>
    <w:p w14:paraId="7F379718" w14:textId="77777777" w:rsidR="00C62296" w:rsidRDefault="00C62296">
      <w:pPr>
        <w:pStyle w:val="BodyText"/>
        <w:spacing w:before="3"/>
      </w:pPr>
    </w:p>
    <w:p w14:paraId="7F379719" w14:textId="77777777" w:rsidR="00C62296" w:rsidRDefault="00E6041C">
      <w:pPr>
        <w:pStyle w:val="BodyText"/>
        <w:spacing w:line="360" w:lineRule="auto"/>
        <w:ind w:left="829" w:right="576"/>
        <w:jc w:val="both"/>
      </w:pPr>
      <w:r>
        <w:t xml:space="preserve">Using </w:t>
      </w:r>
      <w:proofErr w:type="spellStart"/>
      <w:r>
        <w:t>dotenv</w:t>
      </w:r>
      <w:proofErr w:type="spellEnd"/>
      <w:r>
        <w:t xml:space="preserve"> provides several advantages. It improves security by preventing sensitive</w:t>
      </w:r>
      <w:r>
        <w:rPr>
          <w:spacing w:val="-10"/>
        </w:rPr>
        <w:t xml:space="preserve"> </w:t>
      </w:r>
      <w:r>
        <w:t>information</w:t>
      </w:r>
      <w:r>
        <w:rPr>
          <w:spacing w:val="-9"/>
        </w:rPr>
        <w:t xml:space="preserve"> </w:t>
      </w:r>
      <w:r>
        <w:t>from</w:t>
      </w:r>
      <w:r>
        <w:rPr>
          <w:spacing w:val="-6"/>
        </w:rPr>
        <w:t xml:space="preserve"> </w:t>
      </w:r>
      <w:r>
        <w:t>being</w:t>
      </w:r>
      <w:r>
        <w:rPr>
          <w:spacing w:val="-9"/>
        </w:rPr>
        <w:t xml:space="preserve"> </w:t>
      </w:r>
      <w:r>
        <w:t>exposed</w:t>
      </w:r>
      <w:r>
        <w:rPr>
          <w:spacing w:val="-9"/>
        </w:rPr>
        <w:t xml:space="preserve"> </w:t>
      </w:r>
      <w:r>
        <w:t>in</w:t>
      </w:r>
      <w:r>
        <w:rPr>
          <w:spacing w:val="-7"/>
        </w:rPr>
        <w:t xml:space="preserve"> </w:t>
      </w:r>
      <w:r>
        <w:t>the</w:t>
      </w:r>
      <w:r>
        <w:rPr>
          <w:spacing w:val="-13"/>
        </w:rPr>
        <w:t xml:space="preserve"> </w:t>
      </w:r>
      <w:r>
        <w:t>source</w:t>
      </w:r>
      <w:r>
        <w:rPr>
          <w:spacing w:val="-5"/>
        </w:rPr>
        <w:t xml:space="preserve"> </w:t>
      </w:r>
      <w:r>
        <w:t>code</w:t>
      </w:r>
      <w:r>
        <w:rPr>
          <w:spacing w:val="-10"/>
        </w:rPr>
        <w:t xml:space="preserve"> </w:t>
      </w:r>
      <w:r>
        <w:t>and</w:t>
      </w:r>
      <w:r>
        <w:rPr>
          <w:spacing w:val="-4"/>
        </w:rPr>
        <w:t xml:space="preserve"> </w:t>
      </w:r>
      <w:r>
        <w:t>allows</w:t>
      </w:r>
      <w:r>
        <w:rPr>
          <w:spacing w:val="-9"/>
        </w:rPr>
        <w:t xml:space="preserve"> </w:t>
      </w:r>
      <w:r>
        <w:t>developers to</w:t>
      </w:r>
      <w:r>
        <w:rPr>
          <w:spacing w:val="-9"/>
        </w:rPr>
        <w:t xml:space="preserve"> </w:t>
      </w:r>
      <w:r>
        <w:t>easily</w:t>
      </w:r>
      <w:r>
        <w:rPr>
          <w:spacing w:val="-7"/>
        </w:rPr>
        <w:t xml:space="preserve"> </w:t>
      </w:r>
      <w:r>
        <w:t>configure</w:t>
      </w:r>
      <w:r>
        <w:rPr>
          <w:spacing w:val="-8"/>
        </w:rPr>
        <w:t xml:space="preserve"> </w:t>
      </w:r>
      <w:r>
        <w:t>the</w:t>
      </w:r>
      <w:r>
        <w:rPr>
          <w:spacing w:val="-8"/>
        </w:rPr>
        <w:t xml:space="preserve"> </w:t>
      </w:r>
      <w:r>
        <w:t>application</w:t>
      </w:r>
      <w:r>
        <w:rPr>
          <w:spacing w:val="-7"/>
        </w:rPr>
        <w:t xml:space="preserve"> </w:t>
      </w:r>
      <w:r>
        <w:t>for</w:t>
      </w:r>
      <w:r>
        <w:rPr>
          <w:spacing w:val="-10"/>
        </w:rPr>
        <w:t xml:space="preserve"> </w:t>
      </w:r>
      <w:r>
        <w:t>different</w:t>
      </w:r>
      <w:r>
        <w:rPr>
          <w:spacing w:val="-6"/>
        </w:rPr>
        <w:t xml:space="preserve"> </w:t>
      </w:r>
      <w:r>
        <w:t>environments</w:t>
      </w:r>
      <w:r>
        <w:rPr>
          <w:spacing w:val="-7"/>
        </w:rPr>
        <w:t xml:space="preserve"> </w:t>
      </w:r>
      <w:r>
        <w:t>such</w:t>
      </w:r>
      <w:r>
        <w:rPr>
          <w:spacing w:val="-7"/>
        </w:rPr>
        <w:t xml:space="preserve"> </w:t>
      </w:r>
      <w:r>
        <w:t>as</w:t>
      </w:r>
      <w:r>
        <w:rPr>
          <w:spacing w:val="-7"/>
        </w:rPr>
        <w:t xml:space="preserve"> </w:t>
      </w:r>
      <w:r>
        <w:t>development, testing, and production.</w:t>
      </w:r>
    </w:p>
    <w:p w14:paraId="7F37971A" w14:textId="77777777" w:rsidR="00C62296" w:rsidRDefault="00C62296">
      <w:pPr>
        <w:pStyle w:val="BodyText"/>
        <w:spacing w:before="5"/>
      </w:pPr>
    </w:p>
    <w:p w14:paraId="7F37971B" w14:textId="77777777" w:rsidR="00C62296" w:rsidRDefault="00E6041C">
      <w:pPr>
        <w:pStyle w:val="Heading8"/>
        <w:numPr>
          <w:ilvl w:val="2"/>
          <w:numId w:val="1"/>
        </w:numPr>
        <w:tabs>
          <w:tab w:val="left" w:pos="1429"/>
        </w:tabs>
        <w:ind w:hanging="576"/>
      </w:pPr>
      <w:bookmarkStart w:id="61" w:name="4.4.9_Node_Mailer"/>
      <w:bookmarkEnd w:id="61"/>
      <w:r>
        <w:t>Node</w:t>
      </w:r>
      <w:r>
        <w:rPr>
          <w:spacing w:val="-4"/>
        </w:rPr>
        <w:t xml:space="preserve"> </w:t>
      </w:r>
      <w:r>
        <w:rPr>
          <w:spacing w:val="-2"/>
        </w:rPr>
        <w:t>Mailer</w:t>
      </w:r>
    </w:p>
    <w:p w14:paraId="7F37971C" w14:textId="77777777" w:rsidR="00C62296" w:rsidRDefault="00C62296">
      <w:pPr>
        <w:pStyle w:val="BodyText"/>
        <w:spacing w:before="142"/>
        <w:rPr>
          <w:b/>
        </w:rPr>
      </w:pPr>
    </w:p>
    <w:p w14:paraId="7F37971D" w14:textId="77777777" w:rsidR="00C62296" w:rsidRDefault="00E6041C">
      <w:pPr>
        <w:pStyle w:val="BodyText"/>
        <w:spacing w:line="360" w:lineRule="auto"/>
        <w:ind w:left="829" w:right="579"/>
        <w:jc w:val="both"/>
      </w:pPr>
      <w:r>
        <w:t>Node Mailer is a widely used Node.js library that enables applications to send emails programmatically. In the Real-Time Organ &amp; Blood Availability System, Node Mailer is used to deliver automated email notifications to users.</w:t>
      </w:r>
    </w:p>
    <w:p w14:paraId="7F37971E" w14:textId="77777777" w:rsidR="00C62296" w:rsidRDefault="00C62296">
      <w:pPr>
        <w:pStyle w:val="BodyText"/>
        <w:spacing w:before="6"/>
      </w:pPr>
    </w:p>
    <w:p w14:paraId="7F37971F" w14:textId="77777777" w:rsidR="00C62296" w:rsidRDefault="00E6041C">
      <w:pPr>
        <w:pStyle w:val="BodyText"/>
        <w:spacing w:line="360" w:lineRule="auto"/>
        <w:ind w:left="829" w:right="575"/>
        <w:jc w:val="both"/>
      </w:pPr>
      <w:r>
        <w:t>This</w:t>
      </w:r>
      <w:r>
        <w:rPr>
          <w:spacing w:val="-7"/>
        </w:rPr>
        <w:t xml:space="preserve"> </w:t>
      </w:r>
      <w:r>
        <w:t>module</w:t>
      </w:r>
      <w:r>
        <w:rPr>
          <w:spacing w:val="-5"/>
        </w:rPr>
        <w:t xml:space="preserve"> </w:t>
      </w:r>
      <w:r>
        <w:t>plays</w:t>
      </w:r>
      <w:r>
        <w:rPr>
          <w:spacing w:val="-4"/>
        </w:rPr>
        <w:t xml:space="preserve"> </w:t>
      </w:r>
      <w:r>
        <w:t>an</w:t>
      </w:r>
      <w:r>
        <w:rPr>
          <w:spacing w:val="-2"/>
        </w:rPr>
        <w:t xml:space="preserve"> </w:t>
      </w:r>
      <w:r>
        <w:t>important</w:t>
      </w:r>
      <w:r>
        <w:rPr>
          <w:spacing w:val="-6"/>
        </w:rPr>
        <w:t xml:space="preserve"> </w:t>
      </w:r>
      <w:r>
        <w:t>role</w:t>
      </w:r>
      <w:r>
        <w:rPr>
          <w:spacing w:val="-3"/>
        </w:rPr>
        <w:t xml:space="preserve"> </w:t>
      </w:r>
      <w:r>
        <w:t>in</w:t>
      </w:r>
      <w:r>
        <w:rPr>
          <w:spacing w:val="-7"/>
        </w:rPr>
        <w:t xml:space="preserve"> </w:t>
      </w:r>
      <w:r>
        <w:t>the</w:t>
      </w:r>
      <w:r>
        <w:rPr>
          <w:spacing w:val="-5"/>
        </w:rPr>
        <w:t xml:space="preserve"> </w:t>
      </w:r>
      <w:r>
        <w:t>communication</w:t>
      </w:r>
      <w:r>
        <w:rPr>
          <w:spacing w:val="-2"/>
        </w:rPr>
        <w:t xml:space="preserve"> </w:t>
      </w:r>
      <w:r>
        <w:t>and</w:t>
      </w:r>
      <w:r>
        <w:rPr>
          <w:spacing w:val="-4"/>
        </w:rPr>
        <w:t xml:space="preserve"> </w:t>
      </w:r>
      <w:r>
        <w:t>alert</w:t>
      </w:r>
      <w:r>
        <w:rPr>
          <w:spacing w:val="-4"/>
        </w:rPr>
        <w:t xml:space="preserve"> </w:t>
      </w:r>
      <w:r>
        <w:t>mechanism of the system. When a patient sends a request for a blood unit or organ, the system can send an email notification to the concerned hospital. Similarly, when the hospital</w:t>
      </w:r>
      <w:r>
        <w:rPr>
          <w:spacing w:val="-3"/>
        </w:rPr>
        <w:t xml:space="preserve"> </w:t>
      </w:r>
      <w:r>
        <w:t>approves</w:t>
      </w:r>
      <w:r>
        <w:rPr>
          <w:spacing w:val="-1"/>
        </w:rPr>
        <w:t xml:space="preserve"> </w:t>
      </w:r>
      <w:r>
        <w:t>or</w:t>
      </w:r>
      <w:r>
        <w:rPr>
          <w:spacing w:val="-4"/>
        </w:rPr>
        <w:t xml:space="preserve"> </w:t>
      </w:r>
      <w:r>
        <w:t>rejects</w:t>
      </w:r>
      <w:r>
        <w:rPr>
          <w:spacing w:val="-3"/>
        </w:rPr>
        <w:t xml:space="preserve"> </w:t>
      </w:r>
      <w:r>
        <w:t>a</w:t>
      </w:r>
      <w:r>
        <w:rPr>
          <w:spacing w:val="-2"/>
        </w:rPr>
        <w:t xml:space="preserve"> </w:t>
      </w:r>
      <w:r>
        <w:t>request,</w:t>
      </w:r>
      <w:r>
        <w:rPr>
          <w:spacing w:val="-3"/>
        </w:rPr>
        <w:t xml:space="preserve"> </w:t>
      </w:r>
      <w:r>
        <w:t>the</w:t>
      </w:r>
      <w:r>
        <w:rPr>
          <w:spacing w:val="-4"/>
        </w:rPr>
        <w:t xml:space="preserve"> </w:t>
      </w:r>
      <w:r>
        <w:t>system sends</w:t>
      </w:r>
      <w:r>
        <w:rPr>
          <w:spacing w:val="-3"/>
        </w:rPr>
        <w:t xml:space="preserve"> </w:t>
      </w:r>
      <w:r>
        <w:t>an email</w:t>
      </w:r>
      <w:r>
        <w:rPr>
          <w:spacing w:val="-3"/>
        </w:rPr>
        <w:t xml:space="preserve"> </w:t>
      </w:r>
      <w:r>
        <w:t>notification</w:t>
      </w:r>
      <w:r>
        <w:rPr>
          <w:spacing w:val="-3"/>
        </w:rPr>
        <w:t xml:space="preserve"> </w:t>
      </w:r>
      <w:r>
        <w:t>to</w:t>
      </w:r>
      <w:r>
        <w:rPr>
          <w:spacing w:val="-3"/>
        </w:rPr>
        <w:t xml:space="preserve"> </w:t>
      </w:r>
      <w:r>
        <w:t>the patient informing them about the request status.</w:t>
      </w:r>
    </w:p>
    <w:p w14:paraId="7F379720" w14:textId="77777777" w:rsidR="00C62296" w:rsidRDefault="00C62296">
      <w:pPr>
        <w:pStyle w:val="BodyText"/>
        <w:spacing w:before="4"/>
      </w:pPr>
    </w:p>
    <w:p w14:paraId="7F379721" w14:textId="77777777" w:rsidR="00C62296" w:rsidRDefault="00E6041C">
      <w:pPr>
        <w:pStyle w:val="BodyText"/>
        <w:spacing w:line="360" w:lineRule="auto"/>
        <w:ind w:left="829" w:right="574"/>
        <w:jc w:val="both"/>
      </w:pPr>
      <w:r>
        <w:t>Node Mailer can also be used for account verification and system alerts. For example,</w:t>
      </w:r>
      <w:r>
        <w:rPr>
          <w:spacing w:val="-2"/>
        </w:rPr>
        <w:t xml:space="preserve"> </w:t>
      </w:r>
      <w:r>
        <w:t>confirmation</w:t>
      </w:r>
      <w:r>
        <w:rPr>
          <w:spacing w:val="-2"/>
        </w:rPr>
        <w:t xml:space="preserve"> </w:t>
      </w:r>
      <w:r>
        <w:t>emails</w:t>
      </w:r>
      <w:r>
        <w:rPr>
          <w:spacing w:val="-2"/>
        </w:rPr>
        <w:t xml:space="preserve"> </w:t>
      </w:r>
      <w:r>
        <w:t>can be</w:t>
      </w:r>
      <w:r>
        <w:rPr>
          <w:spacing w:val="-3"/>
        </w:rPr>
        <w:t xml:space="preserve"> </w:t>
      </w:r>
      <w:r>
        <w:t>sent</w:t>
      </w:r>
      <w:r>
        <w:rPr>
          <w:spacing w:val="-2"/>
        </w:rPr>
        <w:t xml:space="preserve"> </w:t>
      </w:r>
      <w:r>
        <w:t>during user registration,</w:t>
      </w:r>
      <w:r>
        <w:rPr>
          <w:spacing w:val="-2"/>
        </w:rPr>
        <w:t xml:space="preserve"> </w:t>
      </w:r>
      <w:r>
        <w:t>and notification emails can be triggered when new resources become available.</w:t>
      </w:r>
    </w:p>
    <w:p w14:paraId="7F379722" w14:textId="77777777" w:rsidR="00C62296" w:rsidRDefault="00C62296">
      <w:pPr>
        <w:pStyle w:val="BodyText"/>
        <w:spacing w:before="3"/>
      </w:pPr>
    </w:p>
    <w:p w14:paraId="7F379723" w14:textId="77777777" w:rsidR="00C62296" w:rsidRDefault="00E6041C">
      <w:pPr>
        <w:pStyle w:val="BodyText"/>
        <w:spacing w:before="1" w:line="360" w:lineRule="auto"/>
        <w:ind w:left="829" w:right="579"/>
        <w:jc w:val="both"/>
      </w:pPr>
      <w:r>
        <w:t>The</w:t>
      </w:r>
      <w:r>
        <w:rPr>
          <w:spacing w:val="-5"/>
        </w:rPr>
        <w:t xml:space="preserve"> </w:t>
      </w:r>
      <w:r>
        <w:t>module</w:t>
      </w:r>
      <w:r>
        <w:rPr>
          <w:spacing w:val="-5"/>
        </w:rPr>
        <w:t xml:space="preserve"> </w:t>
      </w:r>
      <w:r>
        <w:t>works</w:t>
      </w:r>
      <w:r>
        <w:rPr>
          <w:spacing w:val="-4"/>
        </w:rPr>
        <w:t xml:space="preserve"> </w:t>
      </w:r>
      <w:r>
        <w:t>by</w:t>
      </w:r>
      <w:r>
        <w:rPr>
          <w:spacing w:val="-2"/>
        </w:rPr>
        <w:t xml:space="preserve"> </w:t>
      </w:r>
      <w:r>
        <w:t>connecting</w:t>
      </w:r>
      <w:r>
        <w:rPr>
          <w:spacing w:val="-4"/>
        </w:rPr>
        <w:t xml:space="preserve"> </w:t>
      </w:r>
      <w:r>
        <w:t>the</w:t>
      </w:r>
      <w:r>
        <w:rPr>
          <w:spacing w:val="-3"/>
        </w:rPr>
        <w:t xml:space="preserve"> </w:t>
      </w:r>
      <w:r>
        <w:t>application</w:t>
      </w:r>
      <w:r>
        <w:rPr>
          <w:spacing w:val="-2"/>
        </w:rPr>
        <w:t xml:space="preserve"> </w:t>
      </w:r>
      <w:r>
        <w:t>to</w:t>
      </w:r>
      <w:r>
        <w:rPr>
          <w:spacing w:val="-4"/>
        </w:rPr>
        <w:t xml:space="preserve"> </w:t>
      </w:r>
      <w:r>
        <w:t>an</w:t>
      </w:r>
      <w:r>
        <w:rPr>
          <w:spacing w:val="-2"/>
        </w:rPr>
        <w:t xml:space="preserve"> </w:t>
      </w:r>
      <w:r>
        <w:t>email</w:t>
      </w:r>
      <w:r>
        <w:rPr>
          <w:spacing w:val="-2"/>
        </w:rPr>
        <w:t xml:space="preserve"> </w:t>
      </w:r>
      <w:r>
        <w:t>service</w:t>
      </w:r>
      <w:r>
        <w:rPr>
          <w:spacing w:val="-3"/>
        </w:rPr>
        <w:t xml:space="preserve"> </w:t>
      </w:r>
      <w:r>
        <w:t>provider</w:t>
      </w:r>
      <w:r>
        <w:rPr>
          <w:spacing w:val="-3"/>
        </w:rPr>
        <w:t xml:space="preserve"> </w:t>
      </w:r>
      <w:r>
        <w:t>such as Gmail or other SMTP servers. Once configured, the system can automatically send structured email messages based on predefined triggers.</w:t>
      </w:r>
    </w:p>
    <w:p w14:paraId="7F379724" w14:textId="77777777" w:rsidR="00C62296" w:rsidRDefault="00C62296">
      <w:pPr>
        <w:pStyle w:val="BodyText"/>
        <w:spacing w:before="3"/>
      </w:pPr>
    </w:p>
    <w:p w14:paraId="7F379725" w14:textId="77777777" w:rsidR="00C62296" w:rsidRDefault="00E6041C">
      <w:pPr>
        <w:pStyle w:val="BodyText"/>
        <w:spacing w:line="360" w:lineRule="auto"/>
        <w:ind w:left="829" w:right="576"/>
        <w:jc w:val="both"/>
      </w:pPr>
      <w:r>
        <w:t>By integrating Node Mailer into the system, the platform ensures fast communication, improved user awareness, and efficient coordination between patients and hospitals.</w:t>
      </w:r>
    </w:p>
    <w:p w14:paraId="7F379726" w14:textId="77777777" w:rsidR="00C62296" w:rsidRDefault="00C62296">
      <w:pPr>
        <w:pStyle w:val="BodyText"/>
        <w:spacing w:line="360" w:lineRule="auto"/>
        <w:jc w:val="both"/>
        <w:sectPr w:rsidR="00C62296">
          <w:pgSz w:w="11900" w:h="16850"/>
          <w:pgMar w:top="1500" w:right="850" w:bottom="940" w:left="1700" w:header="0" w:footer="749" w:gutter="0"/>
          <w:cols w:space="720"/>
        </w:sectPr>
      </w:pPr>
    </w:p>
    <w:p w14:paraId="7F379727" w14:textId="77777777" w:rsidR="00C62296" w:rsidRDefault="00C62296">
      <w:pPr>
        <w:pStyle w:val="BodyText"/>
        <w:rPr>
          <w:sz w:val="48"/>
        </w:rPr>
      </w:pPr>
    </w:p>
    <w:p w14:paraId="7F379728" w14:textId="77777777" w:rsidR="00C62296" w:rsidRDefault="00C62296">
      <w:pPr>
        <w:pStyle w:val="BodyText"/>
        <w:rPr>
          <w:sz w:val="48"/>
        </w:rPr>
      </w:pPr>
    </w:p>
    <w:p w14:paraId="7F379729" w14:textId="77777777" w:rsidR="00C62296" w:rsidRDefault="00C62296">
      <w:pPr>
        <w:pStyle w:val="BodyText"/>
        <w:rPr>
          <w:sz w:val="48"/>
        </w:rPr>
      </w:pPr>
    </w:p>
    <w:p w14:paraId="7F37972A" w14:textId="77777777" w:rsidR="00C62296" w:rsidRDefault="00C62296">
      <w:pPr>
        <w:pStyle w:val="BodyText"/>
        <w:rPr>
          <w:sz w:val="48"/>
        </w:rPr>
      </w:pPr>
    </w:p>
    <w:p w14:paraId="7F37972B" w14:textId="77777777" w:rsidR="00C62296" w:rsidRDefault="00C62296">
      <w:pPr>
        <w:pStyle w:val="BodyText"/>
        <w:rPr>
          <w:sz w:val="48"/>
        </w:rPr>
      </w:pPr>
    </w:p>
    <w:p w14:paraId="7F37972C" w14:textId="77777777" w:rsidR="00C62296" w:rsidRDefault="00C62296">
      <w:pPr>
        <w:pStyle w:val="BodyText"/>
        <w:rPr>
          <w:sz w:val="48"/>
        </w:rPr>
      </w:pPr>
    </w:p>
    <w:p w14:paraId="7F37972D" w14:textId="77777777" w:rsidR="00C62296" w:rsidRDefault="00C62296">
      <w:pPr>
        <w:pStyle w:val="BodyText"/>
        <w:rPr>
          <w:sz w:val="48"/>
        </w:rPr>
      </w:pPr>
    </w:p>
    <w:p w14:paraId="7F37972E" w14:textId="77777777" w:rsidR="00C62296" w:rsidRDefault="00C62296">
      <w:pPr>
        <w:pStyle w:val="BodyText"/>
        <w:rPr>
          <w:sz w:val="48"/>
        </w:rPr>
      </w:pPr>
    </w:p>
    <w:p w14:paraId="7F37972F" w14:textId="77777777" w:rsidR="00C62296" w:rsidRDefault="00C62296">
      <w:pPr>
        <w:pStyle w:val="BodyText"/>
        <w:rPr>
          <w:sz w:val="48"/>
        </w:rPr>
      </w:pPr>
    </w:p>
    <w:p w14:paraId="7F379730" w14:textId="77777777" w:rsidR="00C62296" w:rsidRDefault="00C62296">
      <w:pPr>
        <w:pStyle w:val="BodyText"/>
        <w:rPr>
          <w:sz w:val="48"/>
        </w:rPr>
      </w:pPr>
    </w:p>
    <w:p w14:paraId="7F379731" w14:textId="77777777" w:rsidR="00C62296" w:rsidRDefault="00C62296">
      <w:pPr>
        <w:pStyle w:val="BodyText"/>
        <w:rPr>
          <w:sz w:val="48"/>
        </w:rPr>
      </w:pPr>
    </w:p>
    <w:p w14:paraId="7F379732" w14:textId="77777777" w:rsidR="00C62296" w:rsidRDefault="00C62296">
      <w:pPr>
        <w:pStyle w:val="BodyText"/>
        <w:spacing w:before="171"/>
        <w:rPr>
          <w:sz w:val="48"/>
        </w:rPr>
      </w:pPr>
    </w:p>
    <w:p w14:paraId="7F379733" w14:textId="77777777" w:rsidR="00C62296" w:rsidRDefault="00E6041C">
      <w:pPr>
        <w:ind w:left="690"/>
        <w:rPr>
          <w:b/>
          <w:sz w:val="48"/>
        </w:rPr>
      </w:pPr>
      <w:bookmarkStart w:id="62" w:name="5._IMPLEMENTATION_AND_RESULTS"/>
      <w:bookmarkEnd w:id="62"/>
      <w:r>
        <w:rPr>
          <w:b/>
          <w:sz w:val="48"/>
        </w:rPr>
        <w:t>5.</w:t>
      </w:r>
      <w:r>
        <w:rPr>
          <w:b/>
          <w:spacing w:val="-13"/>
          <w:sz w:val="48"/>
        </w:rPr>
        <w:t xml:space="preserve"> </w:t>
      </w:r>
      <w:r>
        <w:rPr>
          <w:b/>
          <w:sz w:val="48"/>
        </w:rPr>
        <w:t>IMPLEMENTATION</w:t>
      </w:r>
      <w:r>
        <w:rPr>
          <w:b/>
          <w:spacing w:val="-9"/>
          <w:sz w:val="48"/>
        </w:rPr>
        <w:t xml:space="preserve"> </w:t>
      </w:r>
      <w:r>
        <w:rPr>
          <w:b/>
          <w:sz w:val="48"/>
        </w:rPr>
        <w:t>AND</w:t>
      </w:r>
      <w:r>
        <w:rPr>
          <w:b/>
          <w:spacing w:val="-6"/>
          <w:sz w:val="48"/>
        </w:rPr>
        <w:t xml:space="preserve"> </w:t>
      </w:r>
      <w:r>
        <w:rPr>
          <w:b/>
          <w:spacing w:val="-2"/>
          <w:sz w:val="48"/>
        </w:rPr>
        <w:t>RESULTS</w:t>
      </w:r>
    </w:p>
    <w:p w14:paraId="7F379734" w14:textId="77777777" w:rsidR="00C62296" w:rsidRDefault="00C62296">
      <w:pPr>
        <w:rPr>
          <w:b/>
          <w:sz w:val="48"/>
        </w:rPr>
        <w:sectPr w:rsidR="00C62296">
          <w:pgSz w:w="11900" w:h="16850"/>
          <w:pgMar w:top="1940" w:right="850" w:bottom="940" w:left="1700" w:header="0" w:footer="749" w:gutter="0"/>
          <w:cols w:space="720"/>
        </w:sectPr>
      </w:pPr>
    </w:p>
    <w:p w14:paraId="7F379735" w14:textId="77777777" w:rsidR="00C62296" w:rsidRDefault="00E6041C">
      <w:pPr>
        <w:pStyle w:val="Heading3"/>
        <w:numPr>
          <w:ilvl w:val="0"/>
          <w:numId w:val="1"/>
        </w:numPr>
        <w:tabs>
          <w:tab w:val="left" w:pos="1873"/>
        </w:tabs>
        <w:spacing w:before="59"/>
        <w:ind w:left="1873" w:hanging="470"/>
        <w:jc w:val="left"/>
      </w:pPr>
      <w:bookmarkStart w:id="63" w:name="__________________5.___IMPLEMENTATION_AN"/>
      <w:bookmarkEnd w:id="63"/>
      <w:r>
        <w:rPr>
          <w:spacing w:val="-4"/>
        </w:rPr>
        <w:lastRenderedPageBreak/>
        <w:t>IMPLEMENTATION</w:t>
      </w:r>
      <w:r>
        <w:rPr>
          <w:spacing w:val="-5"/>
        </w:rPr>
        <w:t xml:space="preserve"> </w:t>
      </w:r>
      <w:r>
        <w:rPr>
          <w:spacing w:val="-4"/>
        </w:rPr>
        <w:t>AND</w:t>
      </w:r>
      <w:r>
        <w:rPr>
          <w:spacing w:val="-3"/>
        </w:rPr>
        <w:t xml:space="preserve"> </w:t>
      </w:r>
      <w:r>
        <w:rPr>
          <w:spacing w:val="-4"/>
        </w:rPr>
        <w:t>RESULTS</w:t>
      </w:r>
    </w:p>
    <w:p w14:paraId="7F379736" w14:textId="77777777" w:rsidR="00C62296" w:rsidRDefault="00C62296">
      <w:pPr>
        <w:pStyle w:val="BodyText"/>
        <w:spacing w:before="60"/>
        <w:rPr>
          <w:b/>
          <w:sz w:val="32"/>
        </w:rPr>
      </w:pPr>
    </w:p>
    <w:p w14:paraId="7F379737" w14:textId="77777777" w:rsidR="00C62296" w:rsidRDefault="00E6041C">
      <w:pPr>
        <w:pStyle w:val="Heading4"/>
        <w:numPr>
          <w:ilvl w:val="1"/>
          <w:numId w:val="1"/>
        </w:numPr>
        <w:tabs>
          <w:tab w:val="left" w:pos="1344"/>
        </w:tabs>
        <w:ind w:left="1344" w:hanging="474"/>
        <w:jc w:val="left"/>
      </w:pPr>
      <w:bookmarkStart w:id="64" w:name="5.1__LANGUAGE_/_TECHNOLOGY_USED"/>
      <w:bookmarkEnd w:id="64"/>
      <w:r>
        <w:rPr>
          <w:spacing w:val="-12"/>
        </w:rPr>
        <w:t>LANGUAGE</w:t>
      </w:r>
      <w:r>
        <w:rPr>
          <w:spacing w:val="-14"/>
        </w:rPr>
        <w:t xml:space="preserve"> </w:t>
      </w:r>
      <w:r>
        <w:rPr>
          <w:spacing w:val="-12"/>
        </w:rPr>
        <w:t>/</w:t>
      </w:r>
      <w:r>
        <w:rPr>
          <w:spacing w:val="-1"/>
        </w:rPr>
        <w:t xml:space="preserve"> </w:t>
      </w:r>
      <w:r>
        <w:rPr>
          <w:spacing w:val="-12"/>
        </w:rPr>
        <w:t>TECHNOLOGY</w:t>
      </w:r>
      <w:r>
        <w:rPr>
          <w:spacing w:val="-10"/>
        </w:rPr>
        <w:t xml:space="preserve"> </w:t>
      </w:r>
      <w:r>
        <w:rPr>
          <w:spacing w:val="-12"/>
        </w:rPr>
        <w:t>USED</w:t>
      </w:r>
    </w:p>
    <w:p w14:paraId="7F379738" w14:textId="77777777" w:rsidR="00C62296" w:rsidRDefault="00E6041C">
      <w:pPr>
        <w:pStyle w:val="BodyText"/>
        <w:spacing w:before="279" w:line="360" w:lineRule="auto"/>
        <w:ind w:left="831" w:right="576"/>
        <w:jc w:val="both"/>
      </w:pPr>
      <w:r>
        <w:t>This chapter describes the practical implementation of the Real-Time Organ &amp; Blood Availability System (RBOAS) and presents the results obtained after developing</w:t>
      </w:r>
      <w:r>
        <w:rPr>
          <w:spacing w:val="-15"/>
        </w:rPr>
        <w:t xml:space="preserve"> </w:t>
      </w:r>
      <w:r>
        <w:t>and</w:t>
      </w:r>
      <w:r>
        <w:rPr>
          <w:spacing w:val="-15"/>
        </w:rPr>
        <w:t xml:space="preserve"> </w:t>
      </w:r>
      <w:r>
        <w:t>testing</w:t>
      </w:r>
      <w:r>
        <w:rPr>
          <w:spacing w:val="-15"/>
        </w:rPr>
        <w:t xml:space="preserve"> </w:t>
      </w:r>
      <w:r>
        <w:t>the</w:t>
      </w:r>
      <w:r>
        <w:rPr>
          <w:spacing w:val="-15"/>
        </w:rPr>
        <w:t xml:space="preserve"> </w:t>
      </w:r>
      <w:r>
        <w:t>system.</w:t>
      </w:r>
      <w:r>
        <w:rPr>
          <w:spacing w:val="-15"/>
        </w:rPr>
        <w:t xml:space="preserve"> </w:t>
      </w:r>
      <w:r>
        <w:t>The</w:t>
      </w:r>
      <w:r>
        <w:rPr>
          <w:spacing w:val="-15"/>
        </w:rPr>
        <w:t xml:space="preserve"> </w:t>
      </w:r>
      <w:r>
        <w:t>implementation</w:t>
      </w:r>
      <w:r>
        <w:rPr>
          <w:spacing w:val="-15"/>
        </w:rPr>
        <w:t xml:space="preserve"> </w:t>
      </w:r>
      <w:r>
        <w:t>phase</w:t>
      </w:r>
      <w:r>
        <w:rPr>
          <w:spacing w:val="-15"/>
        </w:rPr>
        <w:t xml:space="preserve"> </w:t>
      </w:r>
      <w:r>
        <w:t>focuses</w:t>
      </w:r>
      <w:r>
        <w:rPr>
          <w:spacing w:val="-15"/>
        </w:rPr>
        <w:t xml:space="preserve"> </w:t>
      </w:r>
      <w:r>
        <w:t>on</w:t>
      </w:r>
      <w:r>
        <w:rPr>
          <w:spacing w:val="-15"/>
        </w:rPr>
        <w:t xml:space="preserve"> </w:t>
      </w:r>
      <w:r>
        <w:t>translating the system design and architecture into a working software application using appropriate technologies. The developed platform enables hospitals to update the availability of blood units and organs while allowing patients to search for these resources during medical emergencies.</w:t>
      </w:r>
    </w:p>
    <w:p w14:paraId="7F379739" w14:textId="77777777" w:rsidR="00C62296" w:rsidRDefault="00C62296">
      <w:pPr>
        <w:pStyle w:val="BodyText"/>
        <w:spacing w:before="4"/>
      </w:pPr>
    </w:p>
    <w:p w14:paraId="7F37973A" w14:textId="77777777" w:rsidR="00C62296" w:rsidRDefault="00E6041C">
      <w:pPr>
        <w:pStyle w:val="BodyText"/>
        <w:spacing w:line="360" w:lineRule="auto"/>
        <w:ind w:left="831" w:right="576"/>
        <w:jc w:val="both"/>
      </w:pPr>
      <w:r>
        <w:t>The system is implemented as a web-based application using modern web technologies. The</w:t>
      </w:r>
      <w:r>
        <w:rPr>
          <w:spacing w:val="-1"/>
        </w:rPr>
        <w:t xml:space="preserve"> </w:t>
      </w:r>
      <w:r>
        <w:t>frontend is</w:t>
      </w:r>
      <w:r>
        <w:rPr>
          <w:spacing w:val="-2"/>
        </w:rPr>
        <w:t xml:space="preserve"> </w:t>
      </w:r>
      <w:r>
        <w:t>developed using React.js,</w:t>
      </w:r>
      <w:r>
        <w:rPr>
          <w:spacing w:val="-2"/>
        </w:rPr>
        <w:t xml:space="preserve"> </w:t>
      </w:r>
      <w:r>
        <w:t>which provides a</w:t>
      </w:r>
      <w:r>
        <w:rPr>
          <w:spacing w:val="-3"/>
        </w:rPr>
        <w:t xml:space="preserve"> </w:t>
      </w:r>
      <w:r>
        <w:t>dynamic and responsive user interface. The backend is developed using Node.js with Express.js, which handles server-side logic and API communication. The system uses MySQL as the database management system to store hospital records, blood inventories, organ availability information, and patient requests.</w:t>
      </w:r>
    </w:p>
    <w:p w14:paraId="7F37973B" w14:textId="77777777" w:rsidR="00C62296" w:rsidRDefault="00C62296">
      <w:pPr>
        <w:pStyle w:val="BodyText"/>
        <w:spacing w:before="5"/>
      </w:pPr>
    </w:p>
    <w:p w14:paraId="7F37973C" w14:textId="77777777" w:rsidR="00C62296" w:rsidRDefault="00E6041C">
      <w:pPr>
        <w:pStyle w:val="BodyText"/>
        <w:spacing w:line="360" w:lineRule="auto"/>
        <w:ind w:left="831" w:right="576"/>
        <w:jc w:val="both"/>
      </w:pPr>
      <w:r>
        <w:t>The implementation process involved the development of multiple modules, integration of frontend and backend components, database design, and testing procedures to ensure system reliability and accuracy.</w:t>
      </w:r>
    </w:p>
    <w:p w14:paraId="7F37973D" w14:textId="77777777" w:rsidR="00C62296" w:rsidRDefault="00C62296">
      <w:pPr>
        <w:pStyle w:val="BodyText"/>
        <w:spacing w:before="6"/>
      </w:pPr>
    </w:p>
    <w:p w14:paraId="7F37973E" w14:textId="77777777" w:rsidR="00C62296" w:rsidRDefault="00E6041C">
      <w:pPr>
        <w:pStyle w:val="BodyText"/>
        <w:spacing w:line="360" w:lineRule="auto"/>
        <w:ind w:left="831" w:right="519"/>
        <w:jc w:val="both"/>
      </w:pPr>
      <w:r>
        <w:t>The development of the Real-Time Organ &amp; Blood Availability System (RBOAS) requires</w:t>
      </w:r>
      <w:r>
        <w:rPr>
          <w:spacing w:val="-15"/>
        </w:rPr>
        <w:t xml:space="preserve"> </w:t>
      </w:r>
      <w:r>
        <w:t>a</w:t>
      </w:r>
      <w:r>
        <w:rPr>
          <w:spacing w:val="-15"/>
        </w:rPr>
        <w:t xml:space="preserve"> </w:t>
      </w:r>
      <w:r>
        <w:t>combination</w:t>
      </w:r>
      <w:r>
        <w:rPr>
          <w:spacing w:val="-15"/>
        </w:rPr>
        <w:t xml:space="preserve"> </w:t>
      </w:r>
      <w:r>
        <w:t>of</w:t>
      </w:r>
      <w:r>
        <w:rPr>
          <w:spacing w:val="-15"/>
        </w:rPr>
        <w:t xml:space="preserve"> </w:t>
      </w:r>
      <w:r>
        <w:t>modern</w:t>
      </w:r>
      <w:r>
        <w:rPr>
          <w:spacing w:val="-15"/>
        </w:rPr>
        <w:t xml:space="preserve"> </w:t>
      </w:r>
      <w:r>
        <w:t>web</w:t>
      </w:r>
      <w:r>
        <w:rPr>
          <w:spacing w:val="-15"/>
        </w:rPr>
        <w:t xml:space="preserve"> </w:t>
      </w:r>
      <w:r>
        <w:t>technologies</w:t>
      </w:r>
      <w:r>
        <w:rPr>
          <w:spacing w:val="-15"/>
        </w:rPr>
        <w:t xml:space="preserve"> </w:t>
      </w:r>
      <w:r>
        <w:t>to</w:t>
      </w:r>
      <w:r>
        <w:rPr>
          <w:spacing w:val="-15"/>
        </w:rPr>
        <w:t xml:space="preserve"> </w:t>
      </w:r>
      <w:r>
        <w:t>ensure</w:t>
      </w:r>
      <w:r>
        <w:rPr>
          <w:spacing w:val="-15"/>
        </w:rPr>
        <w:t xml:space="preserve"> </w:t>
      </w:r>
      <w:r>
        <w:t>efficiency,</w:t>
      </w:r>
      <w:r>
        <w:rPr>
          <w:spacing w:val="-10"/>
        </w:rPr>
        <w:t xml:space="preserve"> </w:t>
      </w:r>
      <w:r>
        <w:t>scalability, and reliability. The system is designed as a web-based platform that allows</w:t>
      </w:r>
      <w:r>
        <w:rPr>
          <w:spacing w:val="40"/>
        </w:rPr>
        <w:t xml:space="preserve"> </w:t>
      </w:r>
      <w:r>
        <w:t>patients to search for available blood units and transplantable organs in hospitals during emergency situations.</w:t>
      </w:r>
    </w:p>
    <w:p w14:paraId="7F37973F" w14:textId="77777777" w:rsidR="00C62296" w:rsidRDefault="00C62296">
      <w:pPr>
        <w:pStyle w:val="BodyText"/>
        <w:spacing w:before="4"/>
      </w:pPr>
    </w:p>
    <w:p w14:paraId="7F379740" w14:textId="77777777" w:rsidR="00C62296" w:rsidRDefault="00E6041C">
      <w:pPr>
        <w:pStyle w:val="BodyText"/>
        <w:spacing w:line="360" w:lineRule="auto"/>
        <w:ind w:left="831" w:right="516"/>
        <w:jc w:val="both"/>
      </w:pPr>
      <w:r>
        <w:t>To implement the system effectively, several software technologies and development tools were used. The major technologies include React.js for</w:t>
      </w:r>
      <w:r>
        <w:rPr>
          <w:spacing w:val="80"/>
        </w:rPr>
        <w:t xml:space="preserve"> </w:t>
      </w:r>
      <w:r>
        <w:t>frontend</w:t>
      </w:r>
      <w:r>
        <w:rPr>
          <w:spacing w:val="-1"/>
        </w:rPr>
        <w:t xml:space="preserve"> </w:t>
      </w:r>
      <w:r>
        <w:t>development,</w:t>
      </w:r>
      <w:r>
        <w:rPr>
          <w:spacing w:val="-1"/>
        </w:rPr>
        <w:t xml:space="preserve"> </w:t>
      </w:r>
      <w:r>
        <w:t>Node.js</w:t>
      </w:r>
      <w:r>
        <w:rPr>
          <w:spacing w:val="-3"/>
        </w:rPr>
        <w:t xml:space="preserve"> </w:t>
      </w:r>
      <w:r>
        <w:t>with</w:t>
      </w:r>
      <w:r>
        <w:rPr>
          <w:spacing w:val="-1"/>
        </w:rPr>
        <w:t xml:space="preserve"> </w:t>
      </w:r>
      <w:r>
        <w:t>Express.js</w:t>
      </w:r>
      <w:r>
        <w:rPr>
          <w:spacing w:val="-1"/>
        </w:rPr>
        <w:t xml:space="preserve"> </w:t>
      </w:r>
      <w:r>
        <w:t>for</w:t>
      </w:r>
      <w:r>
        <w:rPr>
          <w:spacing w:val="-2"/>
        </w:rPr>
        <w:t xml:space="preserve"> </w:t>
      </w:r>
      <w:r>
        <w:t>backend</w:t>
      </w:r>
      <w:r>
        <w:rPr>
          <w:spacing w:val="-3"/>
        </w:rPr>
        <w:t xml:space="preserve"> </w:t>
      </w:r>
      <w:r>
        <w:t xml:space="preserve">server implementation, MySQL for database management, and Visual Studio Code as the development </w:t>
      </w:r>
      <w:r>
        <w:rPr>
          <w:spacing w:val="-2"/>
        </w:rPr>
        <w:t>environment.</w:t>
      </w:r>
    </w:p>
    <w:p w14:paraId="7F379741" w14:textId="77777777" w:rsidR="00C62296" w:rsidRDefault="00C62296">
      <w:pPr>
        <w:pStyle w:val="BodyText"/>
        <w:spacing w:line="360" w:lineRule="auto"/>
        <w:jc w:val="both"/>
        <w:sectPr w:rsidR="00C62296">
          <w:pgSz w:w="11900" w:h="16850"/>
          <w:pgMar w:top="1620" w:right="850" w:bottom="940" w:left="1700" w:header="0" w:footer="749" w:gutter="0"/>
          <w:cols w:space="720"/>
        </w:sectPr>
      </w:pPr>
    </w:p>
    <w:p w14:paraId="7F379742" w14:textId="77777777" w:rsidR="00C62296" w:rsidRDefault="00E6041C">
      <w:pPr>
        <w:pStyle w:val="Heading8"/>
        <w:numPr>
          <w:ilvl w:val="2"/>
          <w:numId w:val="1"/>
        </w:numPr>
        <w:tabs>
          <w:tab w:val="left" w:pos="1360"/>
        </w:tabs>
        <w:spacing w:before="76"/>
        <w:ind w:left="1360" w:hanging="540"/>
      </w:pPr>
      <w:bookmarkStart w:id="65" w:name="5.1.1__Advantages_Of_React.js"/>
      <w:bookmarkEnd w:id="65"/>
      <w:r>
        <w:rPr>
          <w:spacing w:val="-2"/>
        </w:rPr>
        <w:lastRenderedPageBreak/>
        <w:t>Advantages</w:t>
      </w:r>
      <w:r>
        <w:rPr>
          <w:spacing w:val="-13"/>
        </w:rPr>
        <w:t xml:space="preserve"> </w:t>
      </w:r>
      <w:r>
        <w:rPr>
          <w:spacing w:val="-2"/>
        </w:rPr>
        <w:t>of</w:t>
      </w:r>
      <w:r>
        <w:rPr>
          <w:spacing w:val="-12"/>
        </w:rPr>
        <w:t xml:space="preserve">  </w:t>
      </w:r>
      <w:r>
        <w:rPr>
          <w:spacing w:val="-2"/>
        </w:rPr>
        <w:t>React.js</w:t>
      </w:r>
    </w:p>
    <w:p w14:paraId="7F379743" w14:textId="77777777" w:rsidR="00C62296" w:rsidRDefault="00C62296">
      <w:pPr>
        <w:pStyle w:val="BodyText"/>
        <w:spacing w:before="174"/>
        <w:rPr>
          <w:b/>
        </w:rPr>
      </w:pPr>
    </w:p>
    <w:p w14:paraId="7F379744" w14:textId="77777777" w:rsidR="00C62296" w:rsidRPr="00547D50" w:rsidRDefault="00E6041C" w:rsidP="00547D50">
      <w:pPr>
        <w:pStyle w:val="ListParagraph"/>
        <w:numPr>
          <w:ilvl w:val="0"/>
          <w:numId w:val="18"/>
        </w:numPr>
        <w:tabs>
          <w:tab w:val="left" w:pos="1439"/>
        </w:tabs>
        <w:spacing w:line="350" w:lineRule="auto"/>
        <w:ind w:right="576"/>
        <w:jc w:val="both"/>
        <w:rPr>
          <w:sz w:val="24"/>
        </w:rPr>
      </w:pPr>
      <w:r w:rsidRPr="00547D50">
        <w:rPr>
          <w:sz w:val="24"/>
        </w:rPr>
        <w:t>React.js is a popular JavaScript library used for building user interfaces, especially for single-page web applications. One of the key advantages of React is its component-based architecture, which allows developers to divide the user interface into small, reusable components.</w:t>
      </w:r>
    </w:p>
    <w:p w14:paraId="7F379745" w14:textId="77777777" w:rsidR="00C62296" w:rsidRDefault="00C62296" w:rsidP="00547D50">
      <w:pPr>
        <w:pStyle w:val="BodyText"/>
        <w:spacing w:before="26"/>
        <w:ind w:left="851"/>
      </w:pPr>
    </w:p>
    <w:p w14:paraId="7F379746" w14:textId="77777777" w:rsidR="00C62296" w:rsidRPr="00547D50" w:rsidRDefault="00E6041C" w:rsidP="00547D50">
      <w:pPr>
        <w:pStyle w:val="ListParagraph"/>
        <w:numPr>
          <w:ilvl w:val="0"/>
          <w:numId w:val="18"/>
        </w:numPr>
        <w:tabs>
          <w:tab w:val="left" w:pos="1439"/>
        </w:tabs>
        <w:spacing w:line="350" w:lineRule="auto"/>
        <w:ind w:right="576"/>
        <w:jc w:val="both"/>
        <w:rPr>
          <w:sz w:val="24"/>
        </w:rPr>
      </w:pPr>
      <w:r w:rsidRPr="00547D50">
        <w:rPr>
          <w:sz w:val="24"/>
        </w:rPr>
        <w:t>Each component manages its own structure and functionality, making the application easier to maintain and update. This modular approach improves code organization and helps developers work efficiently when building complex web systems.</w:t>
      </w:r>
    </w:p>
    <w:p w14:paraId="7F379747" w14:textId="77777777" w:rsidR="00C62296" w:rsidRDefault="00C62296" w:rsidP="00547D50">
      <w:pPr>
        <w:pStyle w:val="BodyText"/>
        <w:spacing w:before="32"/>
        <w:ind w:left="851"/>
      </w:pPr>
    </w:p>
    <w:p w14:paraId="7F379748" w14:textId="77777777" w:rsidR="00C62296" w:rsidRPr="00547D50" w:rsidRDefault="00E6041C" w:rsidP="00547D50">
      <w:pPr>
        <w:pStyle w:val="ListParagraph"/>
        <w:numPr>
          <w:ilvl w:val="0"/>
          <w:numId w:val="18"/>
        </w:numPr>
        <w:tabs>
          <w:tab w:val="left" w:pos="1439"/>
        </w:tabs>
        <w:spacing w:line="345" w:lineRule="auto"/>
        <w:ind w:right="576"/>
        <w:jc w:val="both"/>
        <w:rPr>
          <w:sz w:val="24"/>
        </w:rPr>
      </w:pPr>
      <w:r w:rsidRPr="00547D50">
        <w:rPr>
          <w:sz w:val="24"/>
        </w:rPr>
        <w:t>In the RBOAS system, React components are used to design various user interface sections such as patient login forms, hospital dashboards, blood search pages, and request management interfaces.</w:t>
      </w:r>
    </w:p>
    <w:p w14:paraId="7F379749" w14:textId="77777777" w:rsidR="00C62296" w:rsidRDefault="00C62296" w:rsidP="00547D50">
      <w:pPr>
        <w:pStyle w:val="BodyText"/>
        <w:spacing w:before="33"/>
        <w:ind w:left="851"/>
      </w:pPr>
    </w:p>
    <w:p w14:paraId="7F37974A" w14:textId="77777777" w:rsidR="00C62296" w:rsidRPr="00547D50" w:rsidRDefault="00E6041C" w:rsidP="00547D50">
      <w:pPr>
        <w:pStyle w:val="ListParagraph"/>
        <w:numPr>
          <w:ilvl w:val="0"/>
          <w:numId w:val="18"/>
        </w:numPr>
        <w:tabs>
          <w:tab w:val="left" w:pos="1439"/>
        </w:tabs>
        <w:spacing w:line="350" w:lineRule="auto"/>
        <w:ind w:right="572"/>
        <w:jc w:val="both"/>
        <w:rPr>
          <w:sz w:val="24"/>
        </w:rPr>
      </w:pPr>
      <w:r w:rsidRPr="00547D50">
        <w:rPr>
          <w:sz w:val="24"/>
        </w:rPr>
        <w:t>React.js improves application performance through the use of a Virtual Document Object Model</w:t>
      </w:r>
      <w:r w:rsidRPr="00547D50">
        <w:rPr>
          <w:spacing w:val="-2"/>
          <w:sz w:val="24"/>
        </w:rPr>
        <w:t xml:space="preserve"> </w:t>
      </w:r>
      <w:r w:rsidRPr="00547D50">
        <w:rPr>
          <w:sz w:val="24"/>
        </w:rPr>
        <w:t>(Virtual DOM). Instead</w:t>
      </w:r>
      <w:r w:rsidRPr="00547D50">
        <w:rPr>
          <w:spacing w:val="-1"/>
          <w:sz w:val="24"/>
        </w:rPr>
        <w:t xml:space="preserve"> </w:t>
      </w:r>
      <w:r w:rsidRPr="00547D50">
        <w:rPr>
          <w:sz w:val="24"/>
        </w:rPr>
        <w:t>of</w:t>
      </w:r>
      <w:r w:rsidRPr="00547D50">
        <w:rPr>
          <w:spacing w:val="-1"/>
          <w:sz w:val="24"/>
        </w:rPr>
        <w:t xml:space="preserve"> </w:t>
      </w:r>
      <w:r w:rsidRPr="00547D50">
        <w:rPr>
          <w:sz w:val="24"/>
        </w:rPr>
        <w:t>updating</w:t>
      </w:r>
      <w:r w:rsidRPr="00547D50">
        <w:rPr>
          <w:spacing w:val="-2"/>
          <w:sz w:val="24"/>
        </w:rPr>
        <w:t xml:space="preserve"> </w:t>
      </w:r>
      <w:r w:rsidRPr="00547D50">
        <w:rPr>
          <w:sz w:val="24"/>
        </w:rPr>
        <w:t>the</w:t>
      </w:r>
      <w:r w:rsidRPr="00547D50">
        <w:rPr>
          <w:spacing w:val="-2"/>
          <w:sz w:val="24"/>
        </w:rPr>
        <w:t xml:space="preserve"> </w:t>
      </w:r>
      <w:r w:rsidRPr="00547D50">
        <w:rPr>
          <w:sz w:val="24"/>
        </w:rPr>
        <w:t>entire</w:t>
      </w:r>
      <w:r w:rsidRPr="00547D50">
        <w:rPr>
          <w:spacing w:val="-3"/>
          <w:sz w:val="24"/>
        </w:rPr>
        <w:t xml:space="preserve"> </w:t>
      </w:r>
      <w:r w:rsidRPr="00547D50">
        <w:rPr>
          <w:sz w:val="24"/>
        </w:rPr>
        <w:t>web page</w:t>
      </w:r>
      <w:r w:rsidRPr="00547D50">
        <w:rPr>
          <w:spacing w:val="-1"/>
          <w:sz w:val="24"/>
        </w:rPr>
        <w:t xml:space="preserve"> </w:t>
      </w:r>
      <w:r w:rsidRPr="00547D50">
        <w:rPr>
          <w:sz w:val="24"/>
        </w:rPr>
        <w:t>whenever a change occurs, React only updates the</w:t>
      </w:r>
      <w:r w:rsidRPr="00547D50">
        <w:rPr>
          <w:spacing w:val="-1"/>
          <w:sz w:val="24"/>
        </w:rPr>
        <w:t xml:space="preserve"> </w:t>
      </w:r>
      <w:r w:rsidRPr="00547D50">
        <w:rPr>
          <w:sz w:val="24"/>
        </w:rPr>
        <w:t>specific parts of the interface that need modification.</w:t>
      </w:r>
    </w:p>
    <w:p w14:paraId="7F37974B" w14:textId="77777777" w:rsidR="00C62296" w:rsidRDefault="00C62296" w:rsidP="00547D50">
      <w:pPr>
        <w:pStyle w:val="BodyText"/>
        <w:spacing w:before="29"/>
        <w:ind w:left="851"/>
      </w:pPr>
    </w:p>
    <w:p w14:paraId="7F37974C" w14:textId="77777777" w:rsidR="00C62296" w:rsidRPr="00547D50" w:rsidRDefault="00E6041C" w:rsidP="00547D50">
      <w:pPr>
        <w:pStyle w:val="ListParagraph"/>
        <w:numPr>
          <w:ilvl w:val="0"/>
          <w:numId w:val="18"/>
        </w:numPr>
        <w:tabs>
          <w:tab w:val="left" w:pos="1439"/>
        </w:tabs>
        <w:spacing w:line="350" w:lineRule="auto"/>
        <w:ind w:right="575"/>
        <w:jc w:val="both"/>
        <w:rPr>
          <w:sz w:val="24"/>
        </w:rPr>
      </w:pPr>
      <w:r w:rsidRPr="00547D50">
        <w:rPr>
          <w:sz w:val="24"/>
        </w:rPr>
        <w:t>This approach significantly improves application speed and provides a smoother user experience. For a healthcare system like RBOAS, fast response time is very important because users may be searching for life- saving resources during emergencies.</w:t>
      </w:r>
    </w:p>
    <w:p w14:paraId="7F37974D" w14:textId="77777777" w:rsidR="00C62296" w:rsidRDefault="00C62296" w:rsidP="00547D50">
      <w:pPr>
        <w:pStyle w:val="BodyText"/>
        <w:spacing w:before="26"/>
        <w:ind w:left="851"/>
      </w:pPr>
    </w:p>
    <w:p w14:paraId="7F37974E" w14:textId="77777777" w:rsidR="00C62296" w:rsidRPr="00547D50" w:rsidRDefault="00E6041C" w:rsidP="00547D50">
      <w:pPr>
        <w:pStyle w:val="ListParagraph"/>
        <w:numPr>
          <w:ilvl w:val="0"/>
          <w:numId w:val="18"/>
        </w:numPr>
        <w:tabs>
          <w:tab w:val="left" w:pos="1439"/>
        </w:tabs>
        <w:spacing w:before="1" w:line="348" w:lineRule="auto"/>
        <w:ind w:right="575"/>
        <w:jc w:val="both"/>
        <w:rPr>
          <w:sz w:val="24"/>
        </w:rPr>
      </w:pPr>
      <w:r w:rsidRPr="00547D50">
        <w:rPr>
          <w:sz w:val="24"/>
        </w:rPr>
        <w:t>Another advantage of React.js is the ability to reuse components across different parts of the application. Developers can create a component once and use it multiple times wherever required.</w:t>
      </w:r>
    </w:p>
    <w:p w14:paraId="7F37974F" w14:textId="77777777" w:rsidR="00C62296" w:rsidRDefault="00C62296" w:rsidP="00547D50">
      <w:pPr>
        <w:pStyle w:val="BodyText"/>
        <w:spacing w:before="24"/>
        <w:ind w:left="851"/>
      </w:pPr>
    </w:p>
    <w:p w14:paraId="7F379750" w14:textId="77777777" w:rsidR="00C62296" w:rsidRPr="00547D50" w:rsidRDefault="00E6041C" w:rsidP="00547D50">
      <w:pPr>
        <w:pStyle w:val="ListParagraph"/>
        <w:numPr>
          <w:ilvl w:val="0"/>
          <w:numId w:val="18"/>
        </w:numPr>
        <w:tabs>
          <w:tab w:val="left" w:pos="1439"/>
        </w:tabs>
        <w:spacing w:before="1" w:line="345" w:lineRule="auto"/>
        <w:ind w:right="577"/>
        <w:jc w:val="both"/>
        <w:rPr>
          <w:sz w:val="24"/>
        </w:rPr>
      </w:pPr>
      <w:r w:rsidRPr="00547D50">
        <w:rPr>
          <w:sz w:val="24"/>
        </w:rPr>
        <w:t>For example, elements such as navigation bars, input forms, search panels, and notification messages can be reused throughout the application. This reduces development effort and ensures consistency in the user interface.</w:t>
      </w:r>
    </w:p>
    <w:p w14:paraId="7F379751" w14:textId="77777777" w:rsidR="00C62296" w:rsidRDefault="00C62296" w:rsidP="00547D50">
      <w:pPr>
        <w:pStyle w:val="ListParagraph"/>
        <w:spacing w:line="345" w:lineRule="auto"/>
        <w:ind w:left="851" w:firstLine="0"/>
        <w:jc w:val="both"/>
        <w:rPr>
          <w:sz w:val="24"/>
        </w:rPr>
        <w:sectPr w:rsidR="00C62296">
          <w:pgSz w:w="11900" w:h="16850"/>
          <w:pgMar w:top="1900" w:right="850" w:bottom="940" w:left="1700" w:header="0" w:footer="749" w:gutter="0"/>
          <w:cols w:space="720"/>
        </w:sectPr>
      </w:pPr>
    </w:p>
    <w:p w14:paraId="7F379752" w14:textId="77777777" w:rsidR="00C62296" w:rsidRDefault="00E6041C" w:rsidP="00547D50">
      <w:pPr>
        <w:pStyle w:val="Heading8"/>
        <w:numPr>
          <w:ilvl w:val="2"/>
          <w:numId w:val="1"/>
        </w:numPr>
        <w:tabs>
          <w:tab w:val="left" w:pos="1360"/>
        </w:tabs>
        <w:spacing w:before="76"/>
        <w:ind w:left="851" w:firstLine="0"/>
      </w:pPr>
      <w:bookmarkStart w:id="66" w:name="5.1.2_Advantages_Of_Node.js"/>
      <w:bookmarkEnd w:id="66"/>
      <w:r>
        <w:rPr>
          <w:spacing w:val="-2"/>
        </w:rPr>
        <w:lastRenderedPageBreak/>
        <w:t>Advantages</w:t>
      </w:r>
      <w:r>
        <w:rPr>
          <w:spacing w:val="-13"/>
        </w:rPr>
        <w:t xml:space="preserve"> </w:t>
      </w:r>
      <w:r>
        <w:rPr>
          <w:spacing w:val="-2"/>
        </w:rPr>
        <w:t>of</w:t>
      </w:r>
      <w:r>
        <w:rPr>
          <w:spacing w:val="-12"/>
        </w:rPr>
        <w:t xml:space="preserve">  </w:t>
      </w:r>
      <w:r>
        <w:rPr>
          <w:spacing w:val="-2"/>
        </w:rPr>
        <w:t>Node.js</w:t>
      </w:r>
    </w:p>
    <w:p w14:paraId="7F379753" w14:textId="77777777" w:rsidR="00C62296" w:rsidRDefault="00C62296" w:rsidP="00547D50">
      <w:pPr>
        <w:pStyle w:val="BodyText"/>
        <w:spacing w:before="174"/>
        <w:ind w:left="851"/>
        <w:rPr>
          <w:b/>
        </w:rPr>
      </w:pPr>
    </w:p>
    <w:p w14:paraId="7F379754" w14:textId="77777777" w:rsidR="00C62296" w:rsidRDefault="00E6041C" w:rsidP="00547D50">
      <w:pPr>
        <w:pStyle w:val="ListParagraph"/>
        <w:numPr>
          <w:ilvl w:val="0"/>
          <w:numId w:val="19"/>
        </w:numPr>
        <w:tabs>
          <w:tab w:val="left" w:pos="1439"/>
        </w:tabs>
        <w:spacing w:line="348" w:lineRule="auto"/>
        <w:ind w:right="578"/>
        <w:jc w:val="both"/>
        <w:rPr>
          <w:sz w:val="24"/>
        </w:rPr>
      </w:pPr>
      <w:r>
        <w:rPr>
          <w:sz w:val="24"/>
        </w:rPr>
        <w:t>Node.js</w:t>
      </w:r>
      <w:r>
        <w:rPr>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runtime</w:t>
      </w:r>
      <w:r>
        <w:rPr>
          <w:spacing w:val="-15"/>
          <w:sz w:val="24"/>
        </w:rPr>
        <w:t xml:space="preserve"> </w:t>
      </w:r>
      <w:r>
        <w:rPr>
          <w:sz w:val="24"/>
        </w:rPr>
        <w:t>environment</w:t>
      </w:r>
      <w:r>
        <w:rPr>
          <w:spacing w:val="-15"/>
          <w:sz w:val="24"/>
        </w:rPr>
        <w:t xml:space="preserve"> </w:t>
      </w:r>
      <w:r>
        <w:rPr>
          <w:sz w:val="24"/>
        </w:rPr>
        <w:t>that</w:t>
      </w:r>
      <w:r>
        <w:rPr>
          <w:spacing w:val="-15"/>
          <w:sz w:val="24"/>
        </w:rPr>
        <w:t xml:space="preserve"> </w:t>
      </w:r>
      <w:r>
        <w:rPr>
          <w:sz w:val="24"/>
        </w:rPr>
        <w:t>allows</w:t>
      </w:r>
      <w:r>
        <w:rPr>
          <w:spacing w:val="-15"/>
          <w:sz w:val="24"/>
        </w:rPr>
        <w:t xml:space="preserve"> </w:t>
      </w:r>
      <w:r>
        <w:rPr>
          <w:sz w:val="24"/>
        </w:rPr>
        <w:t>JavaScript</w:t>
      </w:r>
      <w:r>
        <w:rPr>
          <w:spacing w:val="-15"/>
          <w:sz w:val="24"/>
        </w:rPr>
        <w:t xml:space="preserve"> </w:t>
      </w:r>
      <w:r>
        <w:rPr>
          <w:sz w:val="24"/>
        </w:rPr>
        <w:t>to</w:t>
      </w:r>
      <w:r>
        <w:rPr>
          <w:spacing w:val="-15"/>
          <w:sz w:val="24"/>
        </w:rPr>
        <w:t xml:space="preserve"> </w:t>
      </w:r>
      <w:r>
        <w:rPr>
          <w:sz w:val="24"/>
        </w:rPr>
        <w:t>be</w:t>
      </w:r>
      <w:r>
        <w:rPr>
          <w:spacing w:val="-15"/>
          <w:sz w:val="24"/>
        </w:rPr>
        <w:t xml:space="preserve"> </w:t>
      </w:r>
      <w:r>
        <w:rPr>
          <w:sz w:val="24"/>
        </w:rPr>
        <w:t>executed</w:t>
      </w:r>
      <w:r>
        <w:rPr>
          <w:spacing w:val="-14"/>
          <w:sz w:val="24"/>
        </w:rPr>
        <w:t xml:space="preserve"> </w:t>
      </w:r>
      <w:r>
        <w:rPr>
          <w:sz w:val="24"/>
        </w:rPr>
        <w:t>on</w:t>
      </w:r>
      <w:r>
        <w:rPr>
          <w:spacing w:val="-15"/>
          <w:sz w:val="24"/>
        </w:rPr>
        <w:t xml:space="preserve"> </w:t>
      </w:r>
      <w:r>
        <w:rPr>
          <w:sz w:val="24"/>
        </w:rPr>
        <w:t>the server side. It is built on Google Chrome’s V8 JavaScript engine, which provides fast execution of code.</w:t>
      </w:r>
    </w:p>
    <w:p w14:paraId="7F379755" w14:textId="77777777" w:rsidR="00C62296" w:rsidRDefault="00C62296" w:rsidP="00547D50">
      <w:pPr>
        <w:pStyle w:val="BodyText"/>
        <w:spacing w:before="25"/>
        <w:ind w:left="851"/>
      </w:pPr>
    </w:p>
    <w:p w14:paraId="7F379756" w14:textId="77777777" w:rsidR="00C62296" w:rsidRDefault="00E6041C" w:rsidP="00547D50">
      <w:pPr>
        <w:pStyle w:val="ListParagraph"/>
        <w:numPr>
          <w:ilvl w:val="0"/>
          <w:numId w:val="19"/>
        </w:numPr>
        <w:tabs>
          <w:tab w:val="left" w:pos="1439"/>
        </w:tabs>
        <w:spacing w:line="348" w:lineRule="auto"/>
        <w:ind w:right="573"/>
        <w:jc w:val="both"/>
        <w:rPr>
          <w:sz w:val="24"/>
        </w:rPr>
      </w:pPr>
      <w:r>
        <w:rPr>
          <w:sz w:val="24"/>
        </w:rPr>
        <w:t>Node.js uses an event-driven and non-blocking architecture, allowing the server to handle</w:t>
      </w:r>
      <w:r>
        <w:rPr>
          <w:spacing w:val="-5"/>
          <w:sz w:val="24"/>
        </w:rPr>
        <w:t xml:space="preserve"> </w:t>
      </w:r>
      <w:r>
        <w:rPr>
          <w:sz w:val="24"/>
        </w:rPr>
        <w:t>multiple</w:t>
      </w:r>
      <w:r>
        <w:rPr>
          <w:spacing w:val="-5"/>
          <w:sz w:val="24"/>
        </w:rPr>
        <w:t xml:space="preserve"> </w:t>
      </w:r>
      <w:r>
        <w:rPr>
          <w:sz w:val="24"/>
        </w:rPr>
        <w:t>requests</w:t>
      </w:r>
      <w:r>
        <w:rPr>
          <w:spacing w:val="-4"/>
          <w:sz w:val="24"/>
        </w:rPr>
        <w:t xml:space="preserve"> </w:t>
      </w:r>
      <w:r>
        <w:rPr>
          <w:sz w:val="24"/>
        </w:rPr>
        <w:t>simultaneously.</w:t>
      </w:r>
      <w:r>
        <w:rPr>
          <w:spacing w:val="-2"/>
          <w:sz w:val="24"/>
        </w:rPr>
        <w:t xml:space="preserve"> </w:t>
      </w:r>
      <w:r>
        <w:rPr>
          <w:sz w:val="24"/>
        </w:rPr>
        <w:t>This</w:t>
      </w:r>
      <w:r>
        <w:rPr>
          <w:spacing w:val="-7"/>
          <w:sz w:val="24"/>
        </w:rPr>
        <w:t xml:space="preserve"> </w:t>
      </w:r>
      <w:r>
        <w:rPr>
          <w:sz w:val="24"/>
        </w:rPr>
        <w:t>makes</w:t>
      </w:r>
      <w:r>
        <w:rPr>
          <w:spacing w:val="-2"/>
          <w:sz w:val="24"/>
        </w:rPr>
        <w:t xml:space="preserve"> </w:t>
      </w:r>
      <w:r>
        <w:rPr>
          <w:sz w:val="24"/>
        </w:rPr>
        <w:t>it</w:t>
      </w:r>
      <w:r>
        <w:rPr>
          <w:spacing w:val="-6"/>
          <w:sz w:val="24"/>
        </w:rPr>
        <w:t xml:space="preserve"> </w:t>
      </w:r>
      <w:r>
        <w:rPr>
          <w:sz w:val="24"/>
        </w:rPr>
        <w:t>suitable</w:t>
      </w:r>
      <w:r>
        <w:rPr>
          <w:spacing w:val="-5"/>
          <w:sz w:val="24"/>
        </w:rPr>
        <w:t xml:space="preserve"> </w:t>
      </w:r>
      <w:r>
        <w:rPr>
          <w:sz w:val="24"/>
        </w:rPr>
        <w:t>for applications</w:t>
      </w:r>
      <w:r>
        <w:rPr>
          <w:spacing w:val="-15"/>
          <w:sz w:val="24"/>
        </w:rPr>
        <w:t xml:space="preserve"> </w:t>
      </w:r>
      <w:r>
        <w:rPr>
          <w:sz w:val="24"/>
        </w:rPr>
        <w:t>that</w:t>
      </w:r>
      <w:r>
        <w:rPr>
          <w:spacing w:val="-6"/>
          <w:sz w:val="24"/>
        </w:rPr>
        <w:t xml:space="preserve"> </w:t>
      </w:r>
      <w:r>
        <w:rPr>
          <w:sz w:val="24"/>
        </w:rPr>
        <w:t>require</w:t>
      </w:r>
      <w:r>
        <w:rPr>
          <w:spacing w:val="-3"/>
          <w:sz w:val="24"/>
        </w:rPr>
        <w:t xml:space="preserve"> </w:t>
      </w:r>
      <w:r>
        <w:rPr>
          <w:sz w:val="24"/>
        </w:rPr>
        <w:t>real-time</w:t>
      </w:r>
      <w:r>
        <w:rPr>
          <w:spacing w:val="-5"/>
          <w:sz w:val="24"/>
        </w:rPr>
        <w:t xml:space="preserve"> </w:t>
      </w:r>
      <w:r>
        <w:rPr>
          <w:sz w:val="24"/>
        </w:rPr>
        <w:t>communication</w:t>
      </w:r>
      <w:r>
        <w:rPr>
          <w:spacing w:val="-4"/>
          <w:sz w:val="24"/>
        </w:rPr>
        <w:t xml:space="preserve"> </w:t>
      </w:r>
      <w:r>
        <w:rPr>
          <w:sz w:val="24"/>
        </w:rPr>
        <w:t>and</w:t>
      </w:r>
      <w:r>
        <w:rPr>
          <w:spacing w:val="-4"/>
          <w:sz w:val="24"/>
        </w:rPr>
        <w:t xml:space="preserve"> </w:t>
      </w:r>
      <w:r>
        <w:rPr>
          <w:sz w:val="24"/>
        </w:rPr>
        <w:t>quick</w:t>
      </w:r>
      <w:r>
        <w:rPr>
          <w:spacing w:val="-4"/>
          <w:sz w:val="24"/>
        </w:rPr>
        <w:t xml:space="preserve"> </w:t>
      </w:r>
      <w:r>
        <w:rPr>
          <w:sz w:val="24"/>
        </w:rPr>
        <w:t>response</w:t>
      </w:r>
      <w:r>
        <w:rPr>
          <w:spacing w:val="-3"/>
          <w:sz w:val="24"/>
        </w:rPr>
        <w:t xml:space="preserve"> </w:t>
      </w:r>
      <w:r>
        <w:rPr>
          <w:sz w:val="24"/>
        </w:rPr>
        <w:t>times.</w:t>
      </w:r>
    </w:p>
    <w:p w14:paraId="7F379757" w14:textId="77777777" w:rsidR="00C62296" w:rsidRDefault="00C62296" w:rsidP="00547D50">
      <w:pPr>
        <w:pStyle w:val="BodyText"/>
        <w:spacing w:before="27"/>
        <w:ind w:left="851"/>
      </w:pPr>
    </w:p>
    <w:p w14:paraId="7F379758" w14:textId="77777777" w:rsidR="00C62296" w:rsidRDefault="00E6041C" w:rsidP="00547D50">
      <w:pPr>
        <w:pStyle w:val="ListParagraph"/>
        <w:numPr>
          <w:ilvl w:val="0"/>
          <w:numId w:val="19"/>
        </w:numPr>
        <w:tabs>
          <w:tab w:val="left" w:pos="1439"/>
        </w:tabs>
        <w:spacing w:line="345" w:lineRule="auto"/>
        <w:ind w:right="575"/>
        <w:jc w:val="both"/>
        <w:rPr>
          <w:sz w:val="24"/>
        </w:rPr>
      </w:pPr>
      <w:r>
        <w:rPr>
          <w:sz w:val="24"/>
        </w:rPr>
        <w:t>In the RBOAS system, Node.js processes requests from patients and hospitals, manages login authentication, and communicates with the database to retrieve information about organ and blood availability.</w:t>
      </w:r>
    </w:p>
    <w:p w14:paraId="7F379759" w14:textId="77777777" w:rsidR="00C62296" w:rsidRDefault="00C62296" w:rsidP="00547D50">
      <w:pPr>
        <w:pStyle w:val="BodyText"/>
        <w:spacing w:before="33"/>
        <w:ind w:left="851"/>
      </w:pPr>
    </w:p>
    <w:p w14:paraId="7F37975A" w14:textId="77777777" w:rsidR="00C62296" w:rsidRDefault="00E6041C" w:rsidP="00547D50">
      <w:pPr>
        <w:pStyle w:val="ListParagraph"/>
        <w:numPr>
          <w:ilvl w:val="0"/>
          <w:numId w:val="19"/>
        </w:numPr>
        <w:tabs>
          <w:tab w:val="left" w:pos="1439"/>
        </w:tabs>
        <w:spacing w:line="345" w:lineRule="auto"/>
        <w:ind w:right="581"/>
        <w:jc w:val="both"/>
        <w:rPr>
          <w:sz w:val="24"/>
        </w:rPr>
      </w:pPr>
      <w:r>
        <w:rPr>
          <w:sz w:val="24"/>
        </w:rPr>
        <w:t>Node.js supports the development of scalable applications that can grow as the number of users increases. Its asynchronous processing model allows</w:t>
      </w:r>
      <w:r>
        <w:rPr>
          <w:spacing w:val="40"/>
          <w:sz w:val="24"/>
        </w:rPr>
        <w:t xml:space="preserve"> </w:t>
      </w:r>
      <w:r>
        <w:rPr>
          <w:sz w:val="24"/>
        </w:rPr>
        <w:t>the server to manage large numbers of connections efficiently.</w:t>
      </w:r>
    </w:p>
    <w:p w14:paraId="7F37975B" w14:textId="77777777" w:rsidR="00C62296" w:rsidRDefault="00C62296" w:rsidP="00547D50">
      <w:pPr>
        <w:pStyle w:val="BodyText"/>
        <w:spacing w:before="34"/>
        <w:ind w:left="851"/>
      </w:pPr>
    </w:p>
    <w:p w14:paraId="7F37975C" w14:textId="77777777" w:rsidR="00C62296" w:rsidRDefault="00E6041C" w:rsidP="00547D50">
      <w:pPr>
        <w:pStyle w:val="ListParagraph"/>
        <w:numPr>
          <w:ilvl w:val="0"/>
          <w:numId w:val="19"/>
        </w:numPr>
        <w:tabs>
          <w:tab w:val="left" w:pos="1439"/>
        </w:tabs>
        <w:spacing w:line="333" w:lineRule="auto"/>
        <w:ind w:right="580"/>
        <w:jc w:val="both"/>
        <w:rPr>
          <w:sz w:val="24"/>
        </w:rPr>
      </w:pPr>
      <w:r>
        <w:rPr>
          <w:sz w:val="24"/>
        </w:rPr>
        <w:t>This capability is particularly important for healthcare platforms where multiple hospitals and patients may access the system simultaneously.</w:t>
      </w:r>
    </w:p>
    <w:p w14:paraId="7F37975D" w14:textId="77777777" w:rsidR="00C62296" w:rsidRDefault="00C62296" w:rsidP="00547D50">
      <w:pPr>
        <w:pStyle w:val="BodyText"/>
        <w:spacing w:before="45"/>
        <w:ind w:left="851"/>
      </w:pPr>
    </w:p>
    <w:p w14:paraId="7F37975E" w14:textId="77777777" w:rsidR="00C62296" w:rsidRPr="005F136B" w:rsidRDefault="00E6041C" w:rsidP="00547D50">
      <w:pPr>
        <w:pStyle w:val="ListParagraph"/>
        <w:numPr>
          <w:ilvl w:val="0"/>
          <w:numId w:val="19"/>
        </w:numPr>
        <w:tabs>
          <w:tab w:val="left" w:pos="1439"/>
        </w:tabs>
        <w:spacing w:line="350" w:lineRule="auto"/>
        <w:ind w:right="573"/>
        <w:jc w:val="both"/>
        <w:rPr>
          <w:sz w:val="24"/>
        </w:rPr>
      </w:pPr>
      <w:r w:rsidRPr="005F136B">
        <w:rPr>
          <w:sz w:val="24"/>
        </w:rPr>
        <w:t>Node.js has a large global developer community and a rich ecosystem of packages available through the Node Package Manager (NPM). These packages help developers quickly integrate features such as authentication, email notifications, and data validation.</w:t>
      </w:r>
    </w:p>
    <w:p w14:paraId="7F37975F" w14:textId="77777777" w:rsidR="00C62296" w:rsidRDefault="00C62296" w:rsidP="00547D50">
      <w:pPr>
        <w:pStyle w:val="BodyText"/>
        <w:spacing w:before="29"/>
        <w:ind w:left="851"/>
      </w:pPr>
    </w:p>
    <w:p w14:paraId="7F379760" w14:textId="77777777" w:rsidR="00C62296" w:rsidRPr="005F136B" w:rsidRDefault="00E6041C" w:rsidP="00547D50">
      <w:pPr>
        <w:pStyle w:val="ListParagraph"/>
        <w:numPr>
          <w:ilvl w:val="0"/>
          <w:numId w:val="19"/>
        </w:numPr>
        <w:tabs>
          <w:tab w:val="left" w:pos="1439"/>
        </w:tabs>
        <w:spacing w:line="348" w:lineRule="auto"/>
        <w:ind w:right="579"/>
        <w:jc w:val="both"/>
        <w:rPr>
          <w:sz w:val="24"/>
        </w:rPr>
      </w:pPr>
      <w:r w:rsidRPr="005F136B">
        <w:rPr>
          <w:sz w:val="24"/>
        </w:rPr>
        <w:t xml:space="preserve">For the RBOAS application, NPM packages are used to implement functionalities such as API routing, middleware processing, and database </w:t>
      </w:r>
      <w:r w:rsidRPr="005F136B">
        <w:rPr>
          <w:spacing w:val="-2"/>
          <w:sz w:val="24"/>
        </w:rPr>
        <w:t>connectivity.</w:t>
      </w:r>
    </w:p>
    <w:p w14:paraId="7F379761" w14:textId="77777777" w:rsidR="00C62296" w:rsidRDefault="00C62296" w:rsidP="00547D50">
      <w:pPr>
        <w:pStyle w:val="BodyText"/>
        <w:spacing w:before="3"/>
        <w:ind w:left="851"/>
      </w:pPr>
    </w:p>
    <w:p w14:paraId="7F379762" w14:textId="77777777" w:rsidR="00C62296" w:rsidRDefault="00E6041C" w:rsidP="00547D50">
      <w:pPr>
        <w:pStyle w:val="Heading8"/>
        <w:numPr>
          <w:ilvl w:val="2"/>
          <w:numId w:val="1"/>
        </w:numPr>
        <w:tabs>
          <w:tab w:val="left" w:pos="1360"/>
        </w:tabs>
        <w:ind w:left="851" w:firstLine="0"/>
      </w:pPr>
      <w:bookmarkStart w:id="67" w:name="5.1.3_Advantages_Of_Express.js"/>
      <w:bookmarkEnd w:id="67"/>
      <w:r>
        <w:rPr>
          <w:spacing w:val="-2"/>
        </w:rPr>
        <w:t>Advantages</w:t>
      </w:r>
      <w:r>
        <w:rPr>
          <w:spacing w:val="-13"/>
        </w:rPr>
        <w:t xml:space="preserve"> </w:t>
      </w:r>
      <w:r>
        <w:rPr>
          <w:spacing w:val="-2"/>
        </w:rPr>
        <w:t>of</w:t>
      </w:r>
      <w:r>
        <w:rPr>
          <w:spacing w:val="-12"/>
        </w:rPr>
        <w:t xml:space="preserve">  </w:t>
      </w:r>
      <w:r>
        <w:rPr>
          <w:spacing w:val="-2"/>
        </w:rPr>
        <w:t>Express.js</w:t>
      </w:r>
    </w:p>
    <w:p w14:paraId="7F379763" w14:textId="77777777" w:rsidR="00C62296" w:rsidRDefault="00C62296" w:rsidP="00547D50">
      <w:pPr>
        <w:pStyle w:val="BodyText"/>
        <w:spacing w:before="164"/>
        <w:ind w:left="851"/>
        <w:rPr>
          <w:b/>
        </w:rPr>
      </w:pPr>
    </w:p>
    <w:p w14:paraId="7F379764" w14:textId="77777777" w:rsidR="00C62296" w:rsidRPr="00547D50" w:rsidRDefault="00E6041C" w:rsidP="00547D50">
      <w:pPr>
        <w:pStyle w:val="ListParagraph"/>
        <w:numPr>
          <w:ilvl w:val="0"/>
          <w:numId w:val="20"/>
        </w:numPr>
        <w:tabs>
          <w:tab w:val="left" w:pos="1439"/>
        </w:tabs>
        <w:spacing w:line="350" w:lineRule="auto"/>
        <w:ind w:right="575"/>
        <w:jc w:val="both"/>
        <w:rPr>
          <w:sz w:val="24"/>
        </w:rPr>
      </w:pPr>
      <w:r w:rsidRPr="00547D50">
        <w:rPr>
          <w:sz w:val="24"/>
        </w:rPr>
        <w:t xml:space="preserve">Express.js is a lightweight web application framework built on top of Node.js. It simplifies the process of building server-side applications by providing a structured way to manage routes, middleware, and HTTP </w:t>
      </w:r>
      <w:r w:rsidRPr="00547D50">
        <w:rPr>
          <w:spacing w:val="-2"/>
          <w:sz w:val="24"/>
        </w:rPr>
        <w:t>requests.</w:t>
      </w:r>
    </w:p>
    <w:p w14:paraId="7F379765" w14:textId="77777777" w:rsidR="00C62296" w:rsidRDefault="00C62296" w:rsidP="00547D50">
      <w:pPr>
        <w:pStyle w:val="ListParagraph"/>
        <w:spacing w:line="350" w:lineRule="auto"/>
        <w:ind w:left="851" w:firstLine="0"/>
        <w:jc w:val="both"/>
        <w:rPr>
          <w:sz w:val="24"/>
        </w:rPr>
        <w:sectPr w:rsidR="00C62296">
          <w:pgSz w:w="11900" w:h="16850"/>
          <w:pgMar w:top="1240" w:right="850" w:bottom="940" w:left="1700" w:header="0" w:footer="749" w:gutter="0"/>
          <w:cols w:space="720"/>
        </w:sectPr>
      </w:pPr>
    </w:p>
    <w:p w14:paraId="7F379766" w14:textId="77777777" w:rsidR="00C62296" w:rsidRPr="00547D50" w:rsidRDefault="00E6041C" w:rsidP="00547D50">
      <w:pPr>
        <w:pStyle w:val="ListParagraph"/>
        <w:numPr>
          <w:ilvl w:val="0"/>
          <w:numId w:val="20"/>
        </w:numPr>
        <w:tabs>
          <w:tab w:val="left" w:pos="1549"/>
        </w:tabs>
        <w:spacing w:before="88" w:line="357" w:lineRule="auto"/>
        <w:ind w:right="578"/>
        <w:jc w:val="both"/>
        <w:rPr>
          <w:sz w:val="24"/>
        </w:rPr>
      </w:pPr>
      <w:r w:rsidRPr="00547D50">
        <w:rPr>
          <w:sz w:val="24"/>
        </w:rPr>
        <w:lastRenderedPageBreak/>
        <w:t>Express.js makes it easy to develop RESTful APIs, which allow the frontend and backend components of the system to communicate effectively. These</w:t>
      </w:r>
      <w:r w:rsidRPr="00547D50">
        <w:rPr>
          <w:spacing w:val="-1"/>
          <w:sz w:val="24"/>
        </w:rPr>
        <w:t xml:space="preserve"> </w:t>
      </w:r>
      <w:r w:rsidRPr="00547D50">
        <w:rPr>
          <w:sz w:val="24"/>
        </w:rPr>
        <w:t>APIs enable the React frontend to request data from the server, such as available blood units or organ donor information.</w:t>
      </w:r>
    </w:p>
    <w:p w14:paraId="7F379767" w14:textId="77777777" w:rsidR="00C62296" w:rsidRDefault="00E6041C">
      <w:pPr>
        <w:pStyle w:val="Heading8"/>
        <w:numPr>
          <w:ilvl w:val="2"/>
          <w:numId w:val="1"/>
        </w:numPr>
        <w:tabs>
          <w:tab w:val="left" w:pos="1360"/>
        </w:tabs>
        <w:spacing w:before="256"/>
        <w:ind w:left="1360" w:hanging="540"/>
      </w:pPr>
      <w:bookmarkStart w:id="68" w:name="5.1.4_Advantages_Of_MySQL_Database"/>
      <w:bookmarkEnd w:id="68"/>
      <w:r>
        <w:rPr>
          <w:spacing w:val="-2"/>
        </w:rPr>
        <w:t>Advantages</w:t>
      </w:r>
      <w:r>
        <w:rPr>
          <w:spacing w:val="-14"/>
        </w:rPr>
        <w:t xml:space="preserve"> </w:t>
      </w:r>
      <w:r>
        <w:rPr>
          <w:spacing w:val="-2"/>
        </w:rPr>
        <w:t>of</w:t>
      </w:r>
      <w:r>
        <w:rPr>
          <w:spacing w:val="-14"/>
        </w:rPr>
        <w:t xml:space="preserve">  </w:t>
      </w:r>
      <w:r>
        <w:rPr>
          <w:spacing w:val="-2"/>
        </w:rPr>
        <w:t>MySQL</w:t>
      </w:r>
      <w:r>
        <w:rPr>
          <w:spacing w:val="3"/>
        </w:rPr>
        <w:t xml:space="preserve"> </w:t>
      </w:r>
      <w:r>
        <w:rPr>
          <w:spacing w:val="-2"/>
        </w:rPr>
        <w:t>Database</w:t>
      </w:r>
    </w:p>
    <w:p w14:paraId="7F379768" w14:textId="77777777" w:rsidR="00C62296" w:rsidRDefault="00C62296">
      <w:pPr>
        <w:pStyle w:val="BodyText"/>
        <w:spacing w:before="165"/>
        <w:rPr>
          <w:b/>
        </w:rPr>
      </w:pPr>
    </w:p>
    <w:p w14:paraId="7F379769" w14:textId="77777777" w:rsidR="00C62296" w:rsidRDefault="00E6041C">
      <w:pPr>
        <w:pStyle w:val="BodyText"/>
        <w:spacing w:line="360" w:lineRule="auto"/>
        <w:ind w:left="829" w:right="576"/>
        <w:jc w:val="both"/>
      </w:pPr>
      <w:r>
        <w:t>MySQL is a widely used relational database management system that provides reliable storage for structured data. It supports the use of tables, rows, and relationships to organize information efficiently.</w:t>
      </w:r>
    </w:p>
    <w:p w14:paraId="7F37976A" w14:textId="77777777" w:rsidR="00C62296" w:rsidRDefault="00C62296">
      <w:pPr>
        <w:pStyle w:val="BodyText"/>
        <w:spacing w:before="6"/>
      </w:pPr>
    </w:p>
    <w:p w14:paraId="7F37976B" w14:textId="77777777" w:rsidR="00C62296" w:rsidRDefault="00E6041C">
      <w:pPr>
        <w:pStyle w:val="BodyText"/>
        <w:ind w:left="829"/>
        <w:jc w:val="both"/>
      </w:pPr>
      <w:r>
        <w:t>In</w:t>
      </w:r>
      <w:r>
        <w:rPr>
          <w:spacing w:val="-8"/>
        </w:rPr>
        <w:t xml:space="preserve"> </w:t>
      </w:r>
      <w:r>
        <w:t>the</w:t>
      </w:r>
      <w:r>
        <w:rPr>
          <w:spacing w:val="-4"/>
        </w:rPr>
        <w:t xml:space="preserve"> </w:t>
      </w:r>
      <w:r>
        <w:t>RBOAS</w:t>
      </w:r>
      <w:r>
        <w:rPr>
          <w:spacing w:val="-2"/>
        </w:rPr>
        <w:t xml:space="preserve"> </w:t>
      </w:r>
      <w:r>
        <w:t>system,</w:t>
      </w:r>
      <w:r>
        <w:rPr>
          <w:spacing w:val="-1"/>
        </w:rPr>
        <w:t xml:space="preserve"> </w:t>
      </w:r>
      <w:r>
        <w:t>MySQL</w:t>
      </w:r>
      <w:r>
        <w:rPr>
          <w:spacing w:val="-3"/>
        </w:rPr>
        <w:t xml:space="preserve"> </w:t>
      </w:r>
      <w:r>
        <w:t>stores</w:t>
      </w:r>
      <w:r>
        <w:rPr>
          <w:spacing w:val="-6"/>
        </w:rPr>
        <w:t xml:space="preserve"> </w:t>
      </w:r>
      <w:r>
        <w:t>important</w:t>
      </w:r>
      <w:r>
        <w:rPr>
          <w:spacing w:val="-4"/>
        </w:rPr>
        <w:t xml:space="preserve"> </w:t>
      </w:r>
      <w:r>
        <w:t>information</w:t>
      </w:r>
      <w:r>
        <w:rPr>
          <w:spacing w:val="-3"/>
        </w:rPr>
        <w:t xml:space="preserve"> </w:t>
      </w:r>
      <w:r>
        <w:t>such</w:t>
      </w:r>
      <w:r>
        <w:rPr>
          <w:spacing w:val="-2"/>
        </w:rPr>
        <w:t xml:space="preserve"> </w:t>
      </w:r>
      <w:r>
        <w:rPr>
          <w:spacing w:val="-5"/>
        </w:rPr>
        <w:t>as:</w:t>
      </w:r>
    </w:p>
    <w:p w14:paraId="7F37976C" w14:textId="77777777" w:rsidR="00C62296" w:rsidRDefault="00C62296">
      <w:pPr>
        <w:pStyle w:val="BodyText"/>
        <w:spacing w:before="142"/>
      </w:pPr>
    </w:p>
    <w:p w14:paraId="7F37976D" w14:textId="77777777" w:rsidR="00C62296" w:rsidRDefault="00E6041C">
      <w:pPr>
        <w:pStyle w:val="ListParagraph"/>
        <w:numPr>
          <w:ilvl w:val="4"/>
          <w:numId w:val="7"/>
        </w:numPr>
        <w:tabs>
          <w:tab w:val="left" w:pos="2159"/>
        </w:tabs>
        <w:rPr>
          <w:sz w:val="24"/>
        </w:rPr>
      </w:pPr>
      <w:r>
        <w:rPr>
          <w:sz w:val="24"/>
        </w:rPr>
        <w:t>Patient</w:t>
      </w:r>
      <w:r>
        <w:rPr>
          <w:spacing w:val="-9"/>
          <w:sz w:val="24"/>
        </w:rPr>
        <w:t xml:space="preserve"> </w:t>
      </w:r>
      <w:r>
        <w:rPr>
          <w:spacing w:val="-2"/>
          <w:sz w:val="24"/>
        </w:rPr>
        <w:t>details</w:t>
      </w:r>
    </w:p>
    <w:p w14:paraId="7F37976E" w14:textId="77777777" w:rsidR="00C62296" w:rsidRDefault="00E6041C">
      <w:pPr>
        <w:pStyle w:val="ListParagraph"/>
        <w:numPr>
          <w:ilvl w:val="4"/>
          <w:numId w:val="7"/>
        </w:numPr>
        <w:tabs>
          <w:tab w:val="left" w:pos="2159"/>
        </w:tabs>
        <w:spacing w:before="137"/>
        <w:ind w:hanging="1330"/>
        <w:rPr>
          <w:sz w:val="24"/>
        </w:rPr>
      </w:pPr>
      <w:r>
        <w:rPr>
          <w:sz w:val="24"/>
        </w:rPr>
        <w:t>Hospital</w:t>
      </w:r>
      <w:r>
        <w:rPr>
          <w:spacing w:val="-2"/>
          <w:sz w:val="24"/>
        </w:rPr>
        <w:t xml:space="preserve"> records</w:t>
      </w:r>
    </w:p>
    <w:p w14:paraId="7F37976F" w14:textId="77777777" w:rsidR="00C62296" w:rsidRDefault="00E6041C">
      <w:pPr>
        <w:pStyle w:val="ListParagraph"/>
        <w:numPr>
          <w:ilvl w:val="4"/>
          <w:numId w:val="7"/>
        </w:numPr>
        <w:tabs>
          <w:tab w:val="left" w:pos="2159"/>
        </w:tabs>
        <w:spacing w:before="139"/>
        <w:ind w:hanging="1330"/>
        <w:rPr>
          <w:sz w:val="24"/>
        </w:rPr>
      </w:pPr>
      <w:r>
        <w:rPr>
          <w:sz w:val="24"/>
        </w:rPr>
        <w:t>Blood</w:t>
      </w:r>
      <w:r>
        <w:rPr>
          <w:spacing w:val="-2"/>
          <w:sz w:val="24"/>
        </w:rPr>
        <w:t xml:space="preserve"> </w:t>
      </w:r>
      <w:r>
        <w:rPr>
          <w:sz w:val="24"/>
        </w:rPr>
        <w:t>stock</w:t>
      </w:r>
      <w:r>
        <w:rPr>
          <w:spacing w:val="1"/>
          <w:sz w:val="24"/>
        </w:rPr>
        <w:t xml:space="preserve"> </w:t>
      </w:r>
      <w:r>
        <w:rPr>
          <w:spacing w:val="-2"/>
          <w:sz w:val="24"/>
        </w:rPr>
        <w:t>availability</w:t>
      </w:r>
    </w:p>
    <w:p w14:paraId="7F379770" w14:textId="77777777" w:rsidR="00C62296" w:rsidRDefault="00E6041C">
      <w:pPr>
        <w:pStyle w:val="ListParagraph"/>
        <w:numPr>
          <w:ilvl w:val="4"/>
          <w:numId w:val="7"/>
        </w:numPr>
        <w:tabs>
          <w:tab w:val="left" w:pos="2159"/>
        </w:tabs>
        <w:spacing w:before="137"/>
        <w:ind w:hanging="1330"/>
        <w:rPr>
          <w:sz w:val="24"/>
        </w:rPr>
      </w:pPr>
      <w:r>
        <w:rPr>
          <w:sz w:val="24"/>
        </w:rPr>
        <w:t>Organ</w:t>
      </w:r>
      <w:r>
        <w:rPr>
          <w:spacing w:val="-5"/>
          <w:sz w:val="24"/>
        </w:rPr>
        <w:t xml:space="preserve"> </w:t>
      </w:r>
      <w:r>
        <w:rPr>
          <w:sz w:val="24"/>
        </w:rPr>
        <w:t>donation</w:t>
      </w:r>
      <w:r>
        <w:rPr>
          <w:spacing w:val="-5"/>
          <w:sz w:val="24"/>
        </w:rPr>
        <w:t xml:space="preserve"> </w:t>
      </w:r>
      <w:r>
        <w:rPr>
          <w:spacing w:val="-2"/>
          <w:sz w:val="24"/>
        </w:rPr>
        <w:t>information</w:t>
      </w:r>
    </w:p>
    <w:p w14:paraId="7F379771" w14:textId="77777777" w:rsidR="00C62296" w:rsidRDefault="00E6041C">
      <w:pPr>
        <w:pStyle w:val="ListParagraph"/>
        <w:numPr>
          <w:ilvl w:val="4"/>
          <w:numId w:val="7"/>
        </w:numPr>
        <w:tabs>
          <w:tab w:val="left" w:pos="2159"/>
        </w:tabs>
        <w:spacing w:before="139"/>
        <w:rPr>
          <w:sz w:val="24"/>
        </w:rPr>
      </w:pPr>
      <w:r>
        <w:rPr>
          <w:sz w:val="24"/>
        </w:rPr>
        <w:t>Request</w:t>
      </w:r>
      <w:r>
        <w:rPr>
          <w:spacing w:val="-2"/>
          <w:sz w:val="24"/>
        </w:rPr>
        <w:t xml:space="preserve"> </w:t>
      </w:r>
      <w:r>
        <w:rPr>
          <w:sz w:val="24"/>
        </w:rPr>
        <w:t>and</w:t>
      </w:r>
      <w:r>
        <w:rPr>
          <w:spacing w:val="-4"/>
          <w:sz w:val="24"/>
        </w:rPr>
        <w:t xml:space="preserve"> </w:t>
      </w:r>
      <w:r>
        <w:rPr>
          <w:sz w:val="24"/>
        </w:rPr>
        <w:t>approval</w:t>
      </w:r>
      <w:r>
        <w:rPr>
          <w:spacing w:val="-1"/>
          <w:sz w:val="24"/>
        </w:rPr>
        <w:t xml:space="preserve"> </w:t>
      </w:r>
      <w:r>
        <w:rPr>
          <w:spacing w:val="-2"/>
          <w:sz w:val="24"/>
        </w:rPr>
        <w:t>status</w:t>
      </w:r>
    </w:p>
    <w:p w14:paraId="7F379772" w14:textId="77777777" w:rsidR="00C62296" w:rsidRDefault="00E6041C">
      <w:pPr>
        <w:pStyle w:val="ListParagraph"/>
        <w:numPr>
          <w:ilvl w:val="4"/>
          <w:numId w:val="7"/>
        </w:numPr>
        <w:tabs>
          <w:tab w:val="left" w:pos="2159"/>
        </w:tabs>
        <w:spacing w:before="137" w:line="360" w:lineRule="auto"/>
        <w:ind w:right="831"/>
        <w:rPr>
          <w:sz w:val="24"/>
        </w:rPr>
      </w:pPr>
      <w:r>
        <w:rPr>
          <w:sz w:val="24"/>
        </w:rPr>
        <w:t>The</w:t>
      </w:r>
      <w:r>
        <w:rPr>
          <w:spacing w:val="-4"/>
          <w:sz w:val="24"/>
        </w:rPr>
        <w:t xml:space="preserve"> </w:t>
      </w:r>
      <w:r>
        <w:rPr>
          <w:sz w:val="24"/>
        </w:rPr>
        <w:t>use</w:t>
      </w:r>
      <w:r>
        <w:rPr>
          <w:spacing w:val="-6"/>
          <w:sz w:val="24"/>
        </w:rPr>
        <w:t xml:space="preserve"> </w:t>
      </w:r>
      <w:r>
        <w:rPr>
          <w:sz w:val="24"/>
        </w:rPr>
        <w:t>of</w:t>
      </w:r>
      <w:r>
        <w:rPr>
          <w:spacing w:val="-6"/>
          <w:sz w:val="24"/>
        </w:rPr>
        <w:t xml:space="preserve"> </w:t>
      </w:r>
      <w:r>
        <w:rPr>
          <w:sz w:val="24"/>
        </w:rPr>
        <w:t>relational</w:t>
      </w:r>
      <w:r>
        <w:rPr>
          <w:spacing w:val="-3"/>
          <w:sz w:val="24"/>
        </w:rPr>
        <w:t xml:space="preserve"> </w:t>
      </w:r>
      <w:r>
        <w:rPr>
          <w:sz w:val="24"/>
        </w:rPr>
        <w:t>tables</w:t>
      </w:r>
      <w:r>
        <w:rPr>
          <w:spacing w:val="-5"/>
          <w:sz w:val="24"/>
        </w:rPr>
        <w:t xml:space="preserve"> </w:t>
      </w:r>
      <w:r>
        <w:rPr>
          <w:sz w:val="24"/>
        </w:rPr>
        <w:t>ensures</w:t>
      </w:r>
      <w:r>
        <w:rPr>
          <w:spacing w:val="-3"/>
          <w:sz w:val="24"/>
        </w:rPr>
        <w:t xml:space="preserve"> </w:t>
      </w:r>
      <w:r>
        <w:rPr>
          <w:sz w:val="24"/>
        </w:rPr>
        <w:t>that</w:t>
      </w:r>
      <w:r>
        <w:rPr>
          <w:spacing w:val="-5"/>
          <w:sz w:val="24"/>
        </w:rPr>
        <w:t xml:space="preserve"> </w:t>
      </w:r>
      <w:r>
        <w:rPr>
          <w:sz w:val="24"/>
        </w:rPr>
        <w:t>data</w:t>
      </w:r>
      <w:r>
        <w:rPr>
          <w:spacing w:val="-6"/>
          <w:sz w:val="24"/>
        </w:rPr>
        <w:t xml:space="preserve"> </w:t>
      </w:r>
      <w:r>
        <w:rPr>
          <w:sz w:val="24"/>
        </w:rPr>
        <w:t>is</w:t>
      </w:r>
      <w:r>
        <w:rPr>
          <w:spacing w:val="-5"/>
          <w:sz w:val="24"/>
        </w:rPr>
        <w:t xml:space="preserve"> </w:t>
      </w:r>
      <w:r>
        <w:rPr>
          <w:sz w:val="24"/>
        </w:rPr>
        <w:t>properly</w:t>
      </w:r>
      <w:r>
        <w:rPr>
          <w:spacing w:val="-3"/>
          <w:sz w:val="24"/>
        </w:rPr>
        <w:t xml:space="preserve"> </w:t>
      </w:r>
      <w:r>
        <w:rPr>
          <w:sz w:val="24"/>
        </w:rPr>
        <w:t>organized and easy to retrieve when needed.</w:t>
      </w:r>
    </w:p>
    <w:p w14:paraId="7F379773" w14:textId="77777777" w:rsidR="00C62296" w:rsidRDefault="00C62296">
      <w:pPr>
        <w:pStyle w:val="BodyText"/>
        <w:spacing w:before="7"/>
      </w:pPr>
    </w:p>
    <w:p w14:paraId="7F379774" w14:textId="77777777" w:rsidR="00C62296" w:rsidRDefault="00E6041C">
      <w:pPr>
        <w:pStyle w:val="BodyText"/>
        <w:spacing w:line="360" w:lineRule="auto"/>
        <w:ind w:left="829" w:right="579"/>
        <w:jc w:val="both"/>
      </w:pPr>
      <w:r>
        <w:t>MySQL</w:t>
      </w:r>
      <w:r>
        <w:rPr>
          <w:spacing w:val="-6"/>
        </w:rPr>
        <w:t xml:space="preserve"> </w:t>
      </w:r>
      <w:r>
        <w:t>provides</w:t>
      </w:r>
      <w:r>
        <w:rPr>
          <w:spacing w:val="-5"/>
        </w:rPr>
        <w:t xml:space="preserve"> </w:t>
      </w:r>
      <w:r>
        <w:t>strong</w:t>
      </w:r>
      <w:r>
        <w:rPr>
          <w:spacing w:val="-8"/>
        </w:rPr>
        <w:t xml:space="preserve"> </w:t>
      </w:r>
      <w:r>
        <w:t>mechanisms</w:t>
      </w:r>
      <w:r>
        <w:rPr>
          <w:spacing w:val="-8"/>
        </w:rPr>
        <w:t xml:space="preserve"> </w:t>
      </w:r>
      <w:r>
        <w:t>for</w:t>
      </w:r>
      <w:r>
        <w:rPr>
          <w:spacing w:val="-6"/>
        </w:rPr>
        <w:t xml:space="preserve"> </w:t>
      </w:r>
      <w:r>
        <w:t>maintaining</w:t>
      </w:r>
      <w:r>
        <w:rPr>
          <w:spacing w:val="-5"/>
        </w:rPr>
        <w:t xml:space="preserve"> </w:t>
      </w:r>
      <w:r>
        <w:t>data</w:t>
      </w:r>
      <w:r>
        <w:rPr>
          <w:spacing w:val="-6"/>
        </w:rPr>
        <w:t xml:space="preserve"> </w:t>
      </w:r>
      <w:r>
        <w:t>integrity</w:t>
      </w:r>
      <w:r>
        <w:rPr>
          <w:spacing w:val="-5"/>
        </w:rPr>
        <w:t xml:space="preserve"> </w:t>
      </w:r>
      <w:r>
        <w:t>and</w:t>
      </w:r>
      <w:r>
        <w:rPr>
          <w:spacing w:val="-5"/>
        </w:rPr>
        <w:t xml:space="preserve"> </w:t>
      </w:r>
      <w:r>
        <w:t>security.</w:t>
      </w:r>
      <w:r>
        <w:rPr>
          <w:spacing w:val="-1"/>
        </w:rPr>
        <w:t xml:space="preserve"> </w:t>
      </w:r>
      <w:r>
        <w:t>It supports authentication mechanisms, data constraints, and access control features that protect sensitive healthcare data.</w:t>
      </w:r>
    </w:p>
    <w:p w14:paraId="7F379775" w14:textId="77777777" w:rsidR="00C62296" w:rsidRDefault="00C62296">
      <w:pPr>
        <w:pStyle w:val="BodyText"/>
        <w:spacing w:before="4"/>
      </w:pPr>
    </w:p>
    <w:p w14:paraId="7F379776" w14:textId="77777777" w:rsidR="00C62296" w:rsidRDefault="00E6041C">
      <w:pPr>
        <w:pStyle w:val="BodyText"/>
        <w:spacing w:line="360" w:lineRule="auto"/>
        <w:ind w:left="829" w:right="577"/>
        <w:jc w:val="both"/>
      </w:pPr>
      <w:r>
        <w:t>These</w:t>
      </w:r>
      <w:r>
        <w:rPr>
          <w:spacing w:val="-8"/>
        </w:rPr>
        <w:t xml:space="preserve"> </w:t>
      </w:r>
      <w:r>
        <w:t>features</w:t>
      </w:r>
      <w:r>
        <w:rPr>
          <w:spacing w:val="-7"/>
        </w:rPr>
        <w:t xml:space="preserve"> </w:t>
      </w:r>
      <w:r>
        <w:t>ensure</w:t>
      </w:r>
      <w:r>
        <w:rPr>
          <w:spacing w:val="-8"/>
        </w:rPr>
        <w:t xml:space="preserve"> </w:t>
      </w:r>
      <w:r>
        <w:t>that</w:t>
      </w:r>
      <w:r>
        <w:rPr>
          <w:spacing w:val="-4"/>
        </w:rPr>
        <w:t xml:space="preserve"> </w:t>
      </w:r>
      <w:r>
        <w:t>only</w:t>
      </w:r>
      <w:r>
        <w:rPr>
          <w:spacing w:val="-9"/>
        </w:rPr>
        <w:t xml:space="preserve"> </w:t>
      </w:r>
      <w:r>
        <w:t>authorized</w:t>
      </w:r>
      <w:r>
        <w:rPr>
          <w:spacing w:val="-7"/>
        </w:rPr>
        <w:t xml:space="preserve"> </w:t>
      </w:r>
      <w:r>
        <w:t>users</w:t>
      </w:r>
      <w:r>
        <w:rPr>
          <w:spacing w:val="-7"/>
        </w:rPr>
        <w:t xml:space="preserve"> </w:t>
      </w:r>
      <w:r>
        <w:t>such</w:t>
      </w:r>
      <w:r>
        <w:rPr>
          <w:spacing w:val="-7"/>
        </w:rPr>
        <w:t xml:space="preserve"> </w:t>
      </w:r>
      <w:r>
        <w:t>as</w:t>
      </w:r>
      <w:r>
        <w:rPr>
          <w:spacing w:val="-7"/>
        </w:rPr>
        <w:t xml:space="preserve"> </w:t>
      </w:r>
      <w:r>
        <w:t>hospitals</w:t>
      </w:r>
      <w:r>
        <w:rPr>
          <w:spacing w:val="-9"/>
        </w:rPr>
        <w:t xml:space="preserve"> </w:t>
      </w:r>
      <w:r>
        <w:t>or</w:t>
      </w:r>
      <w:r>
        <w:rPr>
          <w:spacing w:val="-8"/>
        </w:rPr>
        <w:t xml:space="preserve"> </w:t>
      </w:r>
      <w:r>
        <w:t>administrators can modify critical data within the system.</w:t>
      </w:r>
    </w:p>
    <w:p w14:paraId="7F379777" w14:textId="77777777" w:rsidR="00C62296" w:rsidRDefault="00E6041C">
      <w:pPr>
        <w:pStyle w:val="Heading8"/>
        <w:numPr>
          <w:ilvl w:val="2"/>
          <w:numId w:val="1"/>
        </w:numPr>
        <w:tabs>
          <w:tab w:val="left" w:pos="1360"/>
        </w:tabs>
        <w:spacing w:before="256"/>
        <w:ind w:left="1360" w:hanging="540"/>
      </w:pPr>
      <w:bookmarkStart w:id="69" w:name="5.1.5_Advantages_Of_Visual_Studio_Code"/>
      <w:bookmarkEnd w:id="69"/>
      <w:r>
        <w:rPr>
          <w:spacing w:val="-2"/>
        </w:rPr>
        <w:t>Advantages</w:t>
      </w:r>
      <w:r>
        <w:rPr>
          <w:spacing w:val="-13"/>
        </w:rPr>
        <w:t xml:space="preserve"> </w:t>
      </w:r>
      <w:r>
        <w:rPr>
          <w:spacing w:val="-2"/>
        </w:rPr>
        <w:t>of</w:t>
      </w:r>
      <w:r>
        <w:rPr>
          <w:spacing w:val="-12"/>
        </w:rPr>
        <w:t xml:space="preserve">  </w:t>
      </w:r>
      <w:r>
        <w:rPr>
          <w:spacing w:val="-2"/>
        </w:rPr>
        <w:t>Visual</w:t>
      </w:r>
      <w:r>
        <w:rPr>
          <w:spacing w:val="-4"/>
        </w:rPr>
        <w:t xml:space="preserve"> </w:t>
      </w:r>
      <w:r>
        <w:rPr>
          <w:spacing w:val="-2"/>
        </w:rPr>
        <w:t>Studio</w:t>
      </w:r>
      <w:r>
        <w:rPr>
          <w:spacing w:val="2"/>
        </w:rPr>
        <w:t xml:space="preserve"> </w:t>
      </w:r>
      <w:r>
        <w:rPr>
          <w:spacing w:val="-4"/>
        </w:rPr>
        <w:t>Code</w:t>
      </w:r>
    </w:p>
    <w:p w14:paraId="7F379778" w14:textId="77777777" w:rsidR="00C62296" w:rsidRDefault="00C62296">
      <w:pPr>
        <w:pStyle w:val="BodyText"/>
        <w:spacing w:before="166"/>
        <w:rPr>
          <w:b/>
        </w:rPr>
      </w:pPr>
    </w:p>
    <w:p w14:paraId="7F379779" w14:textId="77777777" w:rsidR="00C62296" w:rsidRDefault="00E6041C" w:rsidP="00D01ACE">
      <w:pPr>
        <w:pStyle w:val="BodyText"/>
        <w:numPr>
          <w:ilvl w:val="0"/>
          <w:numId w:val="21"/>
        </w:numPr>
        <w:spacing w:before="1" w:line="360" w:lineRule="auto"/>
        <w:ind w:right="575"/>
        <w:jc w:val="both"/>
      </w:pPr>
      <w:r>
        <w:t>Visual Studio Code (VS Code) is a powerful and lightweight source code editor widely used by developers for building modern applications. It provides a simple interface that allows programmers to write, edit, and manage code efficiently.</w:t>
      </w:r>
    </w:p>
    <w:p w14:paraId="7F37977A" w14:textId="77777777" w:rsidR="00C62296" w:rsidRDefault="00C62296">
      <w:pPr>
        <w:pStyle w:val="BodyText"/>
        <w:spacing w:before="3"/>
      </w:pPr>
    </w:p>
    <w:p w14:paraId="7F37977B" w14:textId="77777777" w:rsidR="00C62296" w:rsidRDefault="00E6041C" w:rsidP="00D01ACE">
      <w:pPr>
        <w:pStyle w:val="BodyText"/>
        <w:numPr>
          <w:ilvl w:val="0"/>
          <w:numId w:val="21"/>
        </w:numPr>
        <w:spacing w:line="360" w:lineRule="auto"/>
        <w:ind w:right="573"/>
        <w:jc w:val="both"/>
      </w:pPr>
      <w:r>
        <w:t>VS Code supports multiple programming languages including JavaScript, HTML, CSS, and SQL, making it ideal for full-stack web development projects like the RBOAS system.</w:t>
      </w:r>
    </w:p>
    <w:p w14:paraId="7F37977C" w14:textId="77777777" w:rsidR="00C62296" w:rsidRDefault="00C62296">
      <w:pPr>
        <w:pStyle w:val="BodyText"/>
        <w:spacing w:line="360" w:lineRule="auto"/>
        <w:jc w:val="both"/>
        <w:sectPr w:rsidR="00C62296">
          <w:pgSz w:w="11900" w:h="16850"/>
          <w:pgMar w:top="1260" w:right="850" w:bottom="940" w:left="1700" w:header="0" w:footer="749" w:gutter="0"/>
          <w:cols w:space="720"/>
        </w:sectPr>
      </w:pPr>
    </w:p>
    <w:p w14:paraId="7F37977D" w14:textId="77777777" w:rsidR="00C62296" w:rsidRDefault="00E6041C" w:rsidP="00D01ACE">
      <w:pPr>
        <w:pStyle w:val="BodyText"/>
        <w:numPr>
          <w:ilvl w:val="0"/>
          <w:numId w:val="21"/>
        </w:numPr>
        <w:spacing w:before="68" w:line="360" w:lineRule="auto"/>
        <w:ind w:right="579"/>
        <w:jc w:val="both"/>
      </w:pPr>
      <w:r>
        <w:lastRenderedPageBreak/>
        <w:t>VS Code offers a wide range of extensions that enhance the development process. Developers can install extensions for</w:t>
      </w:r>
      <w:r>
        <w:rPr>
          <w:spacing w:val="-1"/>
        </w:rPr>
        <w:t xml:space="preserve"> </w:t>
      </w:r>
      <w:r>
        <w:t>debugging, code formatting,</w:t>
      </w:r>
      <w:r>
        <w:rPr>
          <w:spacing w:val="-1"/>
        </w:rPr>
        <w:t xml:space="preserve"> </w:t>
      </w:r>
      <w:r>
        <w:t>version control, and database management.</w:t>
      </w:r>
    </w:p>
    <w:p w14:paraId="7F37977E" w14:textId="77777777" w:rsidR="00C62296" w:rsidRDefault="00C62296">
      <w:pPr>
        <w:pStyle w:val="BodyText"/>
        <w:spacing w:before="4"/>
      </w:pPr>
    </w:p>
    <w:p w14:paraId="7F37977F" w14:textId="77777777" w:rsidR="00C62296" w:rsidRDefault="00E6041C" w:rsidP="00D01ACE">
      <w:pPr>
        <w:pStyle w:val="BodyText"/>
        <w:numPr>
          <w:ilvl w:val="0"/>
          <w:numId w:val="21"/>
        </w:numPr>
        <w:spacing w:line="360" w:lineRule="auto"/>
        <w:ind w:right="571"/>
        <w:jc w:val="both"/>
      </w:pPr>
      <w:r>
        <w:t>For this project, extensions were used to support React development, Node.js debugging, and MySQL integration, enabling smooth development and testing of the application.</w:t>
      </w:r>
    </w:p>
    <w:p w14:paraId="7F379780" w14:textId="77777777" w:rsidR="00C62296" w:rsidRDefault="00C62296">
      <w:pPr>
        <w:pStyle w:val="BodyText"/>
        <w:spacing w:before="4"/>
      </w:pPr>
    </w:p>
    <w:p w14:paraId="7F379781" w14:textId="77777777" w:rsidR="00C62296" w:rsidRDefault="00E6041C" w:rsidP="00D01ACE">
      <w:pPr>
        <w:pStyle w:val="BodyText"/>
        <w:numPr>
          <w:ilvl w:val="0"/>
          <w:numId w:val="21"/>
        </w:numPr>
        <w:spacing w:line="360" w:lineRule="auto"/>
        <w:ind w:right="577"/>
        <w:jc w:val="both"/>
      </w:pPr>
      <w:r>
        <w:t>Another important feature of VS Code is the integrated terminal, which allows developers</w:t>
      </w:r>
      <w:r>
        <w:rPr>
          <w:spacing w:val="-9"/>
        </w:rPr>
        <w:t xml:space="preserve"> </w:t>
      </w:r>
      <w:r>
        <w:t>to</w:t>
      </w:r>
      <w:r>
        <w:rPr>
          <w:spacing w:val="-7"/>
        </w:rPr>
        <w:t xml:space="preserve"> </w:t>
      </w:r>
      <w:r>
        <w:t>run</w:t>
      </w:r>
      <w:r>
        <w:rPr>
          <w:spacing w:val="-4"/>
        </w:rPr>
        <w:t xml:space="preserve"> </w:t>
      </w:r>
      <w:r>
        <w:t>commands</w:t>
      </w:r>
      <w:r>
        <w:rPr>
          <w:spacing w:val="-9"/>
        </w:rPr>
        <w:t xml:space="preserve"> </w:t>
      </w:r>
      <w:r>
        <w:t>directly</w:t>
      </w:r>
      <w:r>
        <w:rPr>
          <w:spacing w:val="-7"/>
        </w:rPr>
        <w:t xml:space="preserve"> </w:t>
      </w:r>
      <w:r>
        <w:t>inside</w:t>
      </w:r>
      <w:r>
        <w:rPr>
          <w:spacing w:val="-10"/>
        </w:rPr>
        <w:t xml:space="preserve"> </w:t>
      </w:r>
      <w:r>
        <w:t>the</w:t>
      </w:r>
      <w:r>
        <w:rPr>
          <w:spacing w:val="-10"/>
        </w:rPr>
        <w:t xml:space="preserve"> </w:t>
      </w:r>
      <w:r>
        <w:t>editor.</w:t>
      </w:r>
      <w:r>
        <w:rPr>
          <w:spacing w:val="-7"/>
        </w:rPr>
        <w:t xml:space="preserve"> </w:t>
      </w:r>
      <w:r>
        <w:t>This</w:t>
      </w:r>
      <w:r>
        <w:rPr>
          <w:spacing w:val="-9"/>
        </w:rPr>
        <w:t xml:space="preserve"> </w:t>
      </w:r>
      <w:r>
        <w:t>feature</w:t>
      </w:r>
      <w:r>
        <w:rPr>
          <w:spacing w:val="-8"/>
        </w:rPr>
        <w:t xml:space="preserve"> </w:t>
      </w:r>
      <w:r>
        <w:t>simplifies</w:t>
      </w:r>
      <w:r>
        <w:rPr>
          <w:spacing w:val="-9"/>
        </w:rPr>
        <w:t xml:space="preserve"> </w:t>
      </w:r>
      <w:r>
        <w:t>tasks such as installing dependencies, running the server, and managing project files.</w:t>
      </w:r>
    </w:p>
    <w:p w14:paraId="7F379782" w14:textId="77777777" w:rsidR="00C62296" w:rsidRDefault="00C62296">
      <w:pPr>
        <w:pStyle w:val="BodyText"/>
        <w:spacing w:before="3"/>
      </w:pPr>
    </w:p>
    <w:p w14:paraId="7F379783" w14:textId="77777777" w:rsidR="00C62296" w:rsidRDefault="00E6041C" w:rsidP="00D01ACE">
      <w:pPr>
        <w:pStyle w:val="BodyText"/>
        <w:numPr>
          <w:ilvl w:val="0"/>
          <w:numId w:val="21"/>
        </w:numPr>
        <w:spacing w:line="360" w:lineRule="auto"/>
        <w:ind w:right="579"/>
        <w:jc w:val="both"/>
      </w:pPr>
      <w:r>
        <w:t>Additionally, the built-in debugging tools help developers identify and fix errors quickly, improving overall code quality.</w:t>
      </w:r>
    </w:p>
    <w:p w14:paraId="7F379784" w14:textId="77777777" w:rsidR="00C62296" w:rsidRDefault="00C62296">
      <w:pPr>
        <w:pStyle w:val="BodyText"/>
        <w:spacing w:before="5"/>
      </w:pPr>
    </w:p>
    <w:p w14:paraId="7F379785" w14:textId="77777777" w:rsidR="00C62296" w:rsidRDefault="00E6041C" w:rsidP="00D01ACE">
      <w:pPr>
        <w:pStyle w:val="BodyText"/>
        <w:numPr>
          <w:ilvl w:val="0"/>
          <w:numId w:val="21"/>
        </w:numPr>
        <w:spacing w:line="360" w:lineRule="auto"/>
        <w:ind w:right="574"/>
        <w:jc w:val="both"/>
      </w:pPr>
      <w:r>
        <w:t>VS Code provides built-in integration with version control systems such as Git. This</w:t>
      </w:r>
      <w:r>
        <w:rPr>
          <w:spacing w:val="-7"/>
        </w:rPr>
        <w:t xml:space="preserve"> </w:t>
      </w:r>
      <w:r>
        <w:t>allows</w:t>
      </w:r>
      <w:r>
        <w:rPr>
          <w:spacing w:val="-4"/>
        </w:rPr>
        <w:t xml:space="preserve"> </w:t>
      </w:r>
      <w:r>
        <w:t>developers</w:t>
      </w:r>
      <w:r>
        <w:rPr>
          <w:spacing w:val="-2"/>
        </w:rPr>
        <w:t xml:space="preserve"> </w:t>
      </w:r>
      <w:r>
        <w:t>to</w:t>
      </w:r>
      <w:r>
        <w:rPr>
          <w:spacing w:val="-7"/>
        </w:rPr>
        <w:t xml:space="preserve"> </w:t>
      </w:r>
      <w:r>
        <w:t>track</w:t>
      </w:r>
      <w:r>
        <w:rPr>
          <w:spacing w:val="-2"/>
        </w:rPr>
        <w:t xml:space="preserve"> </w:t>
      </w:r>
      <w:r>
        <w:t>code</w:t>
      </w:r>
      <w:r>
        <w:rPr>
          <w:spacing w:val="-5"/>
        </w:rPr>
        <w:t xml:space="preserve"> </w:t>
      </w:r>
      <w:r>
        <w:t>changes,</w:t>
      </w:r>
      <w:r>
        <w:rPr>
          <w:spacing w:val="-4"/>
        </w:rPr>
        <w:t xml:space="preserve"> </w:t>
      </w:r>
      <w:r>
        <w:t>collaborate</w:t>
      </w:r>
      <w:r>
        <w:rPr>
          <w:spacing w:val="-5"/>
        </w:rPr>
        <w:t xml:space="preserve"> </w:t>
      </w:r>
      <w:r>
        <w:t>with</w:t>
      </w:r>
      <w:r>
        <w:rPr>
          <w:spacing w:val="-7"/>
        </w:rPr>
        <w:t xml:space="preserve"> </w:t>
      </w:r>
      <w:r>
        <w:t>team</w:t>
      </w:r>
      <w:r>
        <w:rPr>
          <w:spacing w:val="-4"/>
        </w:rPr>
        <w:t xml:space="preserve"> </w:t>
      </w:r>
      <w:r>
        <w:t>members,</w:t>
      </w:r>
      <w:r>
        <w:rPr>
          <w:spacing w:val="-2"/>
        </w:rPr>
        <w:t xml:space="preserve"> </w:t>
      </w:r>
      <w:r>
        <w:t>and maintain a history of project modifications.</w:t>
      </w:r>
    </w:p>
    <w:p w14:paraId="7F379786" w14:textId="77777777" w:rsidR="00C62296" w:rsidRDefault="00C62296">
      <w:pPr>
        <w:pStyle w:val="BodyText"/>
        <w:spacing w:before="4"/>
      </w:pPr>
    </w:p>
    <w:p w14:paraId="7F379787" w14:textId="77777777" w:rsidR="00C62296" w:rsidRDefault="00E6041C" w:rsidP="00D01ACE">
      <w:pPr>
        <w:pStyle w:val="BodyText"/>
        <w:numPr>
          <w:ilvl w:val="0"/>
          <w:numId w:val="21"/>
        </w:numPr>
        <w:spacing w:line="360" w:lineRule="auto"/>
        <w:ind w:right="579"/>
        <w:jc w:val="both"/>
      </w:pPr>
      <w:r>
        <w:t>Using version control ensures that the RBOAS project development process remains organized and manageable.</w:t>
      </w:r>
    </w:p>
    <w:p w14:paraId="7F379788" w14:textId="77777777" w:rsidR="00C62296" w:rsidRDefault="00C62296">
      <w:pPr>
        <w:pStyle w:val="BodyText"/>
        <w:spacing w:line="360" w:lineRule="auto"/>
        <w:jc w:val="both"/>
        <w:sectPr w:rsidR="00C62296">
          <w:pgSz w:w="11900" w:h="16850"/>
          <w:pgMar w:top="1280" w:right="850" w:bottom="940" w:left="1700" w:header="0" w:footer="749" w:gutter="0"/>
          <w:cols w:space="720"/>
        </w:sectPr>
      </w:pPr>
    </w:p>
    <w:p w14:paraId="7F379789" w14:textId="77777777" w:rsidR="00C62296" w:rsidRDefault="00E6041C">
      <w:pPr>
        <w:pStyle w:val="Heading4"/>
        <w:numPr>
          <w:ilvl w:val="1"/>
          <w:numId w:val="1"/>
        </w:numPr>
        <w:tabs>
          <w:tab w:val="left" w:pos="1341"/>
        </w:tabs>
        <w:spacing w:before="69"/>
        <w:ind w:left="1341" w:hanging="488"/>
        <w:jc w:val="left"/>
      </w:pPr>
      <w:bookmarkStart w:id="70" w:name="5.2_SAMPLE_CODE"/>
      <w:bookmarkEnd w:id="70"/>
      <w:r>
        <w:rPr>
          <w:spacing w:val="-2"/>
        </w:rPr>
        <w:lastRenderedPageBreak/>
        <w:t>SAMPLE</w:t>
      </w:r>
      <w:r>
        <w:rPr>
          <w:spacing w:val="-10"/>
        </w:rPr>
        <w:t xml:space="preserve"> </w:t>
      </w:r>
      <w:r>
        <w:rPr>
          <w:spacing w:val="-4"/>
        </w:rPr>
        <w:t>CODE</w:t>
      </w:r>
    </w:p>
    <w:p w14:paraId="7F37978A" w14:textId="77777777" w:rsidR="00C62296" w:rsidRDefault="00C62296">
      <w:pPr>
        <w:pStyle w:val="BodyText"/>
        <w:rPr>
          <w:b/>
          <w:sz w:val="28"/>
        </w:rPr>
      </w:pPr>
    </w:p>
    <w:p w14:paraId="7F37978B" w14:textId="77777777" w:rsidR="00C62296" w:rsidRDefault="00C62296">
      <w:pPr>
        <w:pStyle w:val="BodyText"/>
        <w:spacing w:before="183"/>
        <w:rPr>
          <w:b/>
          <w:sz w:val="28"/>
        </w:rPr>
      </w:pPr>
    </w:p>
    <w:p w14:paraId="7F37978C" w14:textId="77777777" w:rsidR="00C62296" w:rsidRDefault="00E6041C">
      <w:pPr>
        <w:ind w:left="853"/>
        <w:rPr>
          <w:b/>
          <w:sz w:val="24"/>
        </w:rPr>
      </w:pPr>
      <w:r>
        <w:rPr>
          <w:b/>
          <w:color w:val="1F1F1F"/>
          <w:spacing w:val="-2"/>
          <w:sz w:val="24"/>
          <w:u w:val="thick" w:color="1F1F1F"/>
        </w:rPr>
        <w:t>App.js</w:t>
      </w:r>
    </w:p>
    <w:p w14:paraId="7F37978D" w14:textId="77777777" w:rsidR="00C62296" w:rsidRDefault="00C62296">
      <w:pPr>
        <w:pStyle w:val="BodyText"/>
        <w:rPr>
          <w:b/>
          <w:sz w:val="20"/>
        </w:rPr>
      </w:pPr>
    </w:p>
    <w:p w14:paraId="7F37978E" w14:textId="77777777" w:rsidR="00C62296" w:rsidRDefault="00C62296">
      <w:pPr>
        <w:pStyle w:val="BodyText"/>
        <w:rPr>
          <w:b/>
          <w:sz w:val="20"/>
        </w:rPr>
      </w:pPr>
    </w:p>
    <w:p w14:paraId="7F37978F" w14:textId="77777777" w:rsidR="00C62296" w:rsidRDefault="00E6041C">
      <w:pPr>
        <w:pStyle w:val="BodyText"/>
        <w:spacing w:before="114"/>
        <w:rPr>
          <w:b/>
          <w:sz w:val="20"/>
        </w:rPr>
      </w:pPr>
      <w:r>
        <w:rPr>
          <w:b/>
          <w:noProof/>
          <w:sz w:val="20"/>
        </w:rPr>
        <w:drawing>
          <wp:anchor distT="0" distB="0" distL="0" distR="0" simplePos="0" relativeHeight="251677184" behindDoc="1" locked="0" layoutInCell="1" allowOverlap="1" wp14:anchorId="7F379BA5" wp14:editId="7F379BA6">
            <wp:simplePos x="0" y="0"/>
            <wp:positionH relativeFrom="page">
              <wp:posOffset>1621155</wp:posOffset>
            </wp:positionH>
            <wp:positionV relativeFrom="paragraph">
              <wp:posOffset>233680</wp:posOffset>
            </wp:positionV>
            <wp:extent cx="4988560" cy="562229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5" cstate="print"/>
                    <a:stretch>
                      <a:fillRect/>
                    </a:stretch>
                  </pic:blipFill>
                  <pic:spPr>
                    <a:xfrm>
                      <a:off x="0" y="0"/>
                      <a:ext cx="4988501" cy="5622131"/>
                    </a:xfrm>
                    <a:prstGeom prst="rect">
                      <a:avLst/>
                    </a:prstGeom>
                  </pic:spPr>
                </pic:pic>
              </a:graphicData>
            </a:graphic>
          </wp:anchor>
        </w:drawing>
      </w:r>
    </w:p>
    <w:p w14:paraId="7F379790" w14:textId="77777777" w:rsidR="00C62296" w:rsidRDefault="00C62296">
      <w:pPr>
        <w:pStyle w:val="BodyText"/>
        <w:rPr>
          <w:b/>
          <w:sz w:val="20"/>
        </w:rPr>
        <w:sectPr w:rsidR="00C62296">
          <w:pgSz w:w="11900" w:h="16850"/>
          <w:pgMar w:top="1280" w:right="850" w:bottom="1020" w:left="1700" w:header="0" w:footer="749" w:gutter="0"/>
          <w:cols w:space="720"/>
        </w:sectPr>
      </w:pPr>
    </w:p>
    <w:p w14:paraId="7F379791" w14:textId="77777777" w:rsidR="00C62296" w:rsidRDefault="00E6041C">
      <w:pPr>
        <w:pStyle w:val="BodyText"/>
        <w:ind w:left="851"/>
        <w:rPr>
          <w:sz w:val="20"/>
        </w:rPr>
      </w:pPr>
      <w:r>
        <w:rPr>
          <w:noProof/>
          <w:sz w:val="20"/>
        </w:rPr>
        <w:lastRenderedPageBreak/>
        <w:drawing>
          <wp:inline distT="0" distB="0" distL="0" distR="0" wp14:anchorId="7F379BA7" wp14:editId="7F379BA8">
            <wp:extent cx="5017770" cy="4181475"/>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5018227" cy="4181855"/>
                    </a:xfrm>
                    <a:prstGeom prst="rect">
                      <a:avLst/>
                    </a:prstGeom>
                  </pic:spPr>
                </pic:pic>
              </a:graphicData>
            </a:graphic>
          </wp:inline>
        </w:drawing>
      </w:r>
    </w:p>
    <w:p w14:paraId="7F379792" w14:textId="77777777" w:rsidR="00C62296" w:rsidRDefault="00E6041C">
      <w:pPr>
        <w:pStyle w:val="BodyText"/>
        <w:spacing w:before="45"/>
        <w:rPr>
          <w:b/>
          <w:sz w:val="20"/>
        </w:rPr>
      </w:pPr>
      <w:r>
        <w:rPr>
          <w:b/>
          <w:noProof/>
          <w:sz w:val="20"/>
        </w:rPr>
        <w:drawing>
          <wp:anchor distT="0" distB="0" distL="0" distR="0" simplePos="0" relativeHeight="251678208" behindDoc="1" locked="0" layoutInCell="1" allowOverlap="1" wp14:anchorId="7F379BA9" wp14:editId="7F379BAA">
            <wp:simplePos x="0" y="0"/>
            <wp:positionH relativeFrom="page">
              <wp:posOffset>1619885</wp:posOffset>
            </wp:positionH>
            <wp:positionV relativeFrom="paragraph">
              <wp:posOffset>189230</wp:posOffset>
            </wp:positionV>
            <wp:extent cx="5022215" cy="4730115"/>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7" cstate="print"/>
                    <a:stretch>
                      <a:fillRect/>
                    </a:stretch>
                  </pic:blipFill>
                  <pic:spPr>
                    <a:xfrm>
                      <a:off x="0" y="0"/>
                      <a:ext cx="5022322" cy="4730115"/>
                    </a:xfrm>
                    <a:prstGeom prst="rect">
                      <a:avLst/>
                    </a:prstGeom>
                  </pic:spPr>
                </pic:pic>
              </a:graphicData>
            </a:graphic>
          </wp:anchor>
        </w:drawing>
      </w:r>
    </w:p>
    <w:p w14:paraId="7F379793" w14:textId="77777777" w:rsidR="00C62296" w:rsidRDefault="00C62296">
      <w:pPr>
        <w:pStyle w:val="BodyText"/>
        <w:rPr>
          <w:b/>
          <w:sz w:val="20"/>
        </w:rPr>
        <w:sectPr w:rsidR="00C62296">
          <w:pgSz w:w="11900" w:h="16850"/>
          <w:pgMar w:top="1260" w:right="850" w:bottom="940" w:left="1700" w:header="0" w:footer="749" w:gutter="0"/>
          <w:cols w:space="720"/>
        </w:sectPr>
      </w:pPr>
    </w:p>
    <w:p w14:paraId="7F379794" w14:textId="77777777" w:rsidR="00C62296" w:rsidRDefault="00E6041C">
      <w:pPr>
        <w:spacing w:before="69"/>
        <w:ind w:left="851"/>
        <w:rPr>
          <w:b/>
          <w:sz w:val="24"/>
        </w:rPr>
      </w:pPr>
      <w:r>
        <w:rPr>
          <w:b/>
          <w:color w:val="1F1F1F"/>
          <w:spacing w:val="-5"/>
          <w:sz w:val="24"/>
          <w:u w:val="thick" w:color="1F1F1F"/>
        </w:rPr>
        <w:lastRenderedPageBreak/>
        <w:t>CSS</w:t>
      </w:r>
    </w:p>
    <w:p w14:paraId="7F379795" w14:textId="77777777" w:rsidR="00C62296" w:rsidRDefault="00C62296">
      <w:pPr>
        <w:pStyle w:val="BodyText"/>
        <w:rPr>
          <w:b/>
          <w:sz w:val="20"/>
        </w:rPr>
      </w:pPr>
    </w:p>
    <w:p w14:paraId="7F379796" w14:textId="77777777" w:rsidR="00C62296" w:rsidRDefault="00C62296">
      <w:pPr>
        <w:pStyle w:val="BodyText"/>
        <w:rPr>
          <w:b/>
          <w:sz w:val="20"/>
        </w:rPr>
      </w:pPr>
    </w:p>
    <w:p w14:paraId="7F379797" w14:textId="77777777" w:rsidR="00C62296" w:rsidRDefault="00E6041C">
      <w:pPr>
        <w:pStyle w:val="BodyText"/>
        <w:spacing w:before="114"/>
        <w:rPr>
          <w:b/>
          <w:sz w:val="20"/>
        </w:rPr>
      </w:pPr>
      <w:r>
        <w:rPr>
          <w:b/>
          <w:noProof/>
          <w:sz w:val="20"/>
        </w:rPr>
        <mc:AlternateContent>
          <mc:Choice Requires="wpg">
            <w:drawing>
              <wp:anchor distT="0" distB="0" distL="0" distR="0" simplePos="0" relativeHeight="251679232" behindDoc="1" locked="0" layoutInCell="1" allowOverlap="1" wp14:anchorId="7F379BAB" wp14:editId="7F379BAC">
                <wp:simplePos x="0" y="0"/>
                <wp:positionH relativeFrom="page">
                  <wp:posOffset>1619885</wp:posOffset>
                </wp:positionH>
                <wp:positionV relativeFrom="paragraph">
                  <wp:posOffset>233045</wp:posOffset>
                </wp:positionV>
                <wp:extent cx="5029200" cy="5975350"/>
                <wp:effectExtent l="0" t="0" r="0" b="0"/>
                <wp:wrapTopAndBottom/>
                <wp:docPr id="29" name="Group 29"/>
                <wp:cNvGraphicFramePr/>
                <a:graphic xmlns:a="http://schemas.openxmlformats.org/drawingml/2006/main">
                  <a:graphicData uri="http://schemas.microsoft.com/office/word/2010/wordprocessingGroup">
                    <wpg:wgp>
                      <wpg:cNvGrpSpPr/>
                      <wpg:grpSpPr>
                        <a:xfrm>
                          <a:off x="0" y="0"/>
                          <a:ext cx="5029200" cy="5975350"/>
                          <a:chOff x="0" y="0"/>
                          <a:chExt cx="5029200" cy="5975350"/>
                        </a:xfrm>
                      </wpg:grpSpPr>
                      <pic:pic xmlns:pic="http://schemas.openxmlformats.org/drawingml/2006/picture">
                        <pic:nvPicPr>
                          <pic:cNvPr id="30" name="Image 30"/>
                          <pic:cNvPicPr/>
                        </pic:nvPicPr>
                        <pic:blipFill>
                          <a:blip r:embed="rId38" cstate="print"/>
                          <a:stretch>
                            <a:fillRect/>
                          </a:stretch>
                        </pic:blipFill>
                        <pic:spPr>
                          <a:xfrm>
                            <a:off x="126" y="0"/>
                            <a:ext cx="5020055" cy="5943600"/>
                          </a:xfrm>
                          <a:prstGeom prst="rect">
                            <a:avLst/>
                          </a:prstGeom>
                        </pic:spPr>
                      </pic:pic>
                      <wps:wsp>
                        <wps:cNvPr id="31" name="Graphic 31"/>
                        <wps:cNvSpPr/>
                        <wps:spPr>
                          <a:xfrm>
                            <a:off x="0" y="5967603"/>
                            <a:ext cx="5029200" cy="1270"/>
                          </a:xfrm>
                          <a:custGeom>
                            <a:avLst/>
                            <a:gdLst/>
                            <a:ahLst/>
                            <a:cxnLst/>
                            <a:rect l="l" t="t" r="r" b="b"/>
                            <a:pathLst>
                              <a:path w="5029200">
                                <a:moveTo>
                                  <a:pt x="0" y="0"/>
                                </a:moveTo>
                                <a:lnTo>
                                  <a:pt x="5029199" y="0"/>
                                </a:lnTo>
                              </a:path>
                            </a:pathLst>
                          </a:custGeom>
                          <a:ln w="15240">
                            <a:solidFill>
                              <a:srgbClr val="000000"/>
                            </a:solidFill>
                            <a:prstDash val="solid"/>
                          </a:ln>
                        </wps:spPr>
                        <wps:bodyPr wrap="square" lIns="0" tIns="0" rIns="0" bIns="0" rtlCol="0">
                          <a:noAutofit/>
                        </wps:bodyPr>
                      </wps:wsp>
                    </wpg:wgp>
                  </a:graphicData>
                </a:graphic>
              </wp:anchor>
            </w:drawing>
          </mc:Choice>
          <mc:Fallback>
            <w:pict>
              <v:group w14:anchorId="0739FDD9" id="Group 29" o:spid="_x0000_s1026" style="position:absolute;margin-left:127.55pt;margin-top:18.35pt;width:396pt;height:470.5pt;z-index:-251637248;mso-wrap-distance-left:0;mso-wrap-distance-right:0;mso-position-horizontal-relative:page" coordsize="50292,597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PSinzbd/wC6ZnT/AG02UyvQICiiigDu/g5q&#10;Wi6V4qSTXJLZLT91t+0QO77/ADYtjI6unlbPv79+3bv+RvuU/wCMeq6PqviXzdFksntd8u9Le2aK&#10;XzfNfc8su5/P3/fV0fbt/gT7tcDRWco+9GR6UcbKOGlhuUK9A8Q3M+ifCrwlZ2c8tnFqn2q4vokb&#10;Z9o2yoqb/wC8vyfLXBI7I25W2Old348dtV8EeDNan3XOoXS3UV5fP88srLKmze/8TbK9Kh/Cq8p4&#10;9T4onA0UUVwmw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e+3d8j/JTKt6rNFNfytB9x&#10;v9mql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B33/M1FDoyNtZdjpRQAUUUUAb3gxLH/hI7KfUNTg0q0tZYrhpZ&#10;opX37XT5ESJH+b/vmq/jDWIvEPivWNVgVkivLyW4VH++qM+6smitZVOanykcvvcwUUUVkW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Yv7b7HeSwbt&#10;+xqr093Z2dmbe7Uy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">
                <v:shape id="Image 30" o:spid="_x0000_s1027" type="#_x0000_t75" style="position:absolute;left:1;width:50200;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">
                  <v:imagedata r:id="rId39" o:title=""/>
                </v:shape>
                <v:shape id="Graphic 31" o:spid="_x0000_s1028" style="position:absolute;top:59676;width:50292;height:12;visibility:visible;mso-wrap-style:square;v-text-anchor:top" coordsize="5029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" path="m,l5029199,e" filled="f" strokeweight="1.2pt">
                  <v:path arrowok="t"/>
                </v:shape>
                <w10:wrap type="topAndBottom" anchorx="page"/>
              </v:group>
            </w:pict>
          </mc:Fallback>
        </mc:AlternateContent>
      </w:r>
    </w:p>
    <w:p w14:paraId="7F379798" w14:textId="77777777" w:rsidR="00C62296" w:rsidRDefault="00C62296">
      <w:pPr>
        <w:pStyle w:val="BodyText"/>
        <w:rPr>
          <w:b/>
          <w:sz w:val="20"/>
        </w:rPr>
        <w:sectPr w:rsidR="00C62296">
          <w:pgSz w:w="11900" w:h="16850"/>
          <w:pgMar w:top="1260" w:right="850" w:bottom="940" w:left="1700" w:header="0" w:footer="749" w:gutter="0"/>
          <w:cols w:space="720"/>
        </w:sectPr>
      </w:pPr>
    </w:p>
    <w:p w14:paraId="7F379799" w14:textId="77777777" w:rsidR="00C62296" w:rsidRDefault="00E6041C">
      <w:pPr>
        <w:spacing w:before="67"/>
        <w:ind w:left="851"/>
        <w:rPr>
          <w:b/>
          <w:sz w:val="28"/>
        </w:rPr>
      </w:pPr>
      <w:bookmarkStart w:id="71" w:name="Firebase"/>
      <w:bookmarkEnd w:id="71"/>
      <w:r>
        <w:rPr>
          <w:b/>
          <w:spacing w:val="-2"/>
          <w:sz w:val="28"/>
          <w:u w:val="thick"/>
        </w:rPr>
        <w:lastRenderedPageBreak/>
        <w:t>Firebase</w:t>
      </w:r>
    </w:p>
    <w:p w14:paraId="7F37979A" w14:textId="77777777" w:rsidR="00C62296" w:rsidRDefault="00E6041C">
      <w:pPr>
        <w:pStyle w:val="BodyText"/>
        <w:spacing w:before="145"/>
        <w:rPr>
          <w:b/>
          <w:sz w:val="20"/>
        </w:rPr>
      </w:pPr>
      <w:r>
        <w:rPr>
          <w:b/>
          <w:noProof/>
          <w:sz w:val="20"/>
        </w:rPr>
        <w:drawing>
          <wp:anchor distT="0" distB="0" distL="0" distR="0" simplePos="0" relativeHeight="251680256" behindDoc="1" locked="0" layoutInCell="1" allowOverlap="1" wp14:anchorId="7F379BAD" wp14:editId="7F379BAE">
            <wp:simplePos x="0" y="0"/>
            <wp:positionH relativeFrom="page">
              <wp:posOffset>1619885</wp:posOffset>
            </wp:positionH>
            <wp:positionV relativeFrom="paragraph">
              <wp:posOffset>253365</wp:posOffset>
            </wp:positionV>
            <wp:extent cx="5067300" cy="401701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0" cstate="print"/>
                    <a:stretch>
                      <a:fillRect/>
                    </a:stretch>
                  </pic:blipFill>
                  <pic:spPr>
                    <a:xfrm>
                      <a:off x="0" y="0"/>
                      <a:ext cx="5067409" cy="4017073"/>
                    </a:xfrm>
                    <a:prstGeom prst="rect">
                      <a:avLst/>
                    </a:prstGeom>
                  </pic:spPr>
                </pic:pic>
              </a:graphicData>
            </a:graphic>
          </wp:anchor>
        </w:drawing>
      </w:r>
      <w:r>
        <w:rPr>
          <w:b/>
          <w:noProof/>
          <w:sz w:val="20"/>
        </w:rPr>
        <w:drawing>
          <wp:anchor distT="0" distB="0" distL="0" distR="0" simplePos="0" relativeHeight="251681280" behindDoc="1" locked="0" layoutInCell="1" allowOverlap="1" wp14:anchorId="7F379BAF" wp14:editId="7F379BB0">
            <wp:simplePos x="0" y="0"/>
            <wp:positionH relativeFrom="page">
              <wp:posOffset>1619885</wp:posOffset>
            </wp:positionH>
            <wp:positionV relativeFrom="paragraph">
              <wp:posOffset>4445635</wp:posOffset>
            </wp:positionV>
            <wp:extent cx="4991100" cy="394525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1" cstate="print"/>
                    <a:stretch>
                      <a:fillRect/>
                    </a:stretch>
                  </pic:blipFill>
                  <pic:spPr>
                    <a:xfrm>
                      <a:off x="0" y="0"/>
                      <a:ext cx="4991252" cy="3945064"/>
                    </a:xfrm>
                    <a:prstGeom prst="rect">
                      <a:avLst/>
                    </a:prstGeom>
                  </pic:spPr>
                </pic:pic>
              </a:graphicData>
            </a:graphic>
          </wp:anchor>
        </w:drawing>
      </w:r>
    </w:p>
    <w:p w14:paraId="7F37979B" w14:textId="77777777" w:rsidR="00C62296" w:rsidRDefault="00C62296">
      <w:pPr>
        <w:pStyle w:val="BodyText"/>
        <w:spacing w:before="22"/>
        <w:rPr>
          <w:b/>
          <w:sz w:val="20"/>
        </w:rPr>
      </w:pPr>
    </w:p>
    <w:p w14:paraId="7F37979C" w14:textId="77777777" w:rsidR="00C62296" w:rsidRDefault="00C62296">
      <w:pPr>
        <w:pStyle w:val="BodyText"/>
        <w:rPr>
          <w:b/>
          <w:sz w:val="20"/>
        </w:rPr>
        <w:sectPr w:rsidR="00C62296">
          <w:pgSz w:w="11900" w:h="16850"/>
          <w:pgMar w:top="1340" w:right="850" w:bottom="940" w:left="1700" w:header="0" w:footer="749" w:gutter="0"/>
          <w:cols w:space="720"/>
        </w:sectPr>
      </w:pPr>
    </w:p>
    <w:p w14:paraId="7F37979D" w14:textId="77777777" w:rsidR="00C62296" w:rsidRDefault="00E6041C">
      <w:pPr>
        <w:pStyle w:val="BodyText"/>
        <w:ind w:left="851"/>
        <w:rPr>
          <w:sz w:val="20"/>
        </w:rPr>
      </w:pPr>
      <w:r>
        <w:rPr>
          <w:noProof/>
          <w:sz w:val="20"/>
        </w:rPr>
        <w:lastRenderedPageBreak/>
        <w:drawing>
          <wp:inline distT="0" distB="0" distL="0" distR="0" wp14:anchorId="7F379BB1" wp14:editId="7F379BB2">
            <wp:extent cx="5045710" cy="4198620"/>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2" cstate="print"/>
                    <a:stretch>
                      <a:fillRect/>
                    </a:stretch>
                  </pic:blipFill>
                  <pic:spPr>
                    <a:xfrm>
                      <a:off x="0" y="0"/>
                      <a:ext cx="5045977" cy="4198620"/>
                    </a:xfrm>
                    <a:prstGeom prst="rect">
                      <a:avLst/>
                    </a:prstGeom>
                  </pic:spPr>
                </pic:pic>
              </a:graphicData>
            </a:graphic>
          </wp:inline>
        </w:drawing>
      </w:r>
    </w:p>
    <w:p w14:paraId="7F37979E" w14:textId="77777777" w:rsidR="00C62296" w:rsidRDefault="00E6041C">
      <w:pPr>
        <w:pStyle w:val="BodyText"/>
        <w:spacing w:before="64"/>
        <w:rPr>
          <w:b/>
          <w:sz w:val="20"/>
        </w:rPr>
      </w:pPr>
      <w:r>
        <w:rPr>
          <w:b/>
          <w:noProof/>
          <w:sz w:val="20"/>
        </w:rPr>
        <w:drawing>
          <wp:anchor distT="0" distB="0" distL="0" distR="0" simplePos="0" relativeHeight="251682304" behindDoc="1" locked="0" layoutInCell="1" allowOverlap="1" wp14:anchorId="7F379BB3" wp14:editId="7F379BB4">
            <wp:simplePos x="0" y="0"/>
            <wp:positionH relativeFrom="page">
              <wp:posOffset>1619885</wp:posOffset>
            </wp:positionH>
            <wp:positionV relativeFrom="paragraph">
              <wp:posOffset>201930</wp:posOffset>
            </wp:positionV>
            <wp:extent cx="4984750" cy="4208145"/>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3" cstate="print"/>
                    <a:stretch>
                      <a:fillRect/>
                    </a:stretch>
                  </pic:blipFill>
                  <pic:spPr>
                    <a:xfrm>
                      <a:off x="0" y="0"/>
                      <a:ext cx="4984691" cy="4207954"/>
                    </a:xfrm>
                    <a:prstGeom prst="rect">
                      <a:avLst/>
                    </a:prstGeom>
                  </pic:spPr>
                </pic:pic>
              </a:graphicData>
            </a:graphic>
          </wp:anchor>
        </w:drawing>
      </w:r>
    </w:p>
    <w:p w14:paraId="7F37979F" w14:textId="77777777" w:rsidR="00C62296" w:rsidRDefault="00C62296">
      <w:pPr>
        <w:pStyle w:val="BodyText"/>
        <w:rPr>
          <w:b/>
          <w:sz w:val="20"/>
        </w:rPr>
        <w:sectPr w:rsidR="00C62296">
          <w:pgSz w:w="11900" w:h="16850"/>
          <w:pgMar w:top="1320" w:right="850" w:bottom="940" w:left="1700" w:header="0" w:footer="749" w:gutter="0"/>
          <w:cols w:space="720"/>
        </w:sectPr>
      </w:pPr>
    </w:p>
    <w:p w14:paraId="7F3797A0" w14:textId="07EC1E8B" w:rsidR="00C62296" w:rsidRDefault="00E6041C">
      <w:pPr>
        <w:pStyle w:val="Heading4"/>
        <w:numPr>
          <w:ilvl w:val="1"/>
          <w:numId w:val="1"/>
        </w:numPr>
        <w:tabs>
          <w:tab w:val="left" w:pos="1341"/>
        </w:tabs>
        <w:spacing w:before="70"/>
        <w:ind w:left="1341" w:hanging="488"/>
        <w:jc w:val="left"/>
      </w:pPr>
      <w:bookmarkStart w:id="72" w:name="5.3_RESULTS_(ACCURACY)/OUTPUTSCREENS"/>
      <w:bookmarkEnd w:id="72"/>
      <w:r>
        <w:rPr>
          <w:spacing w:val="-2"/>
        </w:rPr>
        <w:lastRenderedPageBreak/>
        <w:t>RESULTS</w:t>
      </w:r>
      <w:r>
        <w:rPr>
          <w:spacing w:val="-14"/>
        </w:rPr>
        <w:t xml:space="preserve"> </w:t>
      </w:r>
      <w:r>
        <w:rPr>
          <w:spacing w:val="-2"/>
        </w:rPr>
        <w:t>(ACCURACY)</w:t>
      </w:r>
      <w:r w:rsidR="00A86521">
        <w:rPr>
          <w:spacing w:val="-2"/>
        </w:rPr>
        <w:t xml:space="preserve"> </w:t>
      </w:r>
      <w:r>
        <w:rPr>
          <w:spacing w:val="-2"/>
        </w:rPr>
        <w:t>/</w:t>
      </w:r>
      <w:r w:rsidR="00A86521">
        <w:rPr>
          <w:spacing w:val="-2"/>
        </w:rPr>
        <w:t xml:space="preserve"> </w:t>
      </w:r>
      <w:r>
        <w:rPr>
          <w:spacing w:val="-2"/>
        </w:rPr>
        <w:t>OUTPUT</w:t>
      </w:r>
      <w:r w:rsidR="00A86521">
        <w:rPr>
          <w:spacing w:val="-2"/>
        </w:rPr>
        <w:t xml:space="preserve"> </w:t>
      </w:r>
      <w:r>
        <w:rPr>
          <w:spacing w:val="-2"/>
        </w:rPr>
        <w:t>SCREENS</w:t>
      </w:r>
    </w:p>
    <w:p w14:paraId="7F3797A1" w14:textId="77777777" w:rsidR="00C62296" w:rsidRDefault="00E6041C" w:rsidP="00B7520A">
      <w:pPr>
        <w:pStyle w:val="BodyText"/>
        <w:spacing w:before="126"/>
        <w:ind w:left="851" w:right="561"/>
        <w:rPr>
          <w:b/>
          <w:sz w:val="20"/>
        </w:rPr>
      </w:pPr>
      <w:r>
        <w:rPr>
          <w:b/>
          <w:noProof/>
          <w:sz w:val="20"/>
        </w:rPr>
        <w:drawing>
          <wp:anchor distT="0" distB="0" distL="0" distR="0" simplePos="0" relativeHeight="251683328" behindDoc="1" locked="0" layoutInCell="1" allowOverlap="1" wp14:anchorId="7F379BB5" wp14:editId="7F379BB6">
            <wp:simplePos x="0" y="0"/>
            <wp:positionH relativeFrom="page">
              <wp:posOffset>1607185</wp:posOffset>
            </wp:positionH>
            <wp:positionV relativeFrom="paragraph">
              <wp:posOffset>241300</wp:posOffset>
            </wp:positionV>
            <wp:extent cx="4954270" cy="2647315"/>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4" cstate="print"/>
                    <a:stretch>
                      <a:fillRect/>
                    </a:stretch>
                  </pic:blipFill>
                  <pic:spPr>
                    <a:xfrm>
                      <a:off x="0" y="0"/>
                      <a:ext cx="4954180" cy="2647188"/>
                    </a:xfrm>
                    <a:prstGeom prst="rect">
                      <a:avLst/>
                    </a:prstGeom>
                  </pic:spPr>
                </pic:pic>
              </a:graphicData>
            </a:graphic>
          </wp:anchor>
        </w:drawing>
      </w:r>
    </w:p>
    <w:p w14:paraId="7F3797A2" w14:textId="77777777" w:rsidR="00C62296" w:rsidRPr="00A86521" w:rsidRDefault="00E6041C" w:rsidP="00B7520A">
      <w:pPr>
        <w:spacing w:before="52" w:line="285" w:lineRule="auto"/>
        <w:ind w:left="851" w:right="561"/>
        <w:rPr>
          <w:b/>
          <w:sz w:val="24"/>
          <w:szCs w:val="24"/>
        </w:rPr>
      </w:pPr>
      <w:r w:rsidRPr="00A86521">
        <w:rPr>
          <w:b/>
          <w:sz w:val="24"/>
          <w:szCs w:val="24"/>
        </w:rPr>
        <w:t>Figure-7:</w:t>
      </w:r>
      <w:r w:rsidRPr="00A86521">
        <w:rPr>
          <w:b/>
          <w:spacing w:val="-5"/>
          <w:sz w:val="24"/>
          <w:szCs w:val="24"/>
        </w:rPr>
        <w:t xml:space="preserve"> </w:t>
      </w:r>
      <w:r w:rsidRPr="00A86521">
        <w:rPr>
          <w:b/>
          <w:sz w:val="24"/>
          <w:szCs w:val="24"/>
        </w:rPr>
        <w:t>Presents</w:t>
      </w:r>
      <w:r w:rsidRPr="00A86521">
        <w:rPr>
          <w:b/>
          <w:spacing w:val="-5"/>
          <w:sz w:val="24"/>
          <w:szCs w:val="24"/>
        </w:rPr>
        <w:t xml:space="preserve"> </w:t>
      </w:r>
      <w:r w:rsidRPr="00A86521">
        <w:rPr>
          <w:b/>
          <w:sz w:val="24"/>
          <w:szCs w:val="24"/>
        </w:rPr>
        <w:t>the</w:t>
      </w:r>
      <w:r w:rsidRPr="00A86521">
        <w:rPr>
          <w:b/>
          <w:spacing w:val="-5"/>
          <w:sz w:val="24"/>
          <w:szCs w:val="24"/>
        </w:rPr>
        <w:t xml:space="preserve"> </w:t>
      </w:r>
      <w:bookmarkStart w:id="73" w:name="Figure-7___Dashboard"/>
      <w:bookmarkEnd w:id="73"/>
      <w:r w:rsidRPr="00A86521">
        <w:rPr>
          <w:b/>
          <w:sz w:val="24"/>
          <w:szCs w:val="24"/>
        </w:rPr>
        <w:t>system</w:t>
      </w:r>
      <w:r w:rsidRPr="00A86521">
        <w:rPr>
          <w:b/>
          <w:spacing w:val="-5"/>
          <w:sz w:val="24"/>
          <w:szCs w:val="24"/>
        </w:rPr>
        <w:t xml:space="preserve"> </w:t>
      </w:r>
      <w:r w:rsidRPr="00A86521">
        <w:rPr>
          <w:b/>
          <w:sz w:val="24"/>
          <w:szCs w:val="24"/>
        </w:rPr>
        <w:t>landing</w:t>
      </w:r>
      <w:r w:rsidRPr="00A86521">
        <w:rPr>
          <w:b/>
          <w:spacing w:val="-5"/>
          <w:sz w:val="24"/>
          <w:szCs w:val="24"/>
        </w:rPr>
        <w:t xml:space="preserve"> </w:t>
      </w:r>
      <w:r w:rsidRPr="00A86521">
        <w:rPr>
          <w:b/>
          <w:sz w:val="24"/>
          <w:szCs w:val="24"/>
        </w:rPr>
        <w:t>interface</w:t>
      </w:r>
      <w:r w:rsidRPr="00A86521">
        <w:rPr>
          <w:b/>
          <w:spacing w:val="-5"/>
          <w:sz w:val="24"/>
          <w:szCs w:val="24"/>
        </w:rPr>
        <w:t xml:space="preserve"> </w:t>
      </w:r>
      <w:r w:rsidRPr="00A86521">
        <w:rPr>
          <w:b/>
          <w:sz w:val="24"/>
          <w:szCs w:val="24"/>
        </w:rPr>
        <w:t>enabling</w:t>
      </w:r>
      <w:r w:rsidRPr="00A86521">
        <w:rPr>
          <w:b/>
          <w:spacing w:val="-5"/>
          <w:sz w:val="24"/>
          <w:szCs w:val="24"/>
        </w:rPr>
        <w:t xml:space="preserve"> </w:t>
      </w:r>
      <w:r w:rsidRPr="00A86521">
        <w:rPr>
          <w:b/>
          <w:sz w:val="24"/>
          <w:szCs w:val="24"/>
        </w:rPr>
        <w:t>users</w:t>
      </w:r>
      <w:r w:rsidRPr="00A86521">
        <w:rPr>
          <w:b/>
          <w:spacing w:val="-5"/>
          <w:sz w:val="24"/>
          <w:szCs w:val="24"/>
        </w:rPr>
        <w:t xml:space="preserve"> </w:t>
      </w:r>
      <w:r w:rsidRPr="00A86521">
        <w:rPr>
          <w:b/>
          <w:sz w:val="24"/>
          <w:szCs w:val="24"/>
        </w:rPr>
        <w:t>to</w:t>
      </w:r>
      <w:r w:rsidRPr="00A86521">
        <w:rPr>
          <w:b/>
          <w:spacing w:val="-5"/>
          <w:sz w:val="24"/>
          <w:szCs w:val="24"/>
        </w:rPr>
        <w:t xml:space="preserve"> </w:t>
      </w:r>
      <w:r w:rsidRPr="00A86521">
        <w:rPr>
          <w:b/>
          <w:sz w:val="24"/>
          <w:szCs w:val="24"/>
        </w:rPr>
        <w:t xml:space="preserve">initiate access as a patient or hospital within the </w:t>
      </w:r>
      <w:proofErr w:type="spellStart"/>
      <w:r w:rsidRPr="00A86521">
        <w:rPr>
          <w:b/>
          <w:sz w:val="24"/>
          <w:szCs w:val="24"/>
        </w:rPr>
        <w:t>LifeLink</w:t>
      </w:r>
      <w:proofErr w:type="spellEnd"/>
      <w:r w:rsidRPr="00A86521">
        <w:rPr>
          <w:b/>
          <w:sz w:val="24"/>
          <w:szCs w:val="24"/>
        </w:rPr>
        <w:t xml:space="preserve"> platform.</w:t>
      </w:r>
    </w:p>
    <w:p w14:paraId="7F3797A3" w14:textId="77777777" w:rsidR="00C62296" w:rsidRPr="00A86521" w:rsidRDefault="00C62296">
      <w:pPr>
        <w:pStyle w:val="BodyText"/>
        <w:rPr>
          <w:b/>
        </w:rPr>
      </w:pPr>
    </w:p>
    <w:p w14:paraId="7F3797A4" w14:textId="77777777" w:rsidR="00C62296" w:rsidRPr="00A86521" w:rsidRDefault="00C62296">
      <w:pPr>
        <w:pStyle w:val="BodyText"/>
        <w:rPr>
          <w:b/>
        </w:rPr>
      </w:pPr>
    </w:p>
    <w:p w14:paraId="7F3797A5" w14:textId="77777777" w:rsidR="00C62296" w:rsidRDefault="00E6041C">
      <w:pPr>
        <w:pStyle w:val="BodyText"/>
        <w:spacing w:before="158"/>
        <w:rPr>
          <w:rFonts w:ascii="Arial"/>
          <w:b/>
          <w:sz w:val="20"/>
        </w:rPr>
      </w:pPr>
      <w:r>
        <w:rPr>
          <w:rFonts w:ascii="Arial"/>
          <w:b/>
          <w:noProof/>
          <w:sz w:val="20"/>
        </w:rPr>
        <w:drawing>
          <wp:anchor distT="0" distB="0" distL="0" distR="0" simplePos="0" relativeHeight="251684352" behindDoc="1" locked="0" layoutInCell="1" allowOverlap="1" wp14:anchorId="7F379BB7" wp14:editId="7F379BB8">
            <wp:simplePos x="0" y="0"/>
            <wp:positionH relativeFrom="page">
              <wp:posOffset>1607185</wp:posOffset>
            </wp:positionH>
            <wp:positionV relativeFrom="paragraph">
              <wp:posOffset>261620</wp:posOffset>
            </wp:positionV>
            <wp:extent cx="5082540" cy="2883535"/>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5" cstate="print"/>
                    <a:stretch>
                      <a:fillRect/>
                    </a:stretch>
                  </pic:blipFill>
                  <pic:spPr>
                    <a:xfrm>
                      <a:off x="0" y="0"/>
                      <a:ext cx="5082539" cy="2883408"/>
                    </a:xfrm>
                    <a:prstGeom prst="rect">
                      <a:avLst/>
                    </a:prstGeom>
                  </pic:spPr>
                </pic:pic>
              </a:graphicData>
            </a:graphic>
          </wp:anchor>
        </w:drawing>
      </w:r>
    </w:p>
    <w:p w14:paraId="7F3797A6" w14:textId="77777777" w:rsidR="00C62296" w:rsidRDefault="00C62296">
      <w:pPr>
        <w:pStyle w:val="BodyText"/>
        <w:spacing w:before="212"/>
        <w:rPr>
          <w:rFonts w:ascii="Arial"/>
          <w:b/>
          <w:sz w:val="22"/>
        </w:rPr>
      </w:pPr>
    </w:p>
    <w:p w14:paraId="7F3797A7" w14:textId="77777777" w:rsidR="00C62296" w:rsidRPr="00314017" w:rsidRDefault="00E6041C" w:rsidP="00314017">
      <w:pPr>
        <w:spacing w:line="379" w:lineRule="auto"/>
        <w:ind w:left="851" w:right="561"/>
        <w:rPr>
          <w:b/>
          <w:sz w:val="24"/>
          <w:szCs w:val="24"/>
        </w:rPr>
      </w:pPr>
      <w:r w:rsidRPr="00314017">
        <w:rPr>
          <w:b/>
          <w:sz w:val="24"/>
          <w:szCs w:val="24"/>
        </w:rPr>
        <w:t>Figure-8:</w:t>
      </w:r>
      <w:r w:rsidRPr="00314017">
        <w:rPr>
          <w:b/>
          <w:spacing w:val="-5"/>
          <w:sz w:val="24"/>
          <w:szCs w:val="24"/>
        </w:rPr>
        <w:t xml:space="preserve"> </w:t>
      </w:r>
      <w:r w:rsidRPr="00314017">
        <w:rPr>
          <w:b/>
          <w:sz w:val="24"/>
          <w:szCs w:val="24"/>
        </w:rPr>
        <w:t>Displays</w:t>
      </w:r>
      <w:r w:rsidRPr="00314017">
        <w:rPr>
          <w:b/>
          <w:spacing w:val="-5"/>
          <w:sz w:val="24"/>
          <w:szCs w:val="24"/>
        </w:rPr>
        <w:t xml:space="preserve"> </w:t>
      </w:r>
      <w:r w:rsidRPr="00314017">
        <w:rPr>
          <w:b/>
          <w:sz w:val="24"/>
          <w:szCs w:val="24"/>
        </w:rPr>
        <w:t>the</w:t>
      </w:r>
      <w:r w:rsidRPr="00314017">
        <w:rPr>
          <w:b/>
          <w:spacing w:val="-5"/>
          <w:sz w:val="24"/>
          <w:szCs w:val="24"/>
        </w:rPr>
        <w:t xml:space="preserve"> </w:t>
      </w:r>
      <w:bookmarkStart w:id="74" w:name="Figure-8___Registration_Form"/>
      <w:bookmarkEnd w:id="74"/>
      <w:r w:rsidRPr="00314017">
        <w:rPr>
          <w:b/>
          <w:sz w:val="24"/>
          <w:szCs w:val="24"/>
        </w:rPr>
        <w:t>user</w:t>
      </w:r>
      <w:r w:rsidRPr="00314017">
        <w:rPr>
          <w:b/>
          <w:spacing w:val="-5"/>
          <w:sz w:val="24"/>
          <w:szCs w:val="24"/>
        </w:rPr>
        <w:t xml:space="preserve"> </w:t>
      </w:r>
      <w:r w:rsidRPr="00314017">
        <w:rPr>
          <w:b/>
          <w:sz w:val="24"/>
          <w:szCs w:val="24"/>
        </w:rPr>
        <w:t>authentication</w:t>
      </w:r>
      <w:r w:rsidRPr="00314017">
        <w:rPr>
          <w:b/>
          <w:spacing w:val="-5"/>
          <w:sz w:val="24"/>
          <w:szCs w:val="24"/>
        </w:rPr>
        <w:t xml:space="preserve"> </w:t>
      </w:r>
      <w:r w:rsidRPr="00314017">
        <w:rPr>
          <w:b/>
          <w:sz w:val="24"/>
          <w:szCs w:val="24"/>
        </w:rPr>
        <w:t>interface</w:t>
      </w:r>
      <w:r w:rsidRPr="00314017">
        <w:rPr>
          <w:b/>
          <w:spacing w:val="-5"/>
          <w:sz w:val="24"/>
          <w:szCs w:val="24"/>
        </w:rPr>
        <w:t xml:space="preserve"> </w:t>
      </w:r>
      <w:r w:rsidRPr="00314017">
        <w:rPr>
          <w:b/>
          <w:sz w:val="24"/>
          <w:szCs w:val="24"/>
        </w:rPr>
        <w:t>facilitating</w:t>
      </w:r>
      <w:r w:rsidRPr="00314017">
        <w:rPr>
          <w:b/>
          <w:spacing w:val="-5"/>
          <w:sz w:val="24"/>
          <w:szCs w:val="24"/>
        </w:rPr>
        <w:t xml:space="preserve"> </w:t>
      </w:r>
      <w:r w:rsidRPr="00314017">
        <w:rPr>
          <w:b/>
          <w:sz w:val="24"/>
          <w:szCs w:val="24"/>
        </w:rPr>
        <w:t>secure</w:t>
      </w:r>
      <w:r w:rsidRPr="00314017">
        <w:rPr>
          <w:b/>
          <w:spacing w:val="-5"/>
          <w:sz w:val="24"/>
          <w:szCs w:val="24"/>
        </w:rPr>
        <w:t xml:space="preserve"> </w:t>
      </w:r>
      <w:r w:rsidRPr="00314017">
        <w:rPr>
          <w:b/>
          <w:sz w:val="24"/>
          <w:szCs w:val="24"/>
        </w:rPr>
        <w:t>login and registration through mobile-based credentials.</w:t>
      </w:r>
    </w:p>
    <w:p w14:paraId="7F3797A8" w14:textId="77777777" w:rsidR="00C62296" w:rsidRDefault="00C62296">
      <w:pPr>
        <w:spacing w:line="379" w:lineRule="auto"/>
        <w:rPr>
          <w:rFonts w:ascii="Arial"/>
          <w:b/>
        </w:rPr>
        <w:sectPr w:rsidR="00C62296">
          <w:pgSz w:w="11900" w:h="16850"/>
          <w:pgMar w:top="1260" w:right="850" w:bottom="940" w:left="1700" w:header="0" w:footer="749" w:gutter="0"/>
          <w:cols w:space="720"/>
        </w:sectPr>
      </w:pPr>
    </w:p>
    <w:p w14:paraId="7F3797A9" w14:textId="77777777" w:rsidR="00C62296" w:rsidRDefault="00C62296">
      <w:pPr>
        <w:pStyle w:val="BodyText"/>
        <w:spacing w:before="66"/>
        <w:rPr>
          <w:rFonts w:ascii="Arial"/>
          <w:b/>
          <w:sz w:val="20"/>
        </w:rPr>
      </w:pPr>
    </w:p>
    <w:p w14:paraId="7F3797AA" w14:textId="77777777" w:rsidR="00C62296" w:rsidRDefault="00E6041C">
      <w:pPr>
        <w:pStyle w:val="BodyText"/>
        <w:ind w:left="832"/>
        <w:rPr>
          <w:rFonts w:ascii="Arial"/>
          <w:sz w:val="20"/>
        </w:rPr>
      </w:pPr>
      <w:r>
        <w:rPr>
          <w:rFonts w:ascii="Arial"/>
          <w:noProof/>
          <w:sz w:val="20"/>
        </w:rPr>
        <w:drawing>
          <wp:inline distT="0" distB="0" distL="0" distR="0" wp14:anchorId="7F379BB9" wp14:editId="7F379BBA">
            <wp:extent cx="5057140" cy="3239770"/>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6" cstate="print"/>
                    <a:stretch>
                      <a:fillRect/>
                    </a:stretch>
                  </pic:blipFill>
                  <pic:spPr>
                    <a:xfrm>
                      <a:off x="0" y="0"/>
                      <a:ext cx="5057226" cy="3240404"/>
                    </a:xfrm>
                    <a:prstGeom prst="rect">
                      <a:avLst/>
                    </a:prstGeom>
                  </pic:spPr>
                </pic:pic>
              </a:graphicData>
            </a:graphic>
          </wp:inline>
        </w:drawing>
      </w:r>
    </w:p>
    <w:p w14:paraId="7F3797AB" w14:textId="77777777" w:rsidR="00C62296" w:rsidRDefault="00C62296">
      <w:pPr>
        <w:pStyle w:val="BodyText"/>
        <w:spacing w:before="221"/>
        <w:rPr>
          <w:rFonts w:ascii="Arial"/>
          <w:b/>
          <w:sz w:val="22"/>
        </w:rPr>
      </w:pPr>
    </w:p>
    <w:p w14:paraId="7F3797AC" w14:textId="77777777" w:rsidR="00C62296" w:rsidRPr="00BB460D" w:rsidRDefault="00E6041C" w:rsidP="00C34362">
      <w:pPr>
        <w:spacing w:line="340" w:lineRule="auto"/>
        <w:ind w:left="851" w:right="561"/>
        <w:rPr>
          <w:b/>
          <w:sz w:val="24"/>
          <w:szCs w:val="24"/>
        </w:rPr>
      </w:pPr>
      <w:r w:rsidRPr="00BB460D">
        <w:rPr>
          <w:b/>
          <w:sz w:val="24"/>
          <w:szCs w:val="24"/>
        </w:rPr>
        <w:t>Figure-9:</w:t>
      </w:r>
      <w:r w:rsidRPr="00BB460D">
        <w:rPr>
          <w:b/>
          <w:spacing w:val="40"/>
          <w:sz w:val="24"/>
          <w:szCs w:val="24"/>
        </w:rPr>
        <w:t xml:space="preserve"> </w:t>
      </w:r>
      <w:r w:rsidRPr="00BB460D">
        <w:rPr>
          <w:b/>
          <w:sz w:val="24"/>
          <w:szCs w:val="24"/>
        </w:rPr>
        <w:t>Captures</w:t>
      </w:r>
      <w:r w:rsidRPr="00BB460D">
        <w:rPr>
          <w:b/>
          <w:spacing w:val="40"/>
          <w:sz w:val="24"/>
          <w:szCs w:val="24"/>
        </w:rPr>
        <w:t xml:space="preserve"> </w:t>
      </w:r>
      <w:r w:rsidRPr="00BB460D">
        <w:rPr>
          <w:b/>
          <w:sz w:val="24"/>
          <w:szCs w:val="24"/>
        </w:rPr>
        <w:t>user</w:t>
      </w:r>
      <w:r w:rsidRPr="00BB460D">
        <w:rPr>
          <w:b/>
          <w:spacing w:val="40"/>
          <w:sz w:val="24"/>
          <w:szCs w:val="24"/>
        </w:rPr>
        <w:t xml:space="preserve"> </w:t>
      </w:r>
      <w:bookmarkStart w:id="75" w:name="Figure-9____Login_Form"/>
      <w:bookmarkEnd w:id="75"/>
      <w:r w:rsidRPr="00BB460D">
        <w:rPr>
          <w:b/>
          <w:sz w:val="24"/>
          <w:szCs w:val="24"/>
        </w:rPr>
        <w:t>registration</w:t>
      </w:r>
      <w:r w:rsidRPr="00BB460D">
        <w:rPr>
          <w:b/>
          <w:spacing w:val="-4"/>
          <w:sz w:val="24"/>
          <w:szCs w:val="24"/>
        </w:rPr>
        <w:t xml:space="preserve"> </w:t>
      </w:r>
      <w:r w:rsidRPr="00BB460D">
        <w:rPr>
          <w:b/>
          <w:sz w:val="24"/>
          <w:szCs w:val="24"/>
        </w:rPr>
        <w:t>details</w:t>
      </w:r>
      <w:r w:rsidRPr="00BB460D">
        <w:rPr>
          <w:b/>
          <w:spacing w:val="-4"/>
          <w:sz w:val="24"/>
          <w:szCs w:val="24"/>
        </w:rPr>
        <w:t xml:space="preserve"> </w:t>
      </w:r>
      <w:r w:rsidRPr="00BB460D">
        <w:rPr>
          <w:b/>
          <w:sz w:val="24"/>
          <w:szCs w:val="24"/>
        </w:rPr>
        <w:t>to</w:t>
      </w:r>
      <w:r w:rsidRPr="00BB460D">
        <w:rPr>
          <w:b/>
          <w:spacing w:val="-4"/>
          <w:sz w:val="24"/>
          <w:szCs w:val="24"/>
        </w:rPr>
        <w:t xml:space="preserve"> </w:t>
      </w:r>
      <w:r w:rsidRPr="00BB460D">
        <w:rPr>
          <w:b/>
          <w:sz w:val="24"/>
          <w:szCs w:val="24"/>
        </w:rPr>
        <w:t>create</w:t>
      </w:r>
      <w:r w:rsidRPr="00BB460D">
        <w:rPr>
          <w:b/>
          <w:spacing w:val="-4"/>
          <w:sz w:val="24"/>
          <w:szCs w:val="24"/>
        </w:rPr>
        <w:t xml:space="preserve"> </w:t>
      </w:r>
      <w:r w:rsidRPr="00BB460D">
        <w:rPr>
          <w:b/>
          <w:sz w:val="24"/>
          <w:szCs w:val="24"/>
        </w:rPr>
        <w:t>a</w:t>
      </w:r>
      <w:r w:rsidRPr="00BB460D">
        <w:rPr>
          <w:b/>
          <w:spacing w:val="-4"/>
          <w:sz w:val="24"/>
          <w:szCs w:val="24"/>
        </w:rPr>
        <w:t xml:space="preserve"> </w:t>
      </w:r>
      <w:r w:rsidRPr="00BB460D">
        <w:rPr>
          <w:b/>
          <w:sz w:val="24"/>
          <w:szCs w:val="24"/>
        </w:rPr>
        <w:t>verified</w:t>
      </w:r>
      <w:r w:rsidRPr="00BB460D">
        <w:rPr>
          <w:b/>
          <w:spacing w:val="-4"/>
          <w:sz w:val="24"/>
          <w:szCs w:val="24"/>
        </w:rPr>
        <w:t xml:space="preserve"> </w:t>
      </w:r>
      <w:r w:rsidRPr="00BB460D">
        <w:rPr>
          <w:b/>
          <w:sz w:val="24"/>
          <w:szCs w:val="24"/>
        </w:rPr>
        <w:t>patient the system</w:t>
      </w:r>
    </w:p>
    <w:p w14:paraId="7F3797AD" w14:textId="77777777" w:rsidR="00C62296" w:rsidRPr="00BB460D" w:rsidRDefault="00C62296" w:rsidP="00C34362">
      <w:pPr>
        <w:pStyle w:val="BodyText"/>
        <w:ind w:left="851" w:right="561"/>
        <w:rPr>
          <w:b/>
        </w:rPr>
      </w:pPr>
    </w:p>
    <w:p w14:paraId="7F3797AE" w14:textId="77777777" w:rsidR="00C62296" w:rsidRDefault="00C62296">
      <w:pPr>
        <w:pStyle w:val="BodyText"/>
        <w:rPr>
          <w:rFonts w:ascii="Arial"/>
          <w:b/>
          <w:sz w:val="20"/>
        </w:rPr>
      </w:pPr>
    </w:p>
    <w:p w14:paraId="7F3797AF" w14:textId="77777777" w:rsidR="00C62296" w:rsidRDefault="00E6041C">
      <w:pPr>
        <w:pStyle w:val="BodyText"/>
        <w:spacing w:before="27"/>
        <w:rPr>
          <w:rFonts w:ascii="Arial"/>
          <w:b/>
          <w:sz w:val="20"/>
        </w:rPr>
      </w:pPr>
      <w:r>
        <w:rPr>
          <w:rFonts w:ascii="Arial"/>
          <w:b/>
          <w:noProof/>
          <w:sz w:val="20"/>
        </w:rPr>
        <w:drawing>
          <wp:anchor distT="0" distB="0" distL="0" distR="0" simplePos="0" relativeHeight="251685376" behindDoc="1" locked="0" layoutInCell="1" allowOverlap="1" wp14:anchorId="7F379BBB" wp14:editId="7F379BBC">
            <wp:simplePos x="0" y="0"/>
            <wp:positionH relativeFrom="page">
              <wp:posOffset>1607185</wp:posOffset>
            </wp:positionH>
            <wp:positionV relativeFrom="paragraph">
              <wp:posOffset>178435</wp:posOffset>
            </wp:positionV>
            <wp:extent cx="4996180" cy="2861310"/>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7" cstate="print"/>
                    <a:stretch>
                      <a:fillRect/>
                    </a:stretch>
                  </pic:blipFill>
                  <pic:spPr>
                    <a:xfrm>
                      <a:off x="0" y="0"/>
                      <a:ext cx="4995865" cy="2861310"/>
                    </a:xfrm>
                    <a:prstGeom prst="rect">
                      <a:avLst/>
                    </a:prstGeom>
                  </pic:spPr>
                </pic:pic>
              </a:graphicData>
            </a:graphic>
          </wp:anchor>
        </w:drawing>
      </w:r>
    </w:p>
    <w:p w14:paraId="7F3797B0" w14:textId="77777777" w:rsidR="00C62296" w:rsidRDefault="00C62296">
      <w:pPr>
        <w:pStyle w:val="BodyText"/>
        <w:spacing w:before="221"/>
        <w:rPr>
          <w:rFonts w:ascii="Arial"/>
          <w:b/>
          <w:sz w:val="22"/>
        </w:rPr>
      </w:pPr>
    </w:p>
    <w:p w14:paraId="7F3797B1" w14:textId="77777777" w:rsidR="00C62296" w:rsidRPr="005C1585" w:rsidRDefault="00E6041C" w:rsidP="00C34362">
      <w:pPr>
        <w:spacing w:line="398" w:lineRule="auto"/>
        <w:ind w:left="851" w:right="561"/>
        <w:rPr>
          <w:b/>
          <w:sz w:val="24"/>
          <w:szCs w:val="24"/>
        </w:rPr>
      </w:pPr>
      <w:r w:rsidRPr="005C1585">
        <w:rPr>
          <w:b/>
          <w:sz w:val="24"/>
          <w:szCs w:val="24"/>
        </w:rPr>
        <w:t>Figure-10:</w:t>
      </w:r>
      <w:r w:rsidRPr="005C1585">
        <w:rPr>
          <w:b/>
          <w:spacing w:val="-5"/>
          <w:sz w:val="24"/>
          <w:szCs w:val="24"/>
        </w:rPr>
        <w:t xml:space="preserve"> </w:t>
      </w:r>
      <w:bookmarkStart w:id="76" w:name="Figure_-10__Hospital_Dashboard"/>
      <w:bookmarkEnd w:id="76"/>
      <w:r w:rsidRPr="005C1585">
        <w:rPr>
          <w:b/>
          <w:sz w:val="24"/>
          <w:szCs w:val="24"/>
        </w:rPr>
        <w:t>Illustrates</w:t>
      </w:r>
      <w:r w:rsidRPr="005C1585">
        <w:rPr>
          <w:b/>
          <w:spacing w:val="-5"/>
          <w:sz w:val="24"/>
          <w:szCs w:val="24"/>
        </w:rPr>
        <w:t xml:space="preserve"> </w:t>
      </w:r>
      <w:r w:rsidRPr="005C1585">
        <w:rPr>
          <w:b/>
          <w:sz w:val="24"/>
          <w:szCs w:val="24"/>
        </w:rPr>
        <w:t>the</w:t>
      </w:r>
      <w:r w:rsidRPr="005C1585">
        <w:rPr>
          <w:b/>
          <w:spacing w:val="-5"/>
          <w:sz w:val="24"/>
          <w:szCs w:val="24"/>
        </w:rPr>
        <w:t xml:space="preserve"> </w:t>
      </w:r>
      <w:r w:rsidRPr="005C1585">
        <w:rPr>
          <w:b/>
          <w:sz w:val="24"/>
          <w:szCs w:val="24"/>
        </w:rPr>
        <w:t>hospital</w:t>
      </w:r>
      <w:r w:rsidRPr="005C1585">
        <w:rPr>
          <w:b/>
          <w:spacing w:val="-5"/>
          <w:sz w:val="24"/>
          <w:szCs w:val="24"/>
        </w:rPr>
        <w:t xml:space="preserve"> </w:t>
      </w:r>
      <w:r w:rsidRPr="005C1585">
        <w:rPr>
          <w:b/>
          <w:sz w:val="24"/>
          <w:szCs w:val="24"/>
        </w:rPr>
        <w:t>interface</w:t>
      </w:r>
      <w:r w:rsidRPr="005C1585">
        <w:rPr>
          <w:b/>
          <w:spacing w:val="-5"/>
          <w:sz w:val="24"/>
          <w:szCs w:val="24"/>
        </w:rPr>
        <w:t xml:space="preserve"> </w:t>
      </w:r>
      <w:r w:rsidRPr="005C1585">
        <w:rPr>
          <w:b/>
          <w:sz w:val="24"/>
          <w:szCs w:val="24"/>
        </w:rPr>
        <w:t>for</w:t>
      </w:r>
      <w:r w:rsidRPr="005C1585">
        <w:rPr>
          <w:b/>
          <w:spacing w:val="-5"/>
          <w:sz w:val="24"/>
          <w:szCs w:val="24"/>
        </w:rPr>
        <w:t xml:space="preserve"> </w:t>
      </w:r>
      <w:r w:rsidRPr="005C1585">
        <w:rPr>
          <w:b/>
          <w:sz w:val="24"/>
          <w:szCs w:val="24"/>
        </w:rPr>
        <w:t>managing</w:t>
      </w:r>
      <w:r w:rsidRPr="005C1585">
        <w:rPr>
          <w:b/>
          <w:spacing w:val="-5"/>
          <w:sz w:val="24"/>
          <w:szCs w:val="24"/>
        </w:rPr>
        <w:t xml:space="preserve"> </w:t>
      </w:r>
      <w:r w:rsidRPr="005C1585">
        <w:rPr>
          <w:b/>
          <w:sz w:val="24"/>
          <w:szCs w:val="24"/>
        </w:rPr>
        <w:t>inventory</w:t>
      </w:r>
      <w:r w:rsidRPr="005C1585">
        <w:rPr>
          <w:b/>
          <w:spacing w:val="-5"/>
          <w:sz w:val="24"/>
          <w:szCs w:val="24"/>
        </w:rPr>
        <w:t xml:space="preserve"> </w:t>
      </w:r>
      <w:r w:rsidRPr="005C1585">
        <w:rPr>
          <w:b/>
          <w:sz w:val="24"/>
          <w:szCs w:val="24"/>
        </w:rPr>
        <w:t>and responding to incoming patient requests.</w:t>
      </w:r>
    </w:p>
    <w:p w14:paraId="7F3797B2" w14:textId="77777777" w:rsidR="00C62296" w:rsidRDefault="00C62296">
      <w:pPr>
        <w:spacing w:line="398" w:lineRule="auto"/>
        <w:rPr>
          <w:rFonts w:ascii="Arial"/>
          <w:b/>
        </w:rPr>
        <w:sectPr w:rsidR="00C62296">
          <w:pgSz w:w="11900" w:h="16850"/>
          <w:pgMar w:top="1940" w:right="850" w:bottom="940" w:left="1700" w:header="0" w:footer="749" w:gutter="0"/>
          <w:cols w:space="720"/>
        </w:sectPr>
      </w:pPr>
    </w:p>
    <w:p w14:paraId="7F3797B3" w14:textId="77777777" w:rsidR="00C62296" w:rsidRDefault="00C62296">
      <w:pPr>
        <w:pStyle w:val="BodyText"/>
        <w:spacing w:before="66"/>
        <w:rPr>
          <w:rFonts w:ascii="Arial"/>
          <w:b/>
          <w:sz w:val="20"/>
        </w:rPr>
      </w:pPr>
    </w:p>
    <w:p w14:paraId="7F3797B4" w14:textId="77777777" w:rsidR="00C62296" w:rsidRDefault="00E6041C">
      <w:pPr>
        <w:pStyle w:val="BodyText"/>
        <w:ind w:left="832"/>
        <w:rPr>
          <w:rFonts w:ascii="Arial"/>
          <w:sz w:val="20"/>
        </w:rPr>
      </w:pPr>
      <w:r>
        <w:rPr>
          <w:rFonts w:ascii="Arial"/>
          <w:noProof/>
          <w:sz w:val="20"/>
        </w:rPr>
        <w:drawing>
          <wp:inline distT="0" distB="0" distL="0" distR="0" wp14:anchorId="7F379BBD" wp14:editId="7F379BBE">
            <wp:extent cx="5030470" cy="2903220"/>
            <wp:effectExtent l="0" t="0" r="0" b="0"/>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8" cstate="print"/>
                    <a:stretch>
                      <a:fillRect/>
                    </a:stretch>
                  </pic:blipFill>
                  <pic:spPr>
                    <a:xfrm>
                      <a:off x="0" y="0"/>
                      <a:ext cx="5030724" cy="2903220"/>
                    </a:xfrm>
                    <a:prstGeom prst="rect">
                      <a:avLst/>
                    </a:prstGeom>
                  </pic:spPr>
                </pic:pic>
              </a:graphicData>
            </a:graphic>
          </wp:inline>
        </w:drawing>
      </w:r>
    </w:p>
    <w:p w14:paraId="7F3797B5" w14:textId="77777777" w:rsidR="00C62296" w:rsidRPr="0027744E" w:rsidRDefault="00C62296">
      <w:pPr>
        <w:pStyle w:val="BodyText"/>
        <w:spacing w:before="32"/>
        <w:rPr>
          <w:b/>
        </w:rPr>
      </w:pPr>
    </w:p>
    <w:p w14:paraId="7F3797B6" w14:textId="77777777" w:rsidR="00C62296" w:rsidRPr="0027744E" w:rsidRDefault="00E6041C" w:rsidP="00C34362">
      <w:pPr>
        <w:spacing w:line="321" w:lineRule="auto"/>
        <w:ind w:left="851" w:right="561"/>
        <w:rPr>
          <w:b/>
          <w:sz w:val="24"/>
          <w:szCs w:val="24"/>
        </w:rPr>
      </w:pPr>
      <w:r w:rsidRPr="0027744E">
        <w:rPr>
          <w:b/>
          <w:sz w:val="24"/>
          <w:szCs w:val="24"/>
        </w:rPr>
        <w:t xml:space="preserve">Figure-11: </w:t>
      </w:r>
      <w:bookmarkStart w:id="77" w:name="Figure-11_Form_Filling-I"/>
      <w:bookmarkEnd w:id="77"/>
      <w:r w:rsidRPr="0027744E">
        <w:rPr>
          <w:b/>
          <w:sz w:val="24"/>
          <w:szCs w:val="24"/>
        </w:rPr>
        <w:t>Demonstrates the process of updating blood and organ inventory</w:t>
      </w:r>
      <w:r w:rsidRPr="0027744E">
        <w:rPr>
          <w:b/>
          <w:spacing w:val="-5"/>
          <w:sz w:val="24"/>
          <w:szCs w:val="24"/>
        </w:rPr>
        <w:t xml:space="preserve"> </w:t>
      </w:r>
      <w:r w:rsidRPr="0027744E">
        <w:rPr>
          <w:b/>
          <w:sz w:val="24"/>
          <w:szCs w:val="24"/>
        </w:rPr>
        <w:t>along</w:t>
      </w:r>
      <w:r w:rsidRPr="0027744E">
        <w:rPr>
          <w:b/>
          <w:spacing w:val="-5"/>
          <w:sz w:val="24"/>
          <w:szCs w:val="24"/>
        </w:rPr>
        <w:t xml:space="preserve"> </w:t>
      </w:r>
      <w:r w:rsidRPr="0027744E">
        <w:rPr>
          <w:b/>
          <w:sz w:val="24"/>
          <w:szCs w:val="24"/>
        </w:rPr>
        <w:t>with</w:t>
      </w:r>
      <w:r w:rsidRPr="0027744E">
        <w:rPr>
          <w:b/>
          <w:spacing w:val="-5"/>
          <w:sz w:val="24"/>
          <w:szCs w:val="24"/>
        </w:rPr>
        <w:t xml:space="preserve"> </w:t>
      </w:r>
      <w:r w:rsidRPr="0027744E">
        <w:rPr>
          <w:b/>
          <w:sz w:val="24"/>
          <w:szCs w:val="24"/>
        </w:rPr>
        <w:t>expiry</w:t>
      </w:r>
      <w:r w:rsidRPr="0027744E">
        <w:rPr>
          <w:b/>
          <w:spacing w:val="-5"/>
          <w:sz w:val="24"/>
          <w:szCs w:val="24"/>
        </w:rPr>
        <w:t xml:space="preserve"> </w:t>
      </w:r>
      <w:r w:rsidRPr="0027744E">
        <w:rPr>
          <w:b/>
          <w:sz w:val="24"/>
          <w:szCs w:val="24"/>
        </w:rPr>
        <w:t>details</w:t>
      </w:r>
      <w:r w:rsidRPr="0027744E">
        <w:rPr>
          <w:b/>
          <w:spacing w:val="-5"/>
          <w:sz w:val="24"/>
          <w:szCs w:val="24"/>
        </w:rPr>
        <w:t xml:space="preserve"> </w:t>
      </w:r>
      <w:r w:rsidRPr="0027744E">
        <w:rPr>
          <w:b/>
          <w:sz w:val="24"/>
          <w:szCs w:val="24"/>
        </w:rPr>
        <w:t>within</w:t>
      </w:r>
      <w:r w:rsidRPr="0027744E">
        <w:rPr>
          <w:b/>
          <w:spacing w:val="-5"/>
          <w:sz w:val="24"/>
          <w:szCs w:val="24"/>
        </w:rPr>
        <w:t xml:space="preserve"> </w:t>
      </w:r>
      <w:r w:rsidRPr="0027744E">
        <w:rPr>
          <w:b/>
          <w:sz w:val="24"/>
          <w:szCs w:val="24"/>
        </w:rPr>
        <w:t>the</w:t>
      </w:r>
      <w:r w:rsidRPr="0027744E">
        <w:rPr>
          <w:b/>
          <w:spacing w:val="-5"/>
          <w:sz w:val="24"/>
          <w:szCs w:val="24"/>
        </w:rPr>
        <w:t xml:space="preserve"> </w:t>
      </w:r>
      <w:r w:rsidRPr="0027744E">
        <w:rPr>
          <w:b/>
          <w:sz w:val="24"/>
          <w:szCs w:val="24"/>
        </w:rPr>
        <w:t>hospital</w:t>
      </w:r>
      <w:r w:rsidRPr="0027744E">
        <w:rPr>
          <w:b/>
          <w:spacing w:val="-5"/>
          <w:sz w:val="24"/>
          <w:szCs w:val="24"/>
        </w:rPr>
        <w:t xml:space="preserve"> </w:t>
      </w:r>
      <w:r w:rsidRPr="0027744E">
        <w:rPr>
          <w:b/>
          <w:sz w:val="24"/>
          <w:szCs w:val="24"/>
        </w:rPr>
        <w:t>module.</w:t>
      </w:r>
    </w:p>
    <w:p w14:paraId="7F3797B7" w14:textId="77777777" w:rsidR="00C62296" w:rsidRDefault="00C62296">
      <w:pPr>
        <w:pStyle w:val="BodyText"/>
        <w:rPr>
          <w:rFonts w:ascii="Arial"/>
          <w:b/>
          <w:sz w:val="20"/>
        </w:rPr>
      </w:pPr>
    </w:p>
    <w:p w14:paraId="7F3797B8" w14:textId="77777777" w:rsidR="00C62296" w:rsidRDefault="00E6041C">
      <w:pPr>
        <w:pStyle w:val="BodyText"/>
        <w:spacing w:before="115"/>
        <w:rPr>
          <w:rFonts w:ascii="Arial"/>
          <w:b/>
          <w:sz w:val="20"/>
        </w:rPr>
      </w:pPr>
      <w:r>
        <w:rPr>
          <w:rFonts w:ascii="Arial"/>
          <w:b/>
          <w:noProof/>
          <w:sz w:val="20"/>
        </w:rPr>
        <w:drawing>
          <wp:anchor distT="0" distB="0" distL="0" distR="0" simplePos="0" relativeHeight="251686400" behindDoc="1" locked="0" layoutInCell="1" allowOverlap="1" wp14:anchorId="7F379BBF" wp14:editId="7F379BC0">
            <wp:simplePos x="0" y="0"/>
            <wp:positionH relativeFrom="page">
              <wp:posOffset>1607185</wp:posOffset>
            </wp:positionH>
            <wp:positionV relativeFrom="paragraph">
              <wp:posOffset>234315</wp:posOffset>
            </wp:positionV>
            <wp:extent cx="5093335" cy="2657475"/>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9" cstate="print"/>
                    <a:stretch>
                      <a:fillRect/>
                    </a:stretch>
                  </pic:blipFill>
                  <pic:spPr>
                    <a:xfrm>
                      <a:off x="0" y="0"/>
                      <a:ext cx="5093636" cy="2657284"/>
                    </a:xfrm>
                    <a:prstGeom prst="rect">
                      <a:avLst/>
                    </a:prstGeom>
                  </pic:spPr>
                </pic:pic>
              </a:graphicData>
            </a:graphic>
          </wp:anchor>
        </w:drawing>
      </w:r>
    </w:p>
    <w:p w14:paraId="7F3797B9" w14:textId="77777777" w:rsidR="00C62296" w:rsidRDefault="00C62296">
      <w:pPr>
        <w:pStyle w:val="BodyText"/>
        <w:spacing w:before="245"/>
        <w:rPr>
          <w:rFonts w:ascii="Arial"/>
          <w:b/>
          <w:sz w:val="22"/>
        </w:rPr>
      </w:pPr>
    </w:p>
    <w:p w14:paraId="7F3797BA" w14:textId="77777777" w:rsidR="00C62296" w:rsidRPr="0027744E" w:rsidRDefault="00E6041C" w:rsidP="00C34362">
      <w:pPr>
        <w:spacing w:line="321" w:lineRule="auto"/>
        <w:ind w:left="851" w:right="561"/>
        <w:rPr>
          <w:b/>
          <w:sz w:val="24"/>
          <w:szCs w:val="24"/>
        </w:rPr>
      </w:pPr>
      <w:r w:rsidRPr="0027744E">
        <w:rPr>
          <w:b/>
          <w:sz w:val="24"/>
          <w:szCs w:val="24"/>
        </w:rPr>
        <w:t>Figure-12:</w:t>
      </w:r>
      <w:r w:rsidRPr="0027744E">
        <w:rPr>
          <w:b/>
          <w:spacing w:val="-6"/>
          <w:sz w:val="24"/>
          <w:szCs w:val="24"/>
        </w:rPr>
        <w:t xml:space="preserve"> </w:t>
      </w:r>
      <w:r w:rsidRPr="0027744E">
        <w:rPr>
          <w:b/>
          <w:sz w:val="24"/>
          <w:szCs w:val="24"/>
        </w:rPr>
        <w:t>Represents</w:t>
      </w:r>
      <w:r w:rsidRPr="0027744E">
        <w:rPr>
          <w:b/>
          <w:spacing w:val="-6"/>
          <w:sz w:val="24"/>
          <w:szCs w:val="24"/>
        </w:rPr>
        <w:t xml:space="preserve"> </w:t>
      </w:r>
      <w:r w:rsidRPr="0027744E">
        <w:rPr>
          <w:b/>
          <w:sz w:val="24"/>
          <w:szCs w:val="24"/>
        </w:rPr>
        <w:t>the</w:t>
      </w:r>
      <w:r w:rsidRPr="0027744E">
        <w:rPr>
          <w:b/>
          <w:spacing w:val="-6"/>
          <w:sz w:val="24"/>
          <w:szCs w:val="24"/>
        </w:rPr>
        <w:t xml:space="preserve"> </w:t>
      </w:r>
      <w:r w:rsidRPr="0027744E">
        <w:rPr>
          <w:b/>
          <w:sz w:val="24"/>
          <w:szCs w:val="24"/>
        </w:rPr>
        <w:t>patient</w:t>
      </w:r>
      <w:r w:rsidRPr="0027744E">
        <w:rPr>
          <w:b/>
          <w:spacing w:val="-6"/>
          <w:sz w:val="24"/>
          <w:szCs w:val="24"/>
        </w:rPr>
        <w:t xml:space="preserve"> </w:t>
      </w:r>
      <w:r w:rsidRPr="0027744E">
        <w:rPr>
          <w:b/>
          <w:sz w:val="24"/>
          <w:szCs w:val="24"/>
        </w:rPr>
        <w:t>interface</w:t>
      </w:r>
      <w:r w:rsidRPr="0027744E">
        <w:rPr>
          <w:b/>
          <w:spacing w:val="-6"/>
          <w:sz w:val="24"/>
          <w:szCs w:val="24"/>
        </w:rPr>
        <w:t xml:space="preserve"> </w:t>
      </w:r>
      <w:r w:rsidRPr="0027744E">
        <w:rPr>
          <w:b/>
          <w:sz w:val="24"/>
          <w:szCs w:val="24"/>
        </w:rPr>
        <w:t>for</w:t>
      </w:r>
      <w:r w:rsidRPr="0027744E">
        <w:rPr>
          <w:b/>
          <w:spacing w:val="-6"/>
          <w:sz w:val="24"/>
          <w:szCs w:val="24"/>
        </w:rPr>
        <w:t xml:space="preserve"> </w:t>
      </w:r>
      <w:r w:rsidRPr="0027744E">
        <w:rPr>
          <w:b/>
          <w:sz w:val="24"/>
          <w:szCs w:val="24"/>
        </w:rPr>
        <w:t>searching</w:t>
      </w:r>
      <w:r w:rsidRPr="0027744E">
        <w:rPr>
          <w:b/>
          <w:spacing w:val="-6"/>
          <w:sz w:val="24"/>
          <w:szCs w:val="24"/>
        </w:rPr>
        <w:t xml:space="preserve"> </w:t>
      </w:r>
      <w:r w:rsidRPr="0027744E">
        <w:rPr>
          <w:b/>
          <w:sz w:val="24"/>
          <w:szCs w:val="24"/>
        </w:rPr>
        <w:t xml:space="preserve">resource availability </w:t>
      </w:r>
      <w:bookmarkStart w:id="78" w:name="Figure-12_Form_Filling-II"/>
      <w:bookmarkEnd w:id="78"/>
      <w:r w:rsidRPr="0027744E">
        <w:rPr>
          <w:b/>
          <w:sz w:val="24"/>
          <w:szCs w:val="24"/>
        </w:rPr>
        <w:t>and monitoring submitted requests.</w:t>
      </w:r>
    </w:p>
    <w:p w14:paraId="7F3797BB" w14:textId="77777777" w:rsidR="00C62296" w:rsidRDefault="00C62296">
      <w:pPr>
        <w:spacing w:line="321" w:lineRule="auto"/>
        <w:rPr>
          <w:rFonts w:ascii="Arial"/>
          <w:b/>
        </w:rPr>
        <w:sectPr w:rsidR="00C62296">
          <w:pgSz w:w="11900" w:h="16850"/>
          <w:pgMar w:top="1940" w:right="850" w:bottom="940" w:left="1700" w:header="0" w:footer="749" w:gutter="0"/>
          <w:cols w:space="720"/>
        </w:sectPr>
      </w:pPr>
    </w:p>
    <w:p w14:paraId="7F3797BC" w14:textId="77777777" w:rsidR="00C62296" w:rsidRDefault="00E6041C">
      <w:pPr>
        <w:pStyle w:val="BodyText"/>
        <w:ind w:left="832"/>
        <w:rPr>
          <w:rFonts w:ascii="Arial"/>
          <w:sz w:val="20"/>
        </w:rPr>
      </w:pPr>
      <w:r>
        <w:rPr>
          <w:rFonts w:ascii="Arial"/>
          <w:noProof/>
          <w:sz w:val="20"/>
        </w:rPr>
        <w:lastRenderedPageBreak/>
        <w:drawing>
          <wp:inline distT="0" distB="0" distL="0" distR="0" wp14:anchorId="7F379BC1" wp14:editId="7F379BC2">
            <wp:extent cx="5088890" cy="2958465"/>
            <wp:effectExtent l="0" t="0" r="0" b="0"/>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0" cstate="print"/>
                    <a:stretch>
                      <a:fillRect/>
                    </a:stretch>
                  </pic:blipFill>
                  <pic:spPr>
                    <a:xfrm>
                      <a:off x="0" y="0"/>
                      <a:ext cx="5089327" cy="2958846"/>
                    </a:xfrm>
                    <a:prstGeom prst="rect">
                      <a:avLst/>
                    </a:prstGeom>
                  </pic:spPr>
                </pic:pic>
              </a:graphicData>
            </a:graphic>
          </wp:inline>
        </w:drawing>
      </w:r>
    </w:p>
    <w:p w14:paraId="7F3797BD" w14:textId="77777777" w:rsidR="00C62296" w:rsidRPr="00C34362" w:rsidRDefault="00C62296" w:rsidP="00C34362">
      <w:pPr>
        <w:pStyle w:val="BodyText"/>
        <w:spacing w:before="180"/>
        <w:ind w:left="851" w:right="561"/>
        <w:rPr>
          <w:b/>
        </w:rPr>
      </w:pPr>
    </w:p>
    <w:p w14:paraId="7F3797BE" w14:textId="77777777" w:rsidR="00C62296" w:rsidRPr="00C34362" w:rsidRDefault="00E6041C" w:rsidP="00C34362">
      <w:pPr>
        <w:spacing w:line="321" w:lineRule="auto"/>
        <w:ind w:left="851" w:right="561"/>
        <w:rPr>
          <w:b/>
          <w:sz w:val="24"/>
          <w:szCs w:val="24"/>
        </w:rPr>
      </w:pPr>
      <w:r w:rsidRPr="00C34362">
        <w:rPr>
          <w:b/>
          <w:sz w:val="24"/>
          <w:szCs w:val="24"/>
        </w:rPr>
        <w:t>Figure-13:</w:t>
      </w:r>
      <w:r w:rsidRPr="00C34362">
        <w:rPr>
          <w:b/>
          <w:spacing w:val="-5"/>
          <w:sz w:val="24"/>
          <w:szCs w:val="24"/>
        </w:rPr>
        <w:t xml:space="preserve"> </w:t>
      </w:r>
      <w:r w:rsidRPr="00C34362">
        <w:rPr>
          <w:b/>
          <w:sz w:val="24"/>
          <w:szCs w:val="24"/>
        </w:rPr>
        <w:t>Displays</w:t>
      </w:r>
      <w:r w:rsidRPr="00C34362">
        <w:rPr>
          <w:b/>
          <w:spacing w:val="-5"/>
          <w:sz w:val="24"/>
          <w:szCs w:val="24"/>
        </w:rPr>
        <w:t xml:space="preserve"> </w:t>
      </w:r>
      <w:bookmarkStart w:id="79" w:name="Figure-13_Result_Page"/>
      <w:bookmarkEnd w:id="79"/>
      <w:r w:rsidRPr="00C34362">
        <w:rPr>
          <w:b/>
          <w:sz w:val="24"/>
          <w:szCs w:val="24"/>
        </w:rPr>
        <w:t>filtered</w:t>
      </w:r>
      <w:r w:rsidRPr="00C34362">
        <w:rPr>
          <w:b/>
          <w:spacing w:val="-5"/>
          <w:sz w:val="24"/>
          <w:szCs w:val="24"/>
        </w:rPr>
        <w:t xml:space="preserve"> </w:t>
      </w:r>
      <w:r w:rsidRPr="00C34362">
        <w:rPr>
          <w:b/>
          <w:sz w:val="24"/>
          <w:szCs w:val="24"/>
        </w:rPr>
        <w:t>hospital</w:t>
      </w:r>
      <w:r w:rsidRPr="00C34362">
        <w:rPr>
          <w:b/>
          <w:spacing w:val="-5"/>
          <w:sz w:val="24"/>
          <w:szCs w:val="24"/>
        </w:rPr>
        <w:t xml:space="preserve"> </w:t>
      </w:r>
      <w:r w:rsidRPr="00C34362">
        <w:rPr>
          <w:b/>
          <w:sz w:val="24"/>
          <w:szCs w:val="24"/>
        </w:rPr>
        <w:t>results</w:t>
      </w:r>
      <w:r w:rsidRPr="00C34362">
        <w:rPr>
          <w:b/>
          <w:spacing w:val="-5"/>
          <w:sz w:val="24"/>
          <w:szCs w:val="24"/>
        </w:rPr>
        <w:t xml:space="preserve"> </w:t>
      </w:r>
      <w:r w:rsidRPr="00C34362">
        <w:rPr>
          <w:b/>
          <w:sz w:val="24"/>
          <w:szCs w:val="24"/>
        </w:rPr>
        <w:t>based</w:t>
      </w:r>
      <w:r w:rsidRPr="00C34362">
        <w:rPr>
          <w:b/>
          <w:spacing w:val="-5"/>
          <w:sz w:val="24"/>
          <w:szCs w:val="24"/>
        </w:rPr>
        <w:t xml:space="preserve"> </w:t>
      </w:r>
      <w:r w:rsidRPr="00C34362">
        <w:rPr>
          <w:b/>
          <w:sz w:val="24"/>
          <w:szCs w:val="24"/>
        </w:rPr>
        <w:t>on</w:t>
      </w:r>
      <w:r w:rsidRPr="00C34362">
        <w:rPr>
          <w:b/>
          <w:spacing w:val="-5"/>
          <w:sz w:val="24"/>
          <w:szCs w:val="24"/>
        </w:rPr>
        <w:t xml:space="preserve"> </w:t>
      </w:r>
      <w:r w:rsidRPr="00C34362">
        <w:rPr>
          <w:b/>
          <w:sz w:val="24"/>
          <w:szCs w:val="24"/>
        </w:rPr>
        <w:t>user</w:t>
      </w:r>
      <w:r w:rsidRPr="00C34362">
        <w:rPr>
          <w:b/>
          <w:spacing w:val="-5"/>
          <w:sz w:val="24"/>
          <w:szCs w:val="24"/>
        </w:rPr>
        <w:t xml:space="preserve"> </w:t>
      </w:r>
      <w:r w:rsidRPr="00C34362">
        <w:rPr>
          <w:b/>
          <w:sz w:val="24"/>
          <w:szCs w:val="24"/>
        </w:rPr>
        <w:t>input,</w:t>
      </w:r>
      <w:r w:rsidRPr="00C34362">
        <w:rPr>
          <w:b/>
          <w:spacing w:val="-5"/>
          <w:sz w:val="24"/>
          <w:szCs w:val="24"/>
        </w:rPr>
        <w:t xml:space="preserve"> </w:t>
      </w:r>
      <w:r w:rsidRPr="00C34362">
        <w:rPr>
          <w:b/>
          <w:sz w:val="24"/>
          <w:szCs w:val="24"/>
        </w:rPr>
        <w:t>enabling patients to identify and request available resources.</w:t>
      </w:r>
    </w:p>
    <w:p w14:paraId="7F3797BF" w14:textId="77777777" w:rsidR="00C62296" w:rsidRDefault="00C62296">
      <w:pPr>
        <w:pStyle w:val="BodyText"/>
        <w:rPr>
          <w:rFonts w:ascii="Arial"/>
          <w:b/>
          <w:sz w:val="20"/>
        </w:rPr>
      </w:pPr>
    </w:p>
    <w:p w14:paraId="7F3797C0" w14:textId="77777777" w:rsidR="00C62296" w:rsidRDefault="00C62296">
      <w:pPr>
        <w:pStyle w:val="BodyText"/>
        <w:rPr>
          <w:rFonts w:ascii="Arial"/>
          <w:b/>
          <w:sz w:val="20"/>
        </w:rPr>
      </w:pPr>
    </w:p>
    <w:p w14:paraId="7F3797C1" w14:textId="11D62A60" w:rsidR="00C62296" w:rsidRDefault="0092611E" w:rsidP="0092611E">
      <w:pPr>
        <w:pStyle w:val="BodyText"/>
        <w:tabs>
          <w:tab w:val="left" w:pos="1272"/>
        </w:tabs>
        <w:rPr>
          <w:rFonts w:ascii="Arial"/>
          <w:b/>
          <w:sz w:val="20"/>
        </w:rPr>
      </w:pPr>
      <w:r>
        <w:rPr>
          <w:rFonts w:ascii="Arial"/>
          <w:b/>
          <w:sz w:val="20"/>
        </w:rPr>
        <w:tab/>
      </w:r>
    </w:p>
    <w:p w14:paraId="7F3797C2" w14:textId="77777777" w:rsidR="00C62296" w:rsidRDefault="00C62296">
      <w:pPr>
        <w:pStyle w:val="BodyText"/>
        <w:rPr>
          <w:rFonts w:ascii="Arial"/>
          <w:b/>
          <w:sz w:val="20"/>
        </w:rPr>
      </w:pPr>
    </w:p>
    <w:p w14:paraId="7F3797C3" w14:textId="77777777" w:rsidR="00C62296" w:rsidRDefault="00E6041C">
      <w:pPr>
        <w:pStyle w:val="BodyText"/>
        <w:spacing w:before="169"/>
        <w:rPr>
          <w:rFonts w:ascii="Arial"/>
          <w:b/>
          <w:sz w:val="20"/>
        </w:rPr>
      </w:pPr>
      <w:r>
        <w:rPr>
          <w:rFonts w:ascii="Arial"/>
          <w:b/>
          <w:noProof/>
          <w:sz w:val="20"/>
        </w:rPr>
        <w:drawing>
          <wp:anchor distT="0" distB="0" distL="0" distR="0" simplePos="0" relativeHeight="251687424" behindDoc="1" locked="0" layoutInCell="1" allowOverlap="1" wp14:anchorId="7F379BC3" wp14:editId="2705C767">
            <wp:simplePos x="0" y="0"/>
            <wp:positionH relativeFrom="page">
              <wp:posOffset>1607185</wp:posOffset>
            </wp:positionH>
            <wp:positionV relativeFrom="paragraph">
              <wp:posOffset>268605</wp:posOffset>
            </wp:positionV>
            <wp:extent cx="5037455" cy="2980055"/>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1" cstate="print"/>
                    <a:stretch>
                      <a:fillRect/>
                    </a:stretch>
                  </pic:blipFill>
                  <pic:spPr>
                    <a:xfrm>
                      <a:off x="0" y="0"/>
                      <a:ext cx="5037455" cy="2980055"/>
                    </a:xfrm>
                    <a:prstGeom prst="rect">
                      <a:avLst/>
                    </a:prstGeom>
                  </pic:spPr>
                </pic:pic>
              </a:graphicData>
            </a:graphic>
          </wp:anchor>
        </w:drawing>
      </w:r>
    </w:p>
    <w:p w14:paraId="7F3797C4" w14:textId="77777777" w:rsidR="00C62296" w:rsidRDefault="00C62296">
      <w:pPr>
        <w:pStyle w:val="BodyText"/>
        <w:rPr>
          <w:rFonts w:ascii="Arial"/>
          <w:b/>
          <w:sz w:val="22"/>
        </w:rPr>
      </w:pPr>
    </w:p>
    <w:p w14:paraId="7F3797C5" w14:textId="77777777" w:rsidR="00C62296" w:rsidRDefault="00C62296">
      <w:pPr>
        <w:pStyle w:val="BodyText"/>
        <w:spacing w:before="1"/>
        <w:rPr>
          <w:rFonts w:ascii="Arial"/>
          <w:b/>
          <w:sz w:val="22"/>
        </w:rPr>
      </w:pPr>
    </w:p>
    <w:p w14:paraId="7F3797C6" w14:textId="77777777" w:rsidR="00C62296" w:rsidRPr="00C34362" w:rsidRDefault="00E6041C" w:rsidP="00C34362">
      <w:pPr>
        <w:spacing w:line="321" w:lineRule="auto"/>
        <w:ind w:left="851" w:right="561"/>
        <w:rPr>
          <w:b/>
          <w:sz w:val="24"/>
          <w:szCs w:val="24"/>
        </w:rPr>
      </w:pPr>
      <w:r w:rsidRPr="00C34362">
        <w:rPr>
          <w:b/>
          <w:sz w:val="24"/>
          <w:szCs w:val="24"/>
        </w:rPr>
        <w:t>Figure-14:</w:t>
      </w:r>
      <w:r w:rsidRPr="00C34362">
        <w:rPr>
          <w:b/>
          <w:spacing w:val="-6"/>
          <w:sz w:val="24"/>
          <w:szCs w:val="24"/>
        </w:rPr>
        <w:t xml:space="preserve"> </w:t>
      </w:r>
      <w:r w:rsidRPr="00C34362">
        <w:rPr>
          <w:b/>
          <w:sz w:val="24"/>
          <w:szCs w:val="24"/>
        </w:rPr>
        <w:t>Showcases</w:t>
      </w:r>
      <w:r w:rsidRPr="00C34362">
        <w:rPr>
          <w:b/>
          <w:spacing w:val="-6"/>
          <w:sz w:val="24"/>
          <w:szCs w:val="24"/>
        </w:rPr>
        <w:t xml:space="preserve"> </w:t>
      </w:r>
      <w:r w:rsidRPr="00C34362">
        <w:rPr>
          <w:b/>
          <w:sz w:val="24"/>
          <w:szCs w:val="24"/>
        </w:rPr>
        <w:t>the</w:t>
      </w:r>
      <w:r w:rsidRPr="00C34362">
        <w:rPr>
          <w:b/>
          <w:spacing w:val="-6"/>
          <w:sz w:val="24"/>
          <w:szCs w:val="24"/>
        </w:rPr>
        <w:t xml:space="preserve"> </w:t>
      </w:r>
      <w:r w:rsidRPr="00C34362">
        <w:rPr>
          <w:b/>
          <w:sz w:val="24"/>
          <w:szCs w:val="24"/>
        </w:rPr>
        <w:t>administrative</w:t>
      </w:r>
      <w:r w:rsidRPr="00C34362">
        <w:rPr>
          <w:b/>
          <w:spacing w:val="-6"/>
          <w:sz w:val="24"/>
          <w:szCs w:val="24"/>
        </w:rPr>
        <w:t xml:space="preserve"> </w:t>
      </w:r>
      <w:r w:rsidRPr="00C34362">
        <w:rPr>
          <w:b/>
          <w:sz w:val="24"/>
          <w:szCs w:val="24"/>
        </w:rPr>
        <w:t>interface</w:t>
      </w:r>
      <w:r w:rsidRPr="00C34362">
        <w:rPr>
          <w:b/>
          <w:spacing w:val="-6"/>
          <w:sz w:val="24"/>
          <w:szCs w:val="24"/>
        </w:rPr>
        <w:t xml:space="preserve"> </w:t>
      </w:r>
      <w:r w:rsidRPr="00C34362">
        <w:rPr>
          <w:b/>
          <w:sz w:val="24"/>
          <w:szCs w:val="24"/>
        </w:rPr>
        <w:t>for</w:t>
      </w:r>
      <w:r w:rsidRPr="00C34362">
        <w:rPr>
          <w:b/>
          <w:spacing w:val="-6"/>
          <w:sz w:val="24"/>
          <w:szCs w:val="24"/>
        </w:rPr>
        <w:t xml:space="preserve"> </w:t>
      </w:r>
      <w:r w:rsidRPr="00C34362">
        <w:rPr>
          <w:b/>
          <w:sz w:val="24"/>
          <w:szCs w:val="24"/>
        </w:rPr>
        <w:t>monitoring</w:t>
      </w:r>
      <w:r w:rsidRPr="00C34362">
        <w:rPr>
          <w:b/>
          <w:spacing w:val="-6"/>
          <w:sz w:val="24"/>
          <w:szCs w:val="24"/>
        </w:rPr>
        <w:t xml:space="preserve"> </w:t>
      </w:r>
      <w:r w:rsidRPr="00C34362">
        <w:rPr>
          <w:b/>
          <w:sz w:val="24"/>
          <w:szCs w:val="24"/>
        </w:rPr>
        <w:t>system activity, verifying hospitals, and analyzing resource data.</w:t>
      </w:r>
    </w:p>
    <w:p w14:paraId="7F3797C7" w14:textId="77777777" w:rsidR="00C62296" w:rsidRDefault="00C62296">
      <w:pPr>
        <w:spacing w:line="321" w:lineRule="auto"/>
        <w:rPr>
          <w:rFonts w:ascii="Arial"/>
          <w:b/>
        </w:rPr>
        <w:sectPr w:rsidR="00C62296">
          <w:pgSz w:w="11900" w:h="16850"/>
          <w:pgMar w:top="1840" w:right="850" w:bottom="940" w:left="1700" w:header="0" w:footer="749" w:gutter="0"/>
          <w:cols w:space="720"/>
        </w:sectPr>
      </w:pPr>
    </w:p>
    <w:p w14:paraId="7F3797C8" w14:textId="77777777" w:rsidR="00C62296" w:rsidRDefault="00C62296">
      <w:pPr>
        <w:pStyle w:val="BodyText"/>
        <w:rPr>
          <w:rFonts w:ascii="Arial"/>
          <w:b/>
          <w:sz w:val="60"/>
        </w:rPr>
      </w:pPr>
    </w:p>
    <w:p w14:paraId="7F3797C9" w14:textId="77777777" w:rsidR="00C62296" w:rsidRDefault="00C62296">
      <w:pPr>
        <w:pStyle w:val="BodyText"/>
        <w:rPr>
          <w:rFonts w:ascii="Arial"/>
          <w:b/>
          <w:sz w:val="60"/>
        </w:rPr>
      </w:pPr>
    </w:p>
    <w:p w14:paraId="7F3797CA" w14:textId="77777777" w:rsidR="00C62296" w:rsidRDefault="00C62296">
      <w:pPr>
        <w:pStyle w:val="BodyText"/>
        <w:rPr>
          <w:rFonts w:ascii="Arial"/>
          <w:b/>
          <w:sz w:val="60"/>
        </w:rPr>
      </w:pPr>
    </w:p>
    <w:p w14:paraId="7F3797CB" w14:textId="77777777" w:rsidR="00C62296" w:rsidRDefault="00C62296">
      <w:pPr>
        <w:pStyle w:val="BodyText"/>
        <w:rPr>
          <w:rFonts w:ascii="Arial"/>
          <w:b/>
          <w:sz w:val="60"/>
        </w:rPr>
      </w:pPr>
    </w:p>
    <w:p w14:paraId="7F3797CC" w14:textId="77777777" w:rsidR="00C62296" w:rsidRDefault="00C62296">
      <w:pPr>
        <w:pStyle w:val="BodyText"/>
        <w:rPr>
          <w:rFonts w:ascii="Arial"/>
          <w:b/>
          <w:sz w:val="60"/>
        </w:rPr>
      </w:pPr>
    </w:p>
    <w:p w14:paraId="7F3797CD" w14:textId="77777777" w:rsidR="00C62296" w:rsidRDefault="00C62296">
      <w:pPr>
        <w:pStyle w:val="BodyText"/>
        <w:rPr>
          <w:rFonts w:ascii="Arial"/>
          <w:b/>
          <w:sz w:val="60"/>
        </w:rPr>
      </w:pPr>
    </w:p>
    <w:p w14:paraId="7F3797CE" w14:textId="77777777" w:rsidR="00C62296" w:rsidRDefault="00C62296">
      <w:pPr>
        <w:pStyle w:val="BodyText"/>
        <w:spacing w:before="518"/>
        <w:rPr>
          <w:rFonts w:ascii="Arial"/>
          <w:b/>
          <w:sz w:val="60"/>
        </w:rPr>
      </w:pPr>
    </w:p>
    <w:p w14:paraId="7F3797CF" w14:textId="77777777" w:rsidR="00C62296" w:rsidRDefault="00E6041C">
      <w:pPr>
        <w:pStyle w:val="Heading1"/>
        <w:numPr>
          <w:ilvl w:val="0"/>
          <w:numId w:val="8"/>
        </w:numPr>
        <w:tabs>
          <w:tab w:val="left" w:pos="3471"/>
        </w:tabs>
        <w:spacing w:before="1"/>
        <w:ind w:left="3471" w:hanging="595"/>
        <w:jc w:val="left"/>
      </w:pPr>
      <w:bookmarkStart w:id="80" w:name="6._TESTING"/>
      <w:bookmarkEnd w:id="80"/>
      <w:r>
        <w:rPr>
          <w:spacing w:val="-2"/>
        </w:rPr>
        <w:t>TESTING</w:t>
      </w:r>
    </w:p>
    <w:p w14:paraId="7F3797D0" w14:textId="77777777" w:rsidR="00C62296" w:rsidRDefault="00C62296">
      <w:pPr>
        <w:pStyle w:val="Heading1"/>
        <w:sectPr w:rsidR="00C62296">
          <w:pgSz w:w="11900" w:h="16850"/>
          <w:pgMar w:top="1940" w:right="850" w:bottom="940" w:left="1700" w:header="0" w:footer="749" w:gutter="0"/>
          <w:cols w:space="720"/>
        </w:sectPr>
      </w:pPr>
    </w:p>
    <w:p w14:paraId="7F3797D1" w14:textId="77777777" w:rsidR="00C62296" w:rsidRDefault="00E6041C">
      <w:pPr>
        <w:pStyle w:val="Heading3"/>
        <w:numPr>
          <w:ilvl w:val="0"/>
          <w:numId w:val="1"/>
        </w:numPr>
        <w:tabs>
          <w:tab w:val="left" w:pos="4245"/>
        </w:tabs>
        <w:spacing w:before="69"/>
        <w:ind w:left="4245" w:hanging="313"/>
        <w:jc w:val="left"/>
      </w:pPr>
      <w:r>
        <w:rPr>
          <w:spacing w:val="-2"/>
        </w:rPr>
        <w:lastRenderedPageBreak/>
        <w:t>TESTING</w:t>
      </w:r>
    </w:p>
    <w:p w14:paraId="7F3797D2" w14:textId="77777777" w:rsidR="00C62296" w:rsidRDefault="00E6041C">
      <w:pPr>
        <w:pStyle w:val="Heading4"/>
        <w:numPr>
          <w:ilvl w:val="1"/>
          <w:numId w:val="1"/>
        </w:numPr>
        <w:tabs>
          <w:tab w:val="left" w:pos="1299"/>
        </w:tabs>
        <w:spacing w:before="161"/>
        <w:ind w:left="1299" w:hanging="399"/>
        <w:jc w:val="left"/>
      </w:pPr>
      <w:bookmarkStart w:id="81" w:name="6.1_TYPES_OF_TESTING"/>
      <w:bookmarkEnd w:id="81"/>
      <w:r>
        <w:rPr>
          <w:spacing w:val="-2"/>
        </w:rPr>
        <w:t>TYPES</w:t>
      </w:r>
      <w:r>
        <w:rPr>
          <w:spacing w:val="-12"/>
        </w:rPr>
        <w:t xml:space="preserve"> </w:t>
      </w:r>
      <w:r>
        <w:rPr>
          <w:spacing w:val="-2"/>
        </w:rPr>
        <w:t>OF</w:t>
      </w:r>
      <w:r>
        <w:rPr>
          <w:spacing w:val="-15"/>
        </w:rPr>
        <w:t xml:space="preserve"> </w:t>
      </w:r>
      <w:r>
        <w:rPr>
          <w:spacing w:val="-2"/>
        </w:rPr>
        <w:t>TESTING</w:t>
      </w:r>
    </w:p>
    <w:p w14:paraId="7F3797D3" w14:textId="77777777" w:rsidR="00C62296" w:rsidRDefault="00C62296">
      <w:pPr>
        <w:pStyle w:val="BodyText"/>
        <w:spacing w:before="71"/>
        <w:rPr>
          <w:b/>
        </w:rPr>
      </w:pPr>
    </w:p>
    <w:p w14:paraId="7F3797D4" w14:textId="77777777" w:rsidR="00C62296" w:rsidRDefault="00E6041C">
      <w:pPr>
        <w:pStyle w:val="Heading8"/>
        <w:numPr>
          <w:ilvl w:val="2"/>
          <w:numId w:val="1"/>
        </w:numPr>
        <w:tabs>
          <w:tab w:val="left" w:pos="1429"/>
        </w:tabs>
      </w:pPr>
      <w:bookmarkStart w:id="82" w:name="6.1.1__Unit_Testing"/>
      <w:bookmarkEnd w:id="82"/>
      <w:r>
        <w:t>Unit</w:t>
      </w:r>
      <w:r>
        <w:rPr>
          <w:spacing w:val="-11"/>
        </w:rPr>
        <w:t xml:space="preserve"> </w:t>
      </w:r>
      <w:r>
        <w:rPr>
          <w:spacing w:val="-2"/>
        </w:rPr>
        <w:t>Testing</w:t>
      </w:r>
    </w:p>
    <w:p w14:paraId="7F3797D5" w14:textId="77777777" w:rsidR="00C62296" w:rsidRDefault="00C62296">
      <w:pPr>
        <w:pStyle w:val="BodyText"/>
        <w:spacing w:before="141"/>
        <w:rPr>
          <w:b/>
        </w:rPr>
      </w:pPr>
    </w:p>
    <w:p w14:paraId="7F3797D6" w14:textId="77777777" w:rsidR="00C62296" w:rsidRDefault="00E6041C">
      <w:pPr>
        <w:pStyle w:val="BodyText"/>
        <w:spacing w:line="360" w:lineRule="auto"/>
        <w:ind w:left="829" w:right="577"/>
        <w:jc w:val="both"/>
      </w:pPr>
      <w:r>
        <w:t xml:space="preserve">Unit testing is the process of evaluating individual components or modules of a software system independently. Each module is tested separately to ensure that it performs its intended functionality correctly without relying on other parts of the </w:t>
      </w:r>
      <w:r>
        <w:rPr>
          <w:spacing w:val="-2"/>
        </w:rPr>
        <w:t>system.</w:t>
      </w:r>
    </w:p>
    <w:p w14:paraId="7F3797D7" w14:textId="77777777" w:rsidR="00C62296" w:rsidRDefault="00C62296">
      <w:pPr>
        <w:pStyle w:val="BodyText"/>
        <w:spacing w:before="3"/>
      </w:pPr>
    </w:p>
    <w:p w14:paraId="7F3797D8" w14:textId="77777777" w:rsidR="00C62296" w:rsidRDefault="00E6041C">
      <w:pPr>
        <w:pStyle w:val="BodyText"/>
        <w:spacing w:line="360" w:lineRule="auto"/>
        <w:ind w:left="829" w:right="576"/>
        <w:jc w:val="both"/>
      </w:pPr>
      <w:r>
        <w:t>In the</w:t>
      </w:r>
      <w:r>
        <w:rPr>
          <w:spacing w:val="-1"/>
        </w:rPr>
        <w:t xml:space="preserve"> </w:t>
      </w:r>
      <w:r>
        <w:t>Real-Time Organ &amp; Blood Availability System, unit testing</w:t>
      </w:r>
      <w:r>
        <w:rPr>
          <w:spacing w:val="-2"/>
        </w:rPr>
        <w:t xml:space="preserve"> </w:t>
      </w:r>
      <w:r>
        <w:t>was carried out on several key modules of the application. These modules include the hospital registration module, patient search module, data update module, authentication module, and notification module.</w:t>
      </w:r>
    </w:p>
    <w:p w14:paraId="7F3797D9" w14:textId="77777777" w:rsidR="00C62296" w:rsidRDefault="00C62296">
      <w:pPr>
        <w:pStyle w:val="BodyText"/>
        <w:spacing w:before="2"/>
      </w:pPr>
    </w:p>
    <w:p w14:paraId="7F3797DA" w14:textId="77777777" w:rsidR="00C62296" w:rsidRDefault="00E6041C">
      <w:pPr>
        <w:pStyle w:val="BodyText"/>
        <w:spacing w:line="360" w:lineRule="auto"/>
        <w:ind w:left="829" w:right="572"/>
        <w:jc w:val="both"/>
      </w:pPr>
      <w:r>
        <w:t>During unit testing, the backend API functions developed using Node.js and Express.js</w:t>
      </w:r>
      <w:r>
        <w:rPr>
          <w:spacing w:val="-11"/>
        </w:rPr>
        <w:t xml:space="preserve"> </w:t>
      </w:r>
      <w:r>
        <w:t>were</w:t>
      </w:r>
      <w:r>
        <w:rPr>
          <w:spacing w:val="-10"/>
        </w:rPr>
        <w:t xml:space="preserve"> </w:t>
      </w:r>
      <w:r>
        <w:t>individually</w:t>
      </w:r>
      <w:r>
        <w:rPr>
          <w:spacing w:val="-12"/>
        </w:rPr>
        <w:t xml:space="preserve"> </w:t>
      </w:r>
      <w:r>
        <w:t>verified.</w:t>
      </w:r>
      <w:r>
        <w:rPr>
          <w:spacing w:val="-9"/>
        </w:rPr>
        <w:t xml:space="preserve"> </w:t>
      </w:r>
      <w:r>
        <w:t>Each</w:t>
      </w:r>
      <w:r>
        <w:rPr>
          <w:spacing w:val="-9"/>
        </w:rPr>
        <w:t xml:space="preserve"> </w:t>
      </w:r>
      <w:r>
        <w:t>API</w:t>
      </w:r>
      <w:r>
        <w:rPr>
          <w:spacing w:val="-12"/>
        </w:rPr>
        <w:t xml:space="preserve"> </w:t>
      </w:r>
      <w:r>
        <w:t>endpoint</w:t>
      </w:r>
      <w:r>
        <w:rPr>
          <w:spacing w:val="-11"/>
        </w:rPr>
        <w:t xml:space="preserve"> </w:t>
      </w:r>
      <w:r>
        <w:t>was</w:t>
      </w:r>
      <w:r>
        <w:rPr>
          <w:spacing w:val="-9"/>
        </w:rPr>
        <w:t xml:space="preserve"> </w:t>
      </w:r>
      <w:r>
        <w:t>tested</w:t>
      </w:r>
      <w:r>
        <w:rPr>
          <w:spacing w:val="-12"/>
        </w:rPr>
        <w:t xml:space="preserve"> </w:t>
      </w:r>
      <w:r>
        <w:t>to</w:t>
      </w:r>
      <w:r>
        <w:rPr>
          <w:spacing w:val="-12"/>
        </w:rPr>
        <w:t xml:space="preserve"> </w:t>
      </w:r>
      <w:r>
        <w:t>confirm</w:t>
      </w:r>
      <w:r>
        <w:rPr>
          <w:spacing w:val="-6"/>
        </w:rPr>
        <w:t xml:space="preserve"> </w:t>
      </w:r>
      <w:r>
        <w:t>that it correctly processes incoming requests and generates appropriate responses. For example, the hospital registration module was tested to verify that valid hospital details are successfully stored in the database while invalid or incomplete entries are rejected.</w:t>
      </w:r>
    </w:p>
    <w:p w14:paraId="7F3797DB" w14:textId="77777777" w:rsidR="00C62296" w:rsidRDefault="00C62296">
      <w:pPr>
        <w:pStyle w:val="BodyText"/>
        <w:spacing w:before="8"/>
      </w:pPr>
    </w:p>
    <w:p w14:paraId="7F3797DC" w14:textId="77777777" w:rsidR="00C62296" w:rsidRDefault="00E6041C">
      <w:pPr>
        <w:pStyle w:val="BodyText"/>
        <w:spacing w:line="360" w:lineRule="auto"/>
        <w:ind w:left="829" w:right="574"/>
        <w:jc w:val="both"/>
      </w:pPr>
      <w:r>
        <w:t>Similarly, the patient search functionality was tested to confirm that the system accurately retrieves blood group and organ availability data from the MySQL database. Different search scenarios were evaluated, including valid searches, invalid inputs, and cases where no resources were available.</w:t>
      </w:r>
    </w:p>
    <w:p w14:paraId="7F3797DD" w14:textId="77777777" w:rsidR="00C62296" w:rsidRDefault="00C62296">
      <w:pPr>
        <w:pStyle w:val="BodyText"/>
        <w:spacing w:before="5"/>
      </w:pPr>
    </w:p>
    <w:p w14:paraId="7F3797DE" w14:textId="77777777" w:rsidR="00C62296" w:rsidRDefault="00E6041C">
      <w:pPr>
        <w:pStyle w:val="BodyText"/>
        <w:spacing w:line="360" w:lineRule="auto"/>
        <w:ind w:left="829" w:right="576"/>
        <w:jc w:val="both"/>
      </w:pPr>
      <w:r>
        <w:t>Unit testing also involved verifying the correctness of database operations such as inserting records, updating hospital inventory data, and retrieving information based</w:t>
      </w:r>
      <w:r>
        <w:rPr>
          <w:spacing w:val="-1"/>
        </w:rPr>
        <w:t xml:space="preserve"> </w:t>
      </w:r>
      <w:r>
        <w:t>on</w:t>
      </w:r>
      <w:r>
        <w:rPr>
          <w:spacing w:val="-1"/>
        </w:rPr>
        <w:t xml:space="preserve"> </w:t>
      </w:r>
      <w:r>
        <w:t>search</w:t>
      </w:r>
      <w:r>
        <w:rPr>
          <w:spacing w:val="-1"/>
        </w:rPr>
        <w:t xml:space="preserve"> </w:t>
      </w:r>
      <w:r>
        <w:t>queries. By</w:t>
      </w:r>
      <w:r>
        <w:rPr>
          <w:spacing w:val="-1"/>
        </w:rPr>
        <w:t xml:space="preserve"> </w:t>
      </w:r>
      <w:r>
        <w:t>testing</w:t>
      </w:r>
      <w:r>
        <w:rPr>
          <w:spacing w:val="-3"/>
        </w:rPr>
        <w:t xml:space="preserve"> </w:t>
      </w:r>
      <w:r>
        <w:t>these</w:t>
      </w:r>
      <w:r>
        <w:rPr>
          <w:spacing w:val="-4"/>
        </w:rPr>
        <w:t xml:space="preserve"> </w:t>
      </w:r>
      <w:r>
        <w:t>modules independently, developers were able to detect logical errors early in the development process.</w:t>
      </w:r>
    </w:p>
    <w:p w14:paraId="7F3797DF" w14:textId="77777777" w:rsidR="00C62296" w:rsidRDefault="00C62296">
      <w:pPr>
        <w:pStyle w:val="BodyText"/>
        <w:spacing w:before="2"/>
      </w:pPr>
    </w:p>
    <w:p w14:paraId="7F3797E0" w14:textId="77777777" w:rsidR="00C62296" w:rsidRDefault="00E6041C">
      <w:pPr>
        <w:pStyle w:val="BodyText"/>
        <w:spacing w:line="360" w:lineRule="auto"/>
        <w:ind w:left="829" w:right="577"/>
        <w:jc w:val="both"/>
      </w:pPr>
      <w:r>
        <w:t>The successful completion of unit testing ensured that each module performs its designated task correctly before integrating it with other parts of the system.</w:t>
      </w:r>
    </w:p>
    <w:p w14:paraId="7F3797E1" w14:textId="77777777" w:rsidR="00C62296" w:rsidRDefault="00C62296">
      <w:pPr>
        <w:pStyle w:val="BodyText"/>
        <w:spacing w:line="360" w:lineRule="auto"/>
        <w:jc w:val="both"/>
        <w:sectPr w:rsidR="00C62296">
          <w:pgSz w:w="11900" w:h="16850"/>
          <w:pgMar w:top="1320" w:right="850" w:bottom="940" w:left="1700" w:header="0" w:footer="749" w:gutter="0"/>
          <w:cols w:space="720"/>
        </w:sectPr>
      </w:pPr>
    </w:p>
    <w:p w14:paraId="7F3797E2" w14:textId="77777777" w:rsidR="00C62296" w:rsidRDefault="00E6041C">
      <w:pPr>
        <w:pStyle w:val="Heading8"/>
        <w:numPr>
          <w:ilvl w:val="2"/>
          <w:numId w:val="1"/>
        </w:numPr>
        <w:tabs>
          <w:tab w:val="left" w:pos="1498"/>
        </w:tabs>
        <w:spacing w:before="80"/>
        <w:ind w:left="1498" w:hanging="669"/>
      </w:pPr>
      <w:bookmarkStart w:id="83" w:name="6.1.2_Data_Flow_Testing"/>
      <w:bookmarkEnd w:id="83"/>
      <w:r>
        <w:lastRenderedPageBreak/>
        <w:t>Data</w:t>
      </w:r>
      <w:r>
        <w:rPr>
          <w:spacing w:val="-5"/>
        </w:rPr>
        <w:t xml:space="preserve"> </w:t>
      </w:r>
      <w:r>
        <w:t>Flow</w:t>
      </w:r>
      <w:r>
        <w:rPr>
          <w:spacing w:val="-7"/>
        </w:rPr>
        <w:t xml:space="preserve"> </w:t>
      </w:r>
      <w:r>
        <w:rPr>
          <w:spacing w:val="-2"/>
        </w:rPr>
        <w:t>Testing</w:t>
      </w:r>
    </w:p>
    <w:p w14:paraId="7F3797E3" w14:textId="77777777" w:rsidR="00C62296" w:rsidRDefault="00C62296">
      <w:pPr>
        <w:pStyle w:val="BodyText"/>
        <w:spacing w:before="144"/>
        <w:rPr>
          <w:b/>
        </w:rPr>
      </w:pPr>
    </w:p>
    <w:p w14:paraId="7F3797E4" w14:textId="77777777" w:rsidR="00C62296" w:rsidRDefault="00E6041C">
      <w:pPr>
        <w:pStyle w:val="BodyText"/>
        <w:spacing w:line="360" w:lineRule="auto"/>
        <w:ind w:left="829" w:right="576"/>
        <w:jc w:val="both"/>
      </w:pPr>
      <w:r>
        <w:t>Data Flow</w:t>
      </w:r>
      <w:r>
        <w:rPr>
          <w:spacing w:val="-3"/>
        </w:rPr>
        <w:t xml:space="preserve"> </w:t>
      </w:r>
      <w:r>
        <w:t>Testing</w:t>
      </w:r>
      <w:r>
        <w:rPr>
          <w:spacing w:val="-2"/>
        </w:rPr>
        <w:t xml:space="preserve"> </w:t>
      </w:r>
      <w:r>
        <w:t>focuses on</w:t>
      </w:r>
      <w:r>
        <w:rPr>
          <w:spacing w:val="-2"/>
        </w:rPr>
        <w:t xml:space="preserve"> </w:t>
      </w:r>
      <w:r>
        <w:t>verifying</w:t>
      </w:r>
      <w:r>
        <w:rPr>
          <w:spacing w:val="-2"/>
        </w:rPr>
        <w:t xml:space="preserve"> </w:t>
      </w:r>
      <w:r>
        <w:t>how data</w:t>
      </w:r>
      <w:r>
        <w:rPr>
          <w:spacing w:val="-1"/>
        </w:rPr>
        <w:t xml:space="preserve"> </w:t>
      </w:r>
      <w:r>
        <w:t>moves</w:t>
      </w:r>
      <w:r>
        <w:rPr>
          <w:spacing w:val="-2"/>
        </w:rPr>
        <w:t xml:space="preserve"> </w:t>
      </w:r>
      <w:r>
        <w:t>through</w:t>
      </w:r>
      <w:r>
        <w:rPr>
          <w:spacing w:val="-2"/>
        </w:rPr>
        <w:t xml:space="preserve"> </w:t>
      </w:r>
      <w:r>
        <w:t>different parts of the</w:t>
      </w:r>
      <w:r>
        <w:rPr>
          <w:spacing w:val="-15"/>
        </w:rPr>
        <w:t xml:space="preserve"> </w:t>
      </w:r>
      <w:r>
        <w:t>system.</w:t>
      </w:r>
      <w:r>
        <w:rPr>
          <w:spacing w:val="-10"/>
        </w:rPr>
        <w:t xml:space="preserve"> </w:t>
      </w:r>
      <w:r>
        <w:t>It</w:t>
      </w:r>
      <w:r>
        <w:rPr>
          <w:spacing w:val="-12"/>
        </w:rPr>
        <w:t xml:space="preserve"> </w:t>
      </w:r>
      <w:r>
        <w:t>ensures</w:t>
      </w:r>
      <w:r>
        <w:rPr>
          <w:spacing w:val="-12"/>
        </w:rPr>
        <w:t xml:space="preserve"> </w:t>
      </w:r>
      <w:r>
        <w:t>that</w:t>
      </w:r>
      <w:r>
        <w:rPr>
          <w:spacing w:val="-12"/>
        </w:rPr>
        <w:t xml:space="preserve"> </w:t>
      </w:r>
      <w:r>
        <w:t>information</w:t>
      </w:r>
      <w:r>
        <w:rPr>
          <w:spacing w:val="-15"/>
        </w:rPr>
        <w:t xml:space="preserve"> </w:t>
      </w:r>
      <w:r>
        <w:t>is</w:t>
      </w:r>
      <w:r>
        <w:rPr>
          <w:spacing w:val="-15"/>
        </w:rPr>
        <w:t xml:space="preserve"> </w:t>
      </w:r>
      <w:r>
        <w:t>correctly</w:t>
      </w:r>
      <w:r>
        <w:rPr>
          <w:spacing w:val="-13"/>
        </w:rPr>
        <w:t xml:space="preserve"> </w:t>
      </w:r>
      <w:r>
        <w:t>transmitted</w:t>
      </w:r>
      <w:r>
        <w:rPr>
          <w:spacing w:val="-15"/>
        </w:rPr>
        <w:t xml:space="preserve"> </w:t>
      </w:r>
      <w:r>
        <w:t>between</w:t>
      </w:r>
      <w:r>
        <w:rPr>
          <w:spacing w:val="-13"/>
        </w:rPr>
        <w:t xml:space="preserve"> </w:t>
      </w:r>
      <w:r>
        <w:t>components and that there are no inconsistencies or errors during data processing.</w:t>
      </w:r>
    </w:p>
    <w:p w14:paraId="7F3797E5" w14:textId="77777777" w:rsidR="00C62296" w:rsidRDefault="00C62296">
      <w:pPr>
        <w:pStyle w:val="BodyText"/>
        <w:spacing w:before="4"/>
      </w:pPr>
    </w:p>
    <w:p w14:paraId="7F3797E6" w14:textId="77777777" w:rsidR="00C62296" w:rsidRDefault="00E6041C">
      <w:pPr>
        <w:pStyle w:val="BodyText"/>
        <w:spacing w:line="360" w:lineRule="auto"/>
        <w:ind w:left="829" w:right="573"/>
        <w:jc w:val="both"/>
      </w:pPr>
      <w:r>
        <w:t>In the Real-Time Organ &amp; Blood Availability System, data flow testing was performed</w:t>
      </w:r>
      <w:r>
        <w:rPr>
          <w:spacing w:val="-4"/>
        </w:rPr>
        <w:t xml:space="preserve"> </w:t>
      </w:r>
      <w:r>
        <w:t>to</w:t>
      </w:r>
      <w:r>
        <w:rPr>
          <w:spacing w:val="-9"/>
        </w:rPr>
        <w:t xml:space="preserve"> </w:t>
      </w:r>
      <w:r>
        <w:t>analyze</w:t>
      </w:r>
      <w:r>
        <w:rPr>
          <w:spacing w:val="-5"/>
        </w:rPr>
        <w:t xml:space="preserve"> </w:t>
      </w:r>
      <w:r>
        <w:t>how</w:t>
      </w:r>
      <w:r>
        <w:rPr>
          <w:spacing w:val="-10"/>
        </w:rPr>
        <w:t xml:space="preserve"> </w:t>
      </w:r>
      <w:r>
        <w:t>data</w:t>
      </w:r>
      <w:r>
        <w:rPr>
          <w:spacing w:val="-8"/>
        </w:rPr>
        <w:t xml:space="preserve"> </w:t>
      </w:r>
      <w:r>
        <w:t>is</w:t>
      </w:r>
      <w:r>
        <w:rPr>
          <w:spacing w:val="-7"/>
        </w:rPr>
        <w:t xml:space="preserve"> </w:t>
      </w:r>
      <w:r>
        <w:t>transferred</w:t>
      </w:r>
      <w:r>
        <w:rPr>
          <w:spacing w:val="-4"/>
        </w:rPr>
        <w:t xml:space="preserve"> </w:t>
      </w:r>
      <w:r>
        <w:t>from</w:t>
      </w:r>
      <w:r>
        <w:rPr>
          <w:spacing w:val="-6"/>
        </w:rPr>
        <w:t xml:space="preserve"> </w:t>
      </w:r>
      <w:r>
        <w:t>the</w:t>
      </w:r>
      <w:r>
        <w:rPr>
          <w:spacing w:val="-10"/>
        </w:rPr>
        <w:t xml:space="preserve"> </w:t>
      </w:r>
      <w:r>
        <w:t>user</w:t>
      </w:r>
      <w:r>
        <w:rPr>
          <w:spacing w:val="-5"/>
        </w:rPr>
        <w:t xml:space="preserve"> </w:t>
      </w:r>
      <w:r>
        <w:t>interface</w:t>
      </w:r>
      <w:r>
        <w:rPr>
          <w:spacing w:val="-5"/>
        </w:rPr>
        <w:t xml:space="preserve"> </w:t>
      </w:r>
      <w:r>
        <w:t>to</w:t>
      </w:r>
      <w:r>
        <w:rPr>
          <w:spacing w:val="-9"/>
        </w:rPr>
        <w:t xml:space="preserve"> </w:t>
      </w:r>
      <w:r>
        <w:t>the</w:t>
      </w:r>
      <w:r>
        <w:rPr>
          <w:spacing w:val="-10"/>
        </w:rPr>
        <w:t xml:space="preserve"> </w:t>
      </w:r>
      <w:r>
        <w:t>backend server and finally to the database. Since the application depends heavily on real- time</w:t>
      </w:r>
      <w:r>
        <w:rPr>
          <w:spacing w:val="-15"/>
        </w:rPr>
        <w:t xml:space="preserve"> </w:t>
      </w:r>
      <w:r>
        <w:t>information</w:t>
      </w:r>
      <w:r>
        <w:rPr>
          <w:spacing w:val="-15"/>
        </w:rPr>
        <w:t xml:space="preserve"> </w:t>
      </w:r>
      <w:r>
        <w:t>updates</w:t>
      </w:r>
      <w:r>
        <w:rPr>
          <w:spacing w:val="-12"/>
        </w:rPr>
        <w:t xml:space="preserve"> </w:t>
      </w:r>
      <w:r>
        <w:t>from</w:t>
      </w:r>
      <w:r>
        <w:rPr>
          <w:spacing w:val="-15"/>
        </w:rPr>
        <w:t xml:space="preserve"> </w:t>
      </w:r>
      <w:r>
        <w:t>hospitals,</w:t>
      </w:r>
      <w:r>
        <w:rPr>
          <w:spacing w:val="-15"/>
        </w:rPr>
        <w:t xml:space="preserve"> </w:t>
      </w:r>
      <w:r>
        <w:t>it</w:t>
      </w:r>
      <w:r>
        <w:rPr>
          <w:spacing w:val="-15"/>
        </w:rPr>
        <w:t xml:space="preserve"> </w:t>
      </w:r>
      <w:r>
        <w:t>was</w:t>
      </w:r>
      <w:r>
        <w:rPr>
          <w:spacing w:val="-13"/>
        </w:rPr>
        <w:t xml:space="preserve"> </w:t>
      </w:r>
      <w:r>
        <w:t>essential</w:t>
      </w:r>
      <w:r>
        <w:rPr>
          <w:spacing w:val="-13"/>
        </w:rPr>
        <w:t xml:space="preserve"> </w:t>
      </w:r>
      <w:r>
        <w:t>to</w:t>
      </w:r>
      <w:r>
        <w:rPr>
          <w:spacing w:val="-15"/>
        </w:rPr>
        <w:t xml:space="preserve"> </w:t>
      </w:r>
      <w:r>
        <w:t>ensure</w:t>
      </w:r>
      <w:r>
        <w:rPr>
          <w:spacing w:val="-14"/>
        </w:rPr>
        <w:t xml:space="preserve"> </w:t>
      </w:r>
      <w:r>
        <w:t>that</w:t>
      </w:r>
      <w:r>
        <w:rPr>
          <w:spacing w:val="-15"/>
        </w:rPr>
        <w:t xml:space="preserve"> </w:t>
      </w:r>
      <w:r>
        <w:t>the</w:t>
      </w:r>
      <w:r>
        <w:rPr>
          <w:spacing w:val="-14"/>
        </w:rPr>
        <w:t xml:space="preserve"> </w:t>
      </w:r>
      <w:r>
        <w:t>data</w:t>
      </w:r>
      <w:r>
        <w:rPr>
          <w:spacing w:val="-15"/>
        </w:rPr>
        <w:t xml:space="preserve"> </w:t>
      </w:r>
      <w:r>
        <w:t>flow process operates correctly.</w:t>
      </w:r>
    </w:p>
    <w:p w14:paraId="7F3797E7" w14:textId="77777777" w:rsidR="00C62296" w:rsidRDefault="00C62296">
      <w:pPr>
        <w:pStyle w:val="BodyText"/>
        <w:spacing w:before="4"/>
      </w:pPr>
    </w:p>
    <w:p w14:paraId="7F3797E8" w14:textId="77777777" w:rsidR="00C62296" w:rsidRDefault="00E6041C">
      <w:pPr>
        <w:pStyle w:val="BodyText"/>
        <w:spacing w:line="360" w:lineRule="auto"/>
        <w:ind w:left="829" w:right="577"/>
        <w:jc w:val="both"/>
      </w:pPr>
      <w:r>
        <w:t>The testing process examined how hospital administrators enter blood and organ availability information through the React.js frontend interface. Once the data is submitted, it is transmitted to the backend server through REST API requests handled by Express.js.</w:t>
      </w:r>
    </w:p>
    <w:p w14:paraId="7F3797E9" w14:textId="77777777" w:rsidR="00C62296" w:rsidRDefault="00C62296">
      <w:pPr>
        <w:pStyle w:val="BodyText"/>
        <w:spacing w:before="2"/>
      </w:pPr>
    </w:p>
    <w:p w14:paraId="7F3797EA" w14:textId="77777777" w:rsidR="00C62296" w:rsidRDefault="00E6041C">
      <w:pPr>
        <w:pStyle w:val="BodyText"/>
        <w:spacing w:line="360" w:lineRule="auto"/>
        <w:ind w:left="829" w:right="576"/>
        <w:jc w:val="both"/>
      </w:pPr>
      <w:r>
        <w:t>The backend server then processes the incoming information, validates the input data,</w:t>
      </w:r>
      <w:r>
        <w:rPr>
          <w:spacing w:val="-4"/>
        </w:rPr>
        <w:t xml:space="preserve"> </w:t>
      </w:r>
      <w:r>
        <w:t>and</w:t>
      </w:r>
      <w:r>
        <w:rPr>
          <w:spacing w:val="-6"/>
        </w:rPr>
        <w:t xml:space="preserve"> </w:t>
      </w:r>
      <w:r>
        <w:t>stores</w:t>
      </w:r>
      <w:r>
        <w:rPr>
          <w:spacing w:val="-4"/>
        </w:rPr>
        <w:t xml:space="preserve"> </w:t>
      </w:r>
      <w:r>
        <w:t>it</w:t>
      </w:r>
      <w:r>
        <w:rPr>
          <w:spacing w:val="-4"/>
        </w:rPr>
        <w:t xml:space="preserve"> </w:t>
      </w:r>
      <w:r>
        <w:t>in</w:t>
      </w:r>
      <w:r>
        <w:rPr>
          <w:spacing w:val="-6"/>
        </w:rPr>
        <w:t xml:space="preserve"> </w:t>
      </w:r>
      <w:r>
        <w:t>the</w:t>
      </w:r>
      <w:r>
        <w:rPr>
          <w:spacing w:val="-5"/>
        </w:rPr>
        <w:t xml:space="preserve"> </w:t>
      </w:r>
      <w:r>
        <w:t>MySQL</w:t>
      </w:r>
      <w:r>
        <w:rPr>
          <w:spacing w:val="-5"/>
        </w:rPr>
        <w:t xml:space="preserve"> </w:t>
      </w:r>
      <w:r>
        <w:t>database.</w:t>
      </w:r>
      <w:r>
        <w:rPr>
          <w:spacing w:val="-4"/>
        </w:rPr>
        <w:t xml:space="preserve"> </w:t>
      </w:r>
      <w:r>
        <w:t>Data</w:t>
      </w:r>
      <w:r>
        <w:rPr>
          <w:spacing w:val="-5"/>
        </w:rPr>
        <w:t xml:space="preserve"> </w:t>
      </w:r>
      <w:r>
        <w:t>flow</w:t>
      </w:r>
      <w:r>
        <w:rPr>
          <w:spacing w:val="-6"/>
        </w:rPr>
        <w:t xml:space="preserve"> </w:t>
      </w:r>
      <w:r>
        <w:t>testing</w:t>
      </w:r>
      <w:r>
        <w:rPr>
          <w:spacing w:val="-4"/>
        </w:rPr>
        <w:t xml:space="preserve"> </w:t>
      </w:r>
      <w:r>
        <w:t>ensured</w:t>
      </w:r>
      <w:r>
        <w:rPr>
          <w:spacing w:val="-2"/>
        </w:rPr>
        <w:t xml:space="preserve"> </w:t>
      </w:r>
      <w:r>
        <w:t>that</w:t>
      </w:r>
      <w:r>
        <w:rPr>
          <w:spacing w:val="-5"/>
        </w:rPr>
        <w:t xml:space="preserve"> </w:t>
      </w:r>
      <w:r>
        <w:t>each</w:t>
      </w:r>
      <w:r>
        <w:rPr>
          <w:spacing w:val="-2"/>
        </w:rPr>
        <w:t xml:space="preserve"> </w:t>
      </w:r>
      <w:r>
        <w:t>step in this process occurs without errors or data corruption.</w:t>
      </w:r>
    </w:p>
    <w:p w14:paraId="7F3797EB" w14:textId="77777777" w:rsidR="00C62296" w:rsidRDefault="00C62296">
      <w:pPr>
        <w:pStyle w:val="BodyText"/>
        <w:spacing w:before="9"/>
      </w:pPr>
    </w:p>
    <w:p w14:paraId="7F3797EC" w14:textId="77777777" w:rsidR="00C62296" w:rsidRDefault="00E6041C">
      <w:pPr>
        <w:pStyle w:val="BodyText"/>
        <w:spacing w:line="360" w:lineRule="auto"/>
        <w:ind w:left="829" w:right="576"/>
        <w:jc w:val="both"/>
      </w:pPr>
      <w:r>
        <w:t>Additionally, testing</w:t>
      </w:r>
      <w:r>
        <w:rPr>
          <w:spacing w:val="-2"/>
        </w:rPr>
        <w:t xml:space="preserve"> </w:t>
      </w:r>
      <w:r>
        <w:t>verified that</w:t>
      </w:r>
      <w:r>
        <w:rPr>
          <w:spacing w:val="-2"/>
        </w:rPr>
        <w:t xml:space="preserve"> </w:t>
      </w:r>
      <w:r>
        <w:t>when</w:t>
      </w:r>
      <w:r>
        <w:rPr>
          <w:spacing w:val="-2"/>
        </w:rPr>
        <w:t xml:space="preserve"> </w:t>
      </w:r>
      <w:r>
        <w:t>patients</w:t>
      </w:r>
      <w:r>
        <w:rPr>
          <w:spacing w:val="-2"/>
        </w:rPr>
        <w:t xml:space="preserve"> </w:t>
      </w:r>
      <w:r>
        <w:t>search</w:t>
      </w:r>
      <w:r>
        <w:rPr>
          <w:spacing w:val="-2"/>
        </w:rPr>
        <w:t xml:space="preserve"> </w:t>
      </w:r>
      <w:r>
        <w:t>for</w:t>
      </w:r>
      <w:r>
        <w:rPr>
          <w:spacing w:val="-3"/>
        </w:rPr>
        <w:t xml:space="preserve"> </w:t>
      </w:r>
      <w:r>
        <w:t>available</w:t>
      </w:r>
      <w:r>
        <w:rPr>
          <w:spacing w:val="-1"/>
        </w:rPr>
        <w:t xml:space="preserve"> </w:t>
      </w:r>
      <w:r>
        <w:t>blood units</w:t>
      </w:r>
      <w:r>
        <w:rPr>
          <w:spacing w:val="-4"/>
        </w:rPr>
        <w:t xml:space="preserve"> </w:t>
      </w:r>
      <w:r>
        <w:t>or organs, the request travels correctly through the application layers. The system retrieves</w:t>
      </w:r>
      <w:r>
        <w:rPr>
          <w:spacing w:val="-2"/>
        </w:rPr>
        <w:t xml:space="preserve"> </w:t>
      </w:r>
      <w:r>
        <w:t>the</w:t>
      </w:r>
      <w:r>
        <w:rPr>
          <w:spacing w:val="-3"/>
        </w:rPr>
        <w:t xml:space="preserve"> </w:t>
      </w:r>
      <w:r>
        <w:t>requested</w:t>
      </w:r>
      <w:r>
        <w:rPr>
          <w:spacing w:val="-2"/>
        </w:rPr>
        <w:t xml:space="preserve"> </w:t>
      </w:r>
      <w:r>
        <w:t>information</w:t>
      </w:r>
      <w:r>
        <w:rPr>
          <w:spacing w:val="-2"/>
        </w:rPr>
        <w:t xml:space="preserve"> </w:t>
      </w:r>
      <w:r>
        <w:t>from</w:t>
      </w:r>
      <w:r>
        <w:rPr>
          <w:spacing w:val="-2"/>
        </w:rPr>
        <w:t xml:space="preserve"> </w:t>
      </w:r>
      <w:r>
        <w:t>the</w:t>
      </w:r>
      <w:r>
        <w:rPr>
          <w:spacing w:val="-3"/>
        </w:rPr>
        <w:t xml:space="preserve"> </w:t>
      </w:r>
      <w:r>
        <w:t>database</w:t>
      </w:r>
      <w:r>
        <w:rPr>
          <w:spacing w:val="-1"/>
        </w:rPr>
        <w:t xml:space="preserve"> </w:t>
      </w:r>
      <w:r>
        <w:t>and</w:t>
      </w:r>
      <w:r>
        <w:rPr>
          <w:spacing w:val="-2"/>
        </w:rPr>
        <w:t xml:space="preserve"> </w:t>
      </w:r>
      <w:r>
        <w:t>sends</w:t>
      </w:r>
      <w:r>
        <w:rPr>
          <w:spacing w:val="-2"/>
        </w:rPr>
        <w:t xml:space="preserve"> </w:t>
      </w:r>
      <w:r>
        <w:t>the</w:t>
      </w:r>
      <w:r>
        <w:rPr>
          <w:spacing w:val="-3"/>
        </w:rPr>
        <w:t xml:space="preserve"> </w:t>
      </w:r>
      <w:r>
        <w:t>results back</w:t>
      </w:r>
      <w:r>
        <w:rPr>
          <w:spacing w:val="-2"/>
        </w:rPr>
        <w:t xml:space="preserve"> </w:t>
      </w:r>
      <w:r>
        <w:t>to the user interface.</w:t>
      </w:r>
    </w:p>
    <w:p w14:paraId="7F3797ED" w14:textId="77777777" w:rsidR="00C62296" w:rsidRDefault="00C62296">
      <w:pPr>
        <w:pStyle w:val="BodyText"/>
        <w:spacing w:before="2"/>
      </w:pPr>
    </w:p>
    <w:p w14:paraId="7F3797EE" w14:textId="77777777" w:rsidR="00C62296" w:rsidRDefault="00E6041C">
      <w:pPr>
        <w:pStyle w:val="BodyText"/>
        <w:spacing w:line="360" w:lineRule="auto"/>
        <w:ind w:left="829" w:right="576"/>
        <w:jc w:val="both"/>
      </w:pPr>
      <w:r>
        <w:t xml:space="preserve">By analyzing the data flow paths, developers were able to detect potential issues such as missing values, incorrect database queries, or communication failures between system layers. Ensuring proper data flow is particularly important in healthcare applications because incorrect information may lead to serious </w:t>
      </w:r>
      <w:r>
        <w:rPr>
          <w:spacing w:val="-2"/>
        </w:rPr>
        <w:t>consequences.</w:t>
      </w:r>
    </w:p>
    <w:p w14:paraId="7F3797EF" w14:textId="77777777" w:rsidR="00C62296" w:rsidRDefault="00C62296">
      <w:pPr>
        <w:pStyle w:val="BodyText"/>
        <w:spacing w:before="2"/>
      </w:pPr>
    </w:p>
    <w:p w14:paraId="7F3797F0" w14:textId="77777777" w:rsidR="00C62296" w:rsidRDefault="00E6041C">
      <w:pPr>
        <w:pStyle w:val="Heading8"/>
        <w:numPr>
          <w:ilvl w:val="2"/>
          <w:numId w:val="1"/>
        </w:numPr>
        <w:tabs>
          <w:tab w:val="left" w:pos="1498"/>
        </w:tabs>
        <w:ind w:left="1498" w:hanging="669"/>
      </w:pPr>
      <w:bookmarkStart w:id="84" w:name="6.1.3_Integration_Testing"/>
      <w:bookmarkEnd w:id="84"/>
      <w:r>
        <w:t>Integration</w:t>
      </w:r>
      <w:r>
        <w:rPr>
          <w:spacing w:val="-8"/>
        </w:rPr>
        <w:t xml:space="preserve"> </w:t>
      </w:r>
      <w:r>
        <w:rPr>
          <w:spacing w:val="-2"/>
        </w:rPr>
        <w:t>Testing</w:t>
      </w:r>
    </w:p>
    <w:p w14:paraId="7F3797F1" w14:textId="77777777" w:rsidR="00C62296" w:rsidRDefault="00E6041C">
      <w:pPr>
        <w:pStyle w:val="BodyText"/>
        <w:spacing w:before="242" w:line="336" w:lineRule="auto"/>
        <w:ind w:left="820" w:right="579" w:firstLine="7"/>
        <w:jc w:val="both"/>
      </w:pPr>
      <w:r>
        <w:t xml:space="preserve">Integration testing is performed after individual modules have been tested </w:t>
      </w:r>
      <w:r>
        <w:rPr>
          <w:spacing w:val="-2"/>
        </w:rPr>
        <w:t>successfully.</w:t>
      </w:r>
    </w:p>
    <w:p w14:paraId="7F3797F2" w14:textId="77777777" w:rsidR="00C62296" w:rsidRDefault="00C62296">
      <w:pPr>
        <w:pStyle w:val="BodyText"/>
        <w:spacing w:line="336" w:lineRule="auto"/>
        <w:jc w:val="both"/>
        <w:sectPr w:rsidR="00C62296">
          <w:pgSz w:w="11900" w:h="16850"/>
          <w:pgMar w:top="1940" w:right="850" w:bottom="980" w:left="1700" w:header="0" w:footer="749" w:gutter="0"/>
          <w:cols w:space="720"/>
        </w:sectPr>
      </w:pPr>
    </w:p>
    <w:p w14:paraId="7F3797F3" w14:textId="77777777" w:rsidR="00C62296" w:rsidRDefault="00E6041C">
      <w:pPr>
        <w:pStyle w:val="BodyText"/>
        <w:spacing w:before="67" w:line="360" w:lineRule="auto"/>
        <w:ind w:left="829" w:right="574" w:hanging="3"/>
        <w:jc w:val="both"/>
      </w:pPr>
      <w:r>
        <w:lastRenderedPageBreak/>
        <w:t>In the Real-Time Organ &amp; Blood Availability System, several modules interact with</w:t>
      </w:r>
      <w:r>
        <w:rPr>
          <w:spacing w:val="-15"/>
        </w:rPr>
        <w:t xml:space="preserve"> </w:t>
      </w:r>
      <w:r>
        <w:t>each</w:t>
      </w:r>
      <w:r>
        <w:rPr>
          <w:spacing w:val="-15"/>
        </w:rPr>
        <w:t xml:space="preserve"> </w:t>
      </w:r>
      <w:r>
        <w:t>other</w:t>
      </w:r>
      <w:r>
        <w:rPr>
          <w:spacing w:val="-15"/>
        </w:rPr>
        <w:t xml:space="preserve"> </w:t>
      </w:r>
      <w:r>
        <w:t>during</w:t>
      </w:r>
      <w:r>
        <w:rPr>
          <w:spacing w:val="-15"/>
        </w:rPr>
        <w:t xml:space="preserve"> </w:t>
      </w:r>
      <w:r>
        <w:t>normal</w:t>
      </w:r>
      <w:r>
        <w:rPr>
          <w:spacing w:val="-15"/>
        </w:rPr>
        <w:t xml:space="preserve"> </w:t>
      </w:r>
      <w:r>
        <w:t>operation.</w:t>
      </w:r>
      <w:r>
        <w:rPr>
          <w:spacing w:val="-15"/>
        </w:rPr>
        <w:t xml:space="preserve"> </w:t>
      </w:r>
      <w:r>
        <w:t>For</w:t>
      </w:r>
      <w:r>
        <w:rPr>
          <w:spacing w:val="-15"/>
        </w:rPr>
        <w:t xml:space="preserve"> </w:t>
      </w:r>
      <w:r>
        <w:t>example,</w:t>
      </w:r>
      <w:r>
        <w:rPr>
          <w:spacing w:val="-15"/>
        </w:rPr>
        <w:t xml:space="preserve"> </w:t>
      </w:r>
      <w:r>
        <w:t>the</w:t>
      </w:r>
      <w:r>
        <w:rPr>
          <w:spacing w:val="-15"/>
        </w:rPr>
        <w:t xml:space="preserve"> </w:t>
      </w:r>
      <w:r>
        <w:t>hospital</w:t>
      </w:r>
      <w:r>
        <w:rPr>
          <w:spacing w:val="-15"/>
        </w:rPr>
        <w:t xml:space="preserve"> </w:t>
      </w:r>
      <w:r>
        <w:t>module</w:t>
      </w:r>
      <w:r>
        <w:rPr>
          <w:spacing w:val="-15"/>
        </w:rPr>
        <w:t xml:space="preserve"> </w:t>
      </w:r>
      <w:r>
        <w:t>interacts with the database module to store and update medical resource information. Similarly, the patient search module communicates with the backend APIs to retrieve relevant data from the database.</w:t>
      </w:r>
    </w:p>
    <w:p w14:paraId="7F3797F4" w14:textId="77777777" w:rsidR="00C62296" w:rsidRDefault="00C62296">
      <w:pPr>
        <w:pStyle w:val="BodyText"/>
        <w:spacing w:before="3"/>
      </w:pPr>
    </w:p>
    <w:p w14:paraId="7F3797F5" w14:textId="77777777" w:rsidR="00C62296" w:rsidRDefault="00E6041C">
      <w:pPr>
        <w:pStyle w:val="BodyText"/>
        <w:spacing w:line="360" w:lineRule="auto"/>
        <w:ind w:left="829" w:right="574" w:hanging="3"/>
        <w:jc w:val="both"/>
      </w:pPr>
      <w:r>
        <w:t>During</w:t>
      </w:r>
      <w:r>
        <w:rPr>
          <w:spacing w:val="-10"/>
        </w:rPr>
        <w:t xml:space="preserve"> </w:t>
      </w:r>
      <w:r>
        <w:t>integration</w:t>
      </w:r>
      <w:r>
        <w:rPr>
          <w:spacing w:val="-10"/>
        </w:rPr>
        <w:t xml:space="preserve"> </w:t>
      </w:r>
      <w:r>
        <w:t>testing,</w:t>
      </w:r>
      <w:r>
        <w:rPr>
          <w:spacing w:val="-10"/>
        </w:rPr>
        <w:t xml:space="preserve"> </w:t>
      </w:r>
      <w:r>
        <w:t>these</w:t>
      </w:r>
      <w:r>
        <w:rPr>
          <w:spacing w:val="-11"/>
        </w:rPr>
        <w:t xml:space="preserve"> </w:t>
      </w:r>
      <w:r>
        <w:t>interconnected</w:t>
      </w:r>
      <w:r>
        <w:rPr>
          <w:spacing w:val="-13"/>
        </w:rPr>
        <w:t xml:space="preserve"> </w:t>
      </w:r>
      <w:r>
        <w:t>modules</w:t>
      </w:r>
      <w:r>
        <w:rPr>
          <w:spacing w:val="-10"/>
        </w:rPr>
        <w:t xml:space="preserve"> </w:t>
      </w:r>
      <w:r>
        <w:t>were</w:t>
      </w:r>
      <w:r>
        <w:rPr>
          <w:spacing w:val="-6"/>
        </w:rPr>
        <w:t xml:space="preserve"> </w:t>
      </w:r>
      <w:r>
        <w:t>combined</w:t>
      </w:r>
      <w:r>
        <w:rPr>
          <w:spacing w:val="-10"/>
        </w:rPr>
        <w:t xml:space="preserve"> </w:t>
      </w:r>
      <w:r>
        <w:t>and</w:t>
      </w:r>
      <w:r>
        <w:rPr>
          <w:spacing w:val="-13"/>
        </w:rPr>
        <w:t xml:space="preserve"> </w:t>
      </w:r>
      <w:r>
        <w:t>tested as</w:t>
      </w:r>
      <w:r>
        <w:rPr>
          <w:spacing w:val="-6"/>
        </w:rPr>
        <w:t xml:space="preserve"> </w:t>
      </w:r>
      <w:r>
        <w:t>a</w:t>
      </w:r>
      <w:r>
        <w:rPr>
          <w:spacing w:val="-7"/>
        </w:rPr>
        <w:t xml:space="preserve"> </w:t>
      </w:r>
      <w:r>
        <w:t>group.</w:t>
      </w:r>
      <w:r>
        <w:rPr>
          <w:spacing w:val="-6"/>
        </w:rPr>
        <w:t xml:space="preserve"> </w:t>
      </w:r>
      <w:r>
        <w:t>The</w:t>
      </w:r>
      <w:r>
        <w:rPr>
          <w:spacing w:val="-7"/>
        </w:rPr>
        <w:t xml:space="preserve"> </w:t>
      </w:r>
      <w:r>
        <w:t>objective</w:t>
      </w:r>
      <w:r>
        <w:rPr>
          <w:spacing w:val="-7"/>
        </w:rPr>
        <w:t xml:space="preserve"> </w:t>
      </w:r>
      <w:r>
        <w:t>was</w:t>
      </w:r>
      <w:r>
        <w:rPr>
          <w:spacing w:val="-4"/>
        </w:rPr>
        <w:t xml:space="preserve"> </w:t>
      </w:r>
      <w:r>
        <w:t>to</w:t>
      </w:r>
      <w:r>
        <w:rPr>
          <w:spacing w:val="-6"/>
        </w:rPr>
        <w:t xml:space="preserve"> </w:t>
      </w:r>
      <w:r>
        <w:t>confirm</w:t>
      </w:r>
      <w:r>
        <w:rPr>
          <w:spacing w:val="-6"/>
        </w:rPr>
        <w:t xml:space="preserve"> </w:t>
      </w:r>
      <w:r>
        <w:t>that</w:t>
      </w:r>
      <w:r>
        <w:rPr>
          <w:spacing w:val="-6"/>
        </w:rPr>
        <w:t xml:space="preserve"> </w:t>
      </w:r>
      <w:r>
        <w:t>the</w:t>
      </w:r>
      <w:r>
        <w:rPr>
          <w:spacing w:val="-7"/>
        </w:rPr>
        <w:t xml:space="preserve"> </w:t>
      </w:r>
      <w:r>
        <w:t>communication</w:t>
      </w:r>
      <w:r>
        <w:rPr>
          <w:spacing w:val="-6"/>
        </w:rPr>
        <w:t xml:space="preserve"> </w:t>
      </w:r>
      <w:r>
        <w:t>between</w:t>
      </w:r>
      <w:r>
        <w:rPr>
          <w:spacing w:val="-6"/>
        </w:rPr>
        <w:t xml:space="preserve"> </w:t>
      </w:r>
      <w:r>
        <w:t>modules works as expected and that no errors occur when they operate together.</w:t>
      </w:r>
    </w:p>
    <w:p w14:paraId="7F3797F6" w14:textId="77777777" w:rsidR="00C62296" w:rsidRDefault="00C62296">
      <w:pPr>
        <w:pStyle w:val="BodyText"/>
        <w:spacing w:before="6"/>
      </w:pPr>
    </w:p>
    <w:p w14:paraId="7F3797F7" w14:textId="77777777" w:rsidR="00C62296" w:rsidRDefault="00E6041C">
      <w:pPr>
        <w:pStyle w:val="BodyText"/>
        <w:spacing w:before="1" w:line="360" w:lineRule="auto"/>
        <w:ind w:left="829" w:right="578" w:hanging="3"/>
        <w:jc w:val="both"/>
      </w:pPr>
      <w:r>
        <w:t xml:space="preserve">Developers tested scenarios such as hospital administrators updating blood inventory information and patients performing searches immediately after those updates. This ensured that newly entered data becomes available to users without </w:t>
      </w:r>
      <w:r>
        <w:rPr>
          <w:spacing w:val="-2"/>
        </w:rPr>
        <w:t>delay.</w:t>
      </w:r>
    </w:p>
    <w:p w14:paraId="7F3797F8" w14:textId="77777777" w:rsidR="00C62296" w:rsidRDefault="00C62296">
      <w:pPr>
        <w:pStyle w:val="BodyText"/>
        <w:spacing w:before="2"/>
      </w:pPr>
    </w:p>
    <w:p w14:paraId="7F3797F9" w14:textId="77777777" w:rsidR="00C62296" w:rsidRDefault="00E6041C">
      <w:pPr>
        <w:pStyle w:val="BodyText"/>
        <w:spacing w:line="360" w:lineRule="auto"/>
        <w:ind w:left="829" w:right="571" w:hanging="3"/>
        <w:jc w:val="both"/>
      </w:pPr>
      <w:r>
        <w:t>Integration</w:t>
      </w:r>
      <w:r>
        <w:rPr>
          <w:spacing w:val="-4"/>
        </w:rPr>
        <w:t xml:space="preserve"> </w:t>
      </w:r>
      <w:r>
        <w:t>testing</w:t>
      </w:r>
      <w:r>
        <w:rPr>
          <w:spacing w:val="-4"/>
        </w:rPr>
        <w:t xml:space="preserve"> </w:t>
      </w:r>
      <w:r>
        <w:t>also</w:t>
      </w:r>
      <w:r>
        <w:rPr>
          <w:spacing w:val="-2"/>
        </w:rPr>
        <w:t xml:space="preserve"> </w:t>
      </w:r>
      <w:r>
        <w:t>evaluated</w:t>
      </w:r>
      <w:r>
        <w:rPr>
          <w:spacing w:val="-2"/>
        </w:rPr>
        <w:t xml:space="preserve"> </w:t>
      </w:r>
      <w:r>
        <w:t>the</w:t>
      </w:r>
      <w:r>
        <w:rPr>
          <w:spacing w:val="-3"/>
        </w:rPr>
        <w:t xml:space="preserve"> </w:t>
      </w:r>
      <w:r>
        <w:t>interaction</w:t>
      </w:r>
      <w:r>
        <w:rPr>
          <w:spacing w:val="-4"/>
        </w:rPr>
        <w:t xml:space="preserve"> </w:t>
      </w:r>
      <w:r>
        <w:t>between</w:t>
      </w:r>
      <w:r>
        <w:rPr>
          <w:spacing w:val="-2"/>
        </w:rPr>
        <w:t xml:space="preserve"> </w:t>
      </w:r>
      <w:r>
        <w:t>the</w:t>
      </w:r>
      <w:r>
        <w:rPr>
          <w:spacing w:val="-5"/>
        </w:rPr>
        <w:t xml:space="preserve"> </w:t>
      </w:r>
      <w:r>
        <w:t>authorization</w:t>
      </w:r>
      <w:r>
        <w:rPr>
          <w:spacing w:val="-2"/>
        </w:rPr>
        <w:t xml:space="preserve"> </w:t>
      </w:r>
      <w:r>
        <w:t>module and other components. Only verified hospitals were allowed to access the system and update resource information. The integration tests confirmed that</w:t>
      </w:r>
      <w:r>
        <w:rPr>
          <w:spacing w:val="40"/>
        </w:rPr>
        <w:t xml:space="preserve"> </w:t>
      </w:r>
      <w:r>
        <w:t>unauthorized users could not perform restricted actions.</w:t>
      </w:r>
    </w:p>
    <w:p w14:paraId="7F3797FA" w14:textId="77777777" w:rsidR="00C62296" w:rsidRDefault="00C62296">
      <w:pPr>
        <w:pStyle w:val="BodyText"/>
        <w:spacing w:before="5"/>
      </w:pPr>
    </w:p>
    <w:p w14:paraId="7F3797FB" w14:textId="77777777" w:rsidR="00C62296" w:rsidRDefault="00E6041C">
      <w:pPr>
        <w:pStyle w:val="BodyText"/>
        <w:spacing w:line="360" w:lineRule="auto"/>
        <w:ind w:left="829" w:right="582" w:hanging="3"/>
        <w:jc w:val="both"/>
      </w:pPr>
      <w:r>
        <w:t>By conducting integration testing, the development team ensured that the system operates smoothly when multiple modules interact simultaneously.</w:t>
      </w:r>
    </w:p>
    <w:p w14:paraId="7F3797FC" w14:textId="77777777" w:rsidR="00C62296" w:rsidRDefault="00C62296">
      <w:pPr>
        <w:pStyle w:val="BodyText"/>
        <w:spacing w:before="5"/>
      </w:pPr>
    </w:p>
    <w:p w14:paraId="7F3797FD" w14:textId="77777777" w:rsidR="00C62296" w:rsidRDefault="00E6041C">
      <w:pPr>
        <w:pStyle w:val="Heading8"/>
        <w:numPr>
          <w:ilvl w:val="2"/>
          <w:numId w:val="1"/>
        </w:numPr>
        <w:tabs>
          <w:tab w:val="left" w:pos="1498"/>
        </w:tabs>
        <w:ind w:left="1498" w:hanging="669"/>
      </w:pPr>
      <w:bookmarkStart w:id="85" w:name="6.1.4_Big_Bang_Integration_Testing"/>
      <w:bookmarkEnd w:id="85"/>
      <w:r>
        <w:t>Big</w:t>
      </w:r>
      <w:r>
        <w:rPr>
          <w:spacing w:val="-7"/>
        </w:rPr>
        <w:t xml:space="preserve"> </w:t>
      </w:r>
      <w:r>
        <w:t>Bang</w:t>
      </w:r>
      <w:r>
        <w:rPr>
          <w:spacing w:val="-11"/>
        </w:rPr>
        <w:t xml:space="preserve"> </w:t>
      </w:r>
      <w:r>
        <w:t>Integration</w:t>
      </w:r>
      <w:r>
        <w:rPr>
          <w:spacing w:val="-3"/>
        </w:rPr>
        <w:t xml:space="preserve"> </w:t>
      </w:r>
      <w:r>
        <w:rPr>
          <w:spacing w:val="-2"/>
        </w:rPr>
        <w:t>Testing</w:t>
      </w:r>
    </w:p>
    <w:p w14:paraId="7F3797FE" w14:textId="77777777" w:rsidR="00C62296" w:rsidRDefault="00C62296">
      <w:pPr>
        <w:pStyle w:val="BodyText"/>
        <w:spacing w:before="144"/>
        <w:rPr>
          <w:b/>
        </w:rPr>
      </w:pPr>
    </w:p>
    <w:p w14:paraId="7F3797FF" w14:textId="77777777" w:rsidR="00C62296" w:rsidRDefault="00E6041C">
      <w:pPr>
        <w:pStyle w:val="BodyText"/>
        <w:spacing w:line="360" w:lineRule="auto"/>
        <w:ind w:left="829" w:right="572" w:hanging="3"/>
        <w:jc w:val="both"/>
      </w:pPr>
      <w:r>
        <w:t>Big</w:t>
      </w:r>
      <w:r>
        <w:rPr>
          <w:spacing w:val="-11"/>
        </w:rPr>
        <w:t xml:space="preserve"> </w:t>
      </w:r>
      <w:r>
        <w:t>Bang</w:t>
      </w:r>
      <w:r>
        <w:rPr>
          <w:spacing w:val="-9"/>
        </w:rPr>
        <w:t xml:space="preserve"> </w:t>
      </w:r>
      <w:r>
        <w:t>Integration</w:t>
      </w:r>
      <w:r>
        <w:rPr>
          <w:spacing w:val="-11"/>
        </w:rPr>
        <w:t xml:space="preserve"> </w:t>
      </w:r>
      <w:r>
        <w:t>Testing</w:t>
      </w:r>
      <w:r>
        <w:rPr>
          <w:spacing w:val="-13"/>
        </w:rPr>
        <w:t xml:space="preserve"> </w:t>
      </w:r>
      <w:r>
        <w:t>is</w:t>
      </w:r>
      <w:r>
        <w:rPr>
          <w:spacing w:val="-13"/>
        </w:rPr>
        <w:t xml:space="preserve"> </w:t>
      </w:r>
      <w:r>
        <w:t>a</w:t>
      </w:r>
      <w:r>
        <w:rPr>
          <w:spacing w:val="-14"/>
        </w:rPr>
        <w:t xml:space="preserve"> </w:t>
      </w:r>
      <w:r>
        <w:t>type</w:t>
      </w:r>
      <w:r>
        <w:rPr>
          <w:spacing w:val="-9"/>
        </w:rPr>
        <w:t xml:space="preserve"> </w:t>
      </w:r>
      <w:r>
        <w:t>of</w:t>
      </w:r>
      <w:r>
        <w:rPr>
          <w:spacing w:val="-11"/>
        </w:rPr>
        <w:t xml:space="preserve"> </w:t>
      </w:r>
      <w:r>
        <w:t>integration</w:t>
      </w:r>
      <w:r>
        <w:rPr>
          <w:spacing w:val="-11"/>
        </w:rPr>
        <w:t xml:space="preserve"> </w:t>
      </w:r>
      <w:r>
        <w:t>testing</w:t>
      </w:r>
      <w:r>
        <w:rPr>
          <w:spacing w:val="-13"/>
        </w:rPr>
        <w:t xml:space="preserve"> </w:t>
      </w:r>
      <w:r>
        <w:t>where</w:t>
      </w:r>
      <w:r>
        <w:rPr>
          <w:spacing w:val="-12"/>
        </w:rPr>
        <w:t xml:space="preserve"> </w:t>
      </w:r>
      <w:r>
        <w:t>all</w:t>
      </w:r>
      <w:r>
        <w:rPr>
          <w:spacing w:val="-10"/>
        </w:rPr>
        <w:t xml:space="preserve"> </w:t>
      </w:r>
      <w:r>
        <w:t>the</w:t>
      </w:r>
      <w:r>
        <w:rPr>
          <w:spacing w:val="-12"/>
        </w:rPr>
        <w:t xml:space="preserve"> </w:t>
      </w:r>
      <w:r>
        <w:t xml:space="preserve">individual units or modules of the software are integrated and tested together </w:t>
      </w:r>
      <w:proofErr w:type="spellStart"/>
      <w:r>
        <w:t>allat</w:t>
      </w:r>
      <w:proofErr w:type="spellEnd"/>
      <w:r>
        <w:rPr>
          <w:spacing w:val="-5"/>
        </w:rPr>
        <w:t xml:space="preserve"> </w:t>
      </w:r>
      <w:r>
        <w:t>once.</w:t>
      </w:r>
      <w:r>
        <w:rPr>
          <w:spacing w:val="-6"/>
        </w:rPr>
        <w:t xml:space="preserve"> </w:t>
      </w:r>
      <w:r>
        <w:t>This results in a complete system that is tested as a whole.</w:t>
      </w:r>
    </w:p>
    <w:p w14:paraId="7F379800" w14:textId="77777777" w:rsidR="00C62296" w:rsidRDefault="00C62296">
      <w:pPr>
        <w:pStyle w:val="BodyText"/>
        <w:spacing w:before="4"/>
      </w:pPr>
    </w:p>
    <w:p w14:paraId="7F379801" w14:textId="77777777" w:rsidR="00C62296" w:rsidRDefault="00E6041C">
      <w:pPr>
        <w:pStyle w:val="BodyText"/>
        <w:spacing w:line="360" w:lineRule="auto"/>
        <w:ind w:left="829" w:right="569" w:hanging="3"/>
        <w:jc w:val="both"/>
      </w:pPr>
      <w:r>
        <w:t>This type of testing methodology is often used in small projects or in situations where</w:t>
      </w:r>
      <w:r>
        <w:rPr>
          <w:spacing w:val="-12"/>
        </w:rPr>
        <w:t xml:space="preserve"> </w:t>
      </w:r>
      <w:r>
        <w:t>the</w:t>
      </w:r>
      <w:r>
        <w:rPr>
          <w:spacing w:val="-12"/>
        </w:rPr>
        <w:t xml:space="preserve"> </w:t>
      </w:r>
      <w:r>
        <w:t>software</w:t>
      </w:r>
      <w:r>
        <w:rPr>
          <w:spacing w:val="-12"/>
        </w:rPr>
        <w:t xml:space="preserve"> </w:t>
      </w:r>
      <w:r>
        <w:t>is</w:t>
      </w:r>
      <w:r>
        <w:rPr>
          <w:spacing w:val="-13"/>
        </w:rPr>
        <w:t xml:space="preserve"> </w:t>
      </w:r>
      <w:r>
        <w:t>relatively</w:t>
      </w:r>
      <w:r>
        <w:rPr>
          <w:spacing w:val="-11"/>
        </w:rPr>
        <w:t xml:space="preserve"> </w:t>
      </w:r>
      <w:r>
        <w:t>simple</w:t>
      </w:r>
      <w:r>
        <w:rPr>
          <w:spacing w:val="-14"/>
        </w:rPr>
        <w:t xml:space="preserve"> </w:t>
      </w:r>
      <w:r>
        <w:t>and</w:t>
      </w:r>
      <w:r>
        <w:rPr>
          <w:spacing w:val="-11"/>
        </w:rPr>
        <w:t xml:space="preserve"> </w:t>
      </w:r>
      <w:r>
        <w:t>the</w:t>
      </w:r>
      <w:r>
        <w:rPr>
          <w:spacing w:val="-14"/>
        </w:rPr>
        <w:t xml:space="preserve"> </w:t>
      </w:r>
      <w:r>
        <w:t>individual</w:t>
      </w:r>
      <w:r>
        <w:rPr>
          <w:spacing w:val="-13"/>
        </w:rPr>
        <w:t xml:space="preserve"> </w:t>
      </w:r>
      <w:r>
        <w:t>units</w:t>
      </w:r>
      <w:r>
        <w:rPr>
          <w:spacing w:val="-13"/>
        </w:rPr>
        <w:t xml:space="preserve"> </w:t>
      </w:r>
      <w:r>
        <w:t>are</w:t>
      </w:r>
      <w:r>
        <w:rPr>
          <w:spacing w:val="-14"/>
        </w:rPr>
        <w:t xml:space="preserve"> </w:t>
      </w:r>
      <w:r>
        <w:t>not</w:t>
      </w:r>
      <w:r>
        <w:rPr>
          <w:spacing w:val="-10"/>
        </w:rPr>
        <w:t xml:space="preserve"> </w:t>
      </w:r>
      <w:r>
        <w:t>too</w:t>
      </w:r>
      <w:r>
        <w:rPr>
          <w:spacing w:val="-13"/>
        </w:rPr>
        <w:t xml:space="preserve"> </w:t>
      </w:r>
      <w:r>
        <w:t>complex. However, it can also be a risky approach as it does not focus on verifying the interaction</w:t>
      </w:r>
      <w:r>
        <w:rPr>
          <w:spacing w:val="-14"/>
        </w:rPr>
        <w:t xml:space="preserve"> </w:t>
      </w:r>
      <w:r>
        <w:t>between</w:t>
      </w:r>
      <w:r>
        <w:rPr>
          <w:spacing w:val="-10"/>
        </w:rPr>
        <w:t xml:space="preserve"> </w:t>
      </w:r>
      <w:r>
        <w:t>individual</w:t>
      </w:r>
      <w:r>
        <w:rPr>
          <w:spacing w:val="-12"/>
        </w:rPr>
        <w:t xml:space="preserve"> </w:t>
      </w:r>
      <w:r>
        <w:t>units,</w:t>
      </w:r>
      <w:r>
        <w:rPr>
          <w:spacing w:val="-14"/>
        </w:rPr>
        <w:t xml:space="preserve"> </w:t>
      </w:r>
      <w:r>
        <w:t>making</w:t>
      </w:r>
      <w:r>
        <w:rPr>
          <w:spacing w:val="-10"/>
        </w:rPr>
        <w:t xml:space="preserve"> </w:t>
      </w:r>
      <w:r>
        <w:t>it</w:t>
      </w:r>
      <w:r>
        <w:rPr>
          <w:spacing w:val="-12"/>
        </w:rPr>
        <w:t xml:space="preserve"> </w:t>
      </w:r>
      <w:r>
        <w:t>difficult</w:t>
      </w:r>
      <w:r>
        <w:rPr>
          <w:spacing w:val="-12"/>
        </w:rPr>
        <w:t xml:space="preserve"> </w:t>
      </w:r>
      <w:r>
        <w:t>to</w:t>
      </w:r>
      <w:r>
        <w:rPr>
          <w:spacing w:val="34"/>
        </w:rPr>
        <w:t xml:space="preserve"> </w:t>
      </w:r>
      <w:r>
        <w:t>isolate</w:t>
      </w:r>
      <w:r>
        <w:rPr>
          <w:spacing w:val="-13"/>
        </w:rPr>
        <w:t xml:space="preserve"> </w:t>
      </w:r>
      <w:r>
        <w:t>and</w:t>
      </w:r>
      <w:r>
        <w:rPr>
          <w:spacing w:val="-8"/>
        </w:rPr>
        <w:t xml:space="preserve"> </w:t>
      </w:r>
      <w:r>
        <w:t>fix</w:t>
      </w:r>
      <w:r>
        <w:rPr>
          <w:spacing w:val="-10"/>
        </w:rPr>
        <w:t xml:space="preserve"> </w:t>
      </w:r>
      <w:r>
        <w:t>any</w:t>
      </w:r>
      <w:r>
        <w:rPr>
          <w:spacing w:val="-14"/>
        </w:rPr>
        <w:t xml:space="preserve"> </w:t>
      </w:r>
      <w:r>
        <w:t>errors or defects that may arise.</w:t>
      </w:r>
    </w:p>
    <w:p w14:paraId="7F379802" w14:textId="77777777" w:rsidR="00C62296" w:rsidRDefault="00E6041C">
      <w:pPr>
        <w:pStyle w:val="BodyText"/>
        <w:spacing w:before="239" w:line="338" w:lineRule="auto"/>
        <w:ind w:left="820" w:right="575" w:firstLine="7"/>
        <w:jc w:val="both"/>
      </w:pPr>
      <w:r>
        <w:t>One of the major drawbacks of Big Bang Integration Testing is that it can be challenging</w:t>
      </w:r>
      <w:r>
        <w:rPr>
          <w:spacing w:val="-3"/>
        </w:rPr>
        <w:t xml:space="preserve"> </w:t>
      </w:r>
      <w:r>
        <w:t>to identify the source of</w:t>
      </w:r>
      <w:r>
        <w:rPr>
          <w:spacing w:val="-3"/>
        </w:rPr>
        <w:t xml:space="preserve"> </w:t>
      </w:r>
      <w:r>
        <w:t>any issues.</w:t>
      </w:r>
    </w:p>
    <w:p w14:paraId="7F379803" w14:textId="77777777" w:rsidR="00C62296" w:rsidRDefault="00C62296">
      <w:pPr>
        <w:pStyle w:val="BodyText"/>
        <w:spacing w:line="338" w:lineRule="auto"/>
        <w:jc w:val="both"/>
        <w:sectPr w:rsidR="00C62296">
          <w:pgSz w:w="11900" w:h="16850"/>
          <w:pgMar w:top="1260" w:right="850" w:bottom="940" w:left="1700" w:header="0" w:footer="749" w:gutter="0"/>
          <w:cols w:space="720"/>
        </w:sectPr>
      </w:pPr>
    </w:p>
    <w:p w14:paraId="7F379804" w14:textId="77777777" w:rsidR="00C62296" w:rsidRDefault="00E6041C">
      <w:pPr>
        <w:pStyle w:val="BodyText"/>
        <w:spacing w:before="67"/>
        <w:ind w:left="829"/>
        <w:jc w:val="both"/>
      </w:pPr>
      <w:r>
        <w:lastRenderedPageBreak/>
        <w:t>separately.</w:t>
      </w:r>
      <w:r>
        <w:rPr>
          <w:spacing w:val="-5"/>
        </w:rPr>
        <w:t xml:space="preserve"> </w:t>
      </w:r>
      <w:r>
        <w:t>This</w:t>
      </w:r>
      <w:r>
        <w:rPr>
          <w:spacing w:val="-6"/>
        </w:rPr>
        <w:t xml:space="preserve"> </w:t>
      </w:r>
      <w:r>
        <w:t>makes</w:t>
      </w:r>
      <w:r>
        <w:rPr>
          <w:spacing w:val="-5"/>
        </w:rPr>
        <w:t xml:space="preserve"> </w:t>
      </w:r>
      <w:r>
        <w:t>it</w:t>
      </w:r>
      <w:r>
        <w:rPr>
          <w:spacing w:val="46"/>
        </w:rPr>
        <w:t xml:space="preserve"> </w:t>
      </w:r>
      <w:r>
        <w:t>more</w:t>
      </w:r>
      <w:r>
        <w:rPr>
          <w:spacing w:val="-6"/>
        </w:rPr>
        <w:t xml:space="preserve"> </w:t>
      </w:r>
      <w:r>
        <w:t>difficult</w:t>
      </w:r>
      <w:r>
        <w:rPr>
          <w:spacing w:val="-3"/>
        </w:rPr>
        <w:t xml:space="preserve"> </w:t>
      </w:r>
      <w:r>
        <w:t>to</w:t>
      </w:r>
      <w:r>
        <w:rPr>
          <w:spacing w:val="-7"/>
        </w:rPr>
        <w:t xml:space="preserve"> </w:t>
      </w:r>
      <w:r>
        <w:t>isolate</w:t>
      </w:r>
      <w:r>
        <w:rPr>
          <w:spacing w:val="-10"/>
        </w:rPr>
        <w:t xml:space="preserve"> </w:t>
      </w:r>
      <w:r>
        <w:t>and</w:t>
      </w:r>
      <w:r>
        <w:rPr>
          <w:spacing w:val="-4"/>
        </w:rPr>
        <w:t xml:space="preserve"> </w:t>
      </w:r>
      <w:r>
        <w:t>fix</w:t>
      </w:r>
      <w:r>
        <w:rPr>
          <w:spacing w:val="-5"/>
        </w:rPr>
        <w:t xml:space="preserve"> </w:t>
      </w:r>
      <w:r>
        <w:t>any</w:t>
      </w:r>
      <w:r>
        <w:rPr>
          <w:spacing w:val="-6"/>
        </w:rPr>
        <w:t xml:space="preserve"> </w:t>
      </w:r>
      <w:r>
        <w:t>errors</w:t>
      </w:r>
      <w:r>
        <w:rPr>
          <w:spacing w:val="-5"/>
        </w:rPr>
        <w:t xml:space="preserve"> </w:t>
      </w:r>
      <w:r>
        <w:t>that</w:t>
      </w:r>
      <w:r>
        <w:rPr>
          <w:spacing w:val="-6"/>
        </w:rPr>
        <w:t xml:space="preserve"> </w:t>
      </w:r>
      <w:r>
        <w:t>may</w:t>
      </w:r>
      <w:r>
        <w:rPr>
          <w:spacing w:val="-4"/>
        </w:rPr>
        <w:t xml:space="preserve"> </w:t>
      </w:r>
      <w:r>
        <w:rPr>
          <w:spacing w:val="-2"/>
        </w:rPr>
        <w:t>arise.</w:t>
      </w:r>
    </w:p>
    <w:p w14:paraId="7F379805" w14:textId="77777777" w:rsidR="00C62296" w:rsidRDefault="00C62296">
      <w:pPr>
        <w:pStyle w:val="BodyText"/>
        <w:spacing w:before="141"/>
      </w:pPr>
    </w:p>
    <w:p w14:paraId="7F379806" w14:textId="77777777" w:rsidR="00C62296" w:rsidRDefault="00E6041C">
      <w:pPr>
        <w:pStyle w:val="BodyText"/>
        <w:spacing w:line="360" w:lineRule="auto"/>
        <w:ind w:left="829" w:right="572" w:hanging="3"/>
        <w:jc w:val="both"/>
      </w:pPr>
      <w:r>
        <w:t>Moreover,</w:t>
      </w:r>
      <w:r>
        <w:rPr>
          <w:spacing w:val="-15"/>
        </w:rPr>
        <w:t xml:space="preserve"> </w:t>
      </w:r>
      <w:r>
        <w:t>this</w:t>
      </w:r>
      <w:r>
        <w:rPr>
          <w:spacing w:val="-13"/>
        </w:rPr>
        <w:t xml:space="preserve"> </w:t>
      </w:r>
      <w:r>
        <w:t>type</w:t>
      </w:r>
      <w:r>
        <w:rPr>
          <w:spacing w:val="-12"/>
        </w:rPr>
        <w:t xml:space="preserve"> </w:t>
      </w:r>
      <w:r>
        <w:t>of</w:t>
      </w:r>
      <w:r>
        <w:rPr>
          <w:spacing w:val="-14"/>
        </w:rPr>
        <w:t xml:space="preserve"> </w:t>
      </w:r>
      <w:r>
        <w:t>testing</w:t>
      </w:r>
      <w:r>
        <w:rPr>
          <w:spacing w:val="-13"/>
        </w:rPr>
        <w:t xml:space="preserve"> </w:t>
      </w:r>
      <w:r>
        <w:t>can</w:t>
      </w:r>
      <w:r>
        <w:rPr>
          <w:spacing w:val="-11"/>
        </w:rPr>
        <w:t xml:space="preserve"> </w:t>
      </w:r>
      <w:r>
        <w:t>be</w:t>
      </w:r>
      <w:r>
        <w:rPr>
          <w:spacing w:val="-14"/>
        </w:rPr>
        <w:t xml:space="preserve"> </w:t>
      </w:r>
      <w:r>
        <w:t>time-consuming</w:t>
      </w:r>
      <w:r>
        <w:rPr>
          <w:spacing w:val="-13"/>
        </w:rPr>
        <w:t xml:space="preserve"> </w:t>
      </w:r>
      <w:r>
        <w:t>and</w:t>
      </w:r>
      <w:r>
        <w:rPr>
          <w:spacing w:val="-11"/>
        </w:rPr>
        <w:t xml:space="preserve"> </w:t>
      </w:r>
      <w:r>
        <w:t>expensive,</w:t>
      </w:r>
      <w:r>
        <w:rPr>
          <w:spacing w:val="-13"/>
        </w:rPr>
        <w:t xml:space="preserve"> </w:t>
      </w:r>
      <w:r>
        <w:t>as</w:t>
      </w:r>
      <w:r>
        <w:rPr>
          <w:spacing w:val="-10"/>
        </w:rPr>
        <w:t xml:space="preserve"> </w:t>
      </w:r>
      <w:r>
        <w:t>all</w:t>
      </w:r>
      <w:r>
        <w:rPr>
          <w:spacing w:val="-13"/>
        </w:rPr>
        <w:t xml:space="preserve"> </w:t>
      </w:r>
      <w:r>
        <w:t>the</w:t>
      </w:r>
      <w:r>
        <w:rPr>
          <w:spacing w:val="-12"/>
        </w:rPr>
        <w:t xml:space="preserve"> </w:t>
      </w:r>
      <w:r>
        <w:t>units need to be developed and ready for testing at the same time, and any issues or defects found during testing may require significant effort to resolve.</w:t>
      </w:r>
    </w:p>
    <w:p w14:paraId="7F379807" w14:textId="77777777" w:rsidR="00C62296" w:rsidRDefault="00C62296">
      <w:pPr>
        <w:pStyle w:val="BodyText"/>
        <w:spacing w:before="6"/>
      </w:pPr>
    </w:p>
    <w:p w14:paraId="7F379808" w14:textId="77777777" w:rsidR="00C62296" w:rsidRDefault="00E6041C">
      <w:pPr>
        <w:pStyle w:val="BodyText"/>
        <w:spacing w:line="360" w:lineRule="auto"/>
        <w:ind w:left="829" w:right="576" w:hanging="3"/>
        <w:jc w:val="both"/>
      </w:pPr>
      <w:r>
        <w:t>In conclusion, while Big Bang Integration Testing can be a quick and easy way to integrate all the units or modules of the software, it is often risky and can lead to difficulties in identifying and fixing issues or defects. As such, it is important to consider other integration testing approaches, such as incremental or modular integration testing, to ensure the overall quality and reliability of the software.</w:t>
      </w:r>
    </w:p>
    <w:p w14:paraId="7F379809" w14:textId="77777777" w:rsidR="00C62296" w:rsidRDefault="00C62296">
      <w:pPr>
        <w:pStyle w:val="BodyText"/>
        <w:spacing w:before="4"/>
      </w:pPr>
    </w:p>
    <w:p w14:paraId="7F37980A" w14:textId="77777777" w:rsidR="00C62296" w:rsidRDefault="00E6041C">
      <w:pPr>
        <w:pStyle w:val="Heading8"/>
        <w:numPr>
          <w:ilvl w:val="2"/>
          <w:numId w:val="1"/>
        </w:numPr>
        <w:tabs>
          <w:tab w:val="left" w:pos="1549"/>
        </w:tabs>
        <w:ind w:left="1549" w:hanging="720"/>
      </w:pPr>
      <w:bookmarkStart w:id="86" w:name="6.1.5User_Interface_Testing"/>
      <w:bookmarkEnd w:id="86"/>
      <w:r>
        <w:t>User</w:t>
      </w:r>
      <w:r>
        <w:rPr>
          <w:spacing w:val="-12"/>
        </w:rPr>
        <w:t xml:space="preserve"> </w:t>
      </w:r>
      <w:r>
        <w:t>Interface</w:t>
      </w:r>
      <w:r>
        <w:rPr>
          <w:spacing w:val="-11"/>
        </w:rPr>
        <w:t xml:space="preserve"> </w:t>
      </w:r>
      <w:r>
        <w:rPr>
          <w:spacing w:val="-2"/>
        </w:rPr>
        <w:t>Testing</w:t>
      </w:r>
    </w:p>
    <w:p w14:paraId="7F37980B" w14:textId="77777777" w:rsidR="00C62296" w:rsidRDefault="00C62296">
      <w:pPr>
        <w:pStyle w:val="BodyText"/>
        <w:spacing w:before="142"/>
        <w:rPr>
          <w:b/>
        </w:rPr>
      </w:pPr>
    </w:p>
    <w:p w14:paraId="7F37980C" w14:textId="77777777" w:rsidR="00C62296" w:rsidRDefault="00E6041C">
      <w:pPr>
        <w:pStyle w:val="BodyText"/>
        <w:spacing w:line="360" w:lineRule="auto"/>
        <w:ind w:left="829" w:right="578" w:hanging="3"/>
        <w:jc w:val="both"/>
      </w:pPr>
      <w:r>
        <w:t>The evaluation technique of user interface testing pertains to the identification of potential faults within the</w:t>
      </w:r>
      <w:r>
        <w:rPr>
          <w:spacing w:val="-1"/>
        </w:rPr>
        <w:t xml:space="preserve"> </w:t>
      </w:r>
      <w:r>
        <w:t>graphical user interface (GUI) of a software program or application. The central objective of testing the user interface is to ascertain the software's ease of use, intuitiveness, and user-friendliness.</w:t>
      </w:r>
    </w:p>
    <w:p w14:paraId="7F37980D" w14:textId="77777777" w:rsidR="00C62296" w:rsidRDefault="00C62296">
      <w:pPr>
        <w:pStyle w:val="BodyText"/>
        <w:spacing w:before="2"/>
      </w:pPr>
    </w:p>
    <w:p w14:paraId="7F37980E" w14:textId="77777777" w:rsidR="00C62296" w:rsidRDefault="00E6041C">
      <w:pPr>
        <w:pStyle w:val="BodyText"/>
        <w:spacing w:line="360" w:lineRule="auto"/>
        <w:ind w:left="829" w:right="571" w:hanging="3"/>
        <w:jc w:val="both"/>
      </w:pPr>
      <w:r>
        <w:t>The</w:t>
      </w:r>
      <w:r>
        <w:rPr>
          <w:spacing w:val="-9"/>
        </w:rPr>
        <w:t xml:space="preserve"> </w:t>
      </w:r>
      <w:r>
        <w:t>practice</w:t>
      </w:r>
      <w:r>
        <w:rPr>
          <w:spacing w:val="-9"/>
        </w:rPr>
        <w:t xml:space="preserve"> </w:t>
      </w:r>
      <w:r>
        <w:t>of</w:t>
      </w:r>
      <w:r>
        <w:rPr>
          <w:spacing w:val="-7"/>
        </w:rPr>
        <w:t xml:space="preserve"> </w:t>
      </w:r>
      <w:r>
        <w:t>GUI</w:t>
      </w:r>
      <w:r>
        <w:rPr>
          <w:spacing w:val="-9"/>
        </w:rPr>
        <w:t xml:space="preserve"> </w:t>
      </w:r>
      <w:r>
        <w:t>testing</w:t>
      </w:r>
      <w:r>
        <w:rPr>
          <w:spacing w:val="-8"/>
        </w:rPr>
        <w:t xml:space="preserve"> </w:t>
      </w:r>
      <w:r>
        <w:t>involves</w:t>
      </w:r>
      <w:r>
        <w:rPr>
          <w:spacing w:val="-8"/>
        </w:rPr>
        <w:t xml:space="preserve"> </w:t>
      </w:r>
      <w:r>
        <w:t>the</w:t>
      </w:r>
      <w:r>
        <w:rPr>
          <w:spacing w:val="-9"/>
        </w:rPr>
        <w:t xml:space="preserve"> </w:t>
      </w:r>
      <w:r>
        <w:t>meticulous</w:t>
      </w:r>
      <w:r>
        <w:rPr>
          <w:spacing w:val="-8"/>
        </w:rPr>
        <w:t xml:space="preserve"> </w:t>
      </w:r>
      <w:r>
        <w:t>examination</w:t>
      </w:r>
      <w:r>
        <w:rPr>
          <w:spacing w:val="-8"/>
        </w:rPr>
        <w:t xml:space="preserve"> </w:t>
      </w:r>
      <w:r>
        <w:t>and</w:t>
      </w:r>
      <w:r>
        <w:rPr>
          <w:spacing w:val="39"/>
        </w:rPr>
        <w:t xml:space="preserve"> </w:t>
      </w:r>
      <w:r>
        <w:t>evaluation</w:t>
      </w:r>
      <w:r>
        <w:rPr>
          <w:spacing w:val="-6"/>
        </w:rPr>
        <w:t xml:space="preserve"> </w:t>
      </w:r>
      <w:r>
        <w:t>of various</w:t>
      </w:r>
      <w:r>
        <w:rPr>
          <w:spacing w:val="-4"/>
        </w:rPr>
        <w:t xml:space="preserve"> </w:t>
      </w:r>
      <w:r>
        <w:t>constituents</w:t>
      </w:r>
      <w:r>
        <w:rPr>
          <w:spacing w:val="-4"/>
        </w:rPr>
        <w:t xml:space="preserve"> </w:t>
      </w:r>
      <w:r>
        <w:t>that</w:t>
      </w:r>
      <w:r>
        <w:rPr>
          <w:spacing w:val="-6"/>
        </w:rPr>
        <w:t xml:space="preserve"> </w:t>
      </w:r>
      <w:r>
        <w:t>comprise</w:t>
      </w:r>
      <w:r>
        <w:rPr>
          <w:spacing w:val="-3"/>
        </w:rPr>
        <w:t xml:space="preserve"> </w:t>
      </w:r>
      <w:r>
        <w:t>the</w:t>
      </w:r>
      <w:r>
        <w:rPr>
          <w:spacing w:val="-5"/>
        </w:rPr>
        <w:t xml:space="preserve"> </w:t>
      </w:r>
      <w:r>
        <w:t>user</w:t>
      </w:r>
      <w:r>
        <w:rPr>
          <w:spacing w:val="-3"/>
        </w:rPr>
        <w:t xml:space="preserve"> </w:t>
      </w:r>
      <w:r>
        <w:t>interface</w:t>
      </w:r>
      <w:r>
        <w:rPr>
          <w:spacing w:val="-5"/>
        </w:rPr>
        <w:t xml:space="preserve"> </w:t>
      </w:r>
      <w:r>
        <w:t>such</w:t>
      </w:r>
      <w:r>
        <w:rPr>
          <w:spacing w:val="-2"/>
        </w:rPr>
        <w:t xml:space="preserve"> </w:t>
      </w:r>
      <w:r>
        <w:t>as</w:t>
      </w:r>
      <w:r>
        <w:rPr>
          <w:spacing w:val="-4"/>
        </w:rPr>
        <w:t xml:space="preserve"> </w:t>
      </w:r>
      <w:r>
        <w:t>buttons,</w:t>
      </w:r>
      <w:r>
        <w:rPr>
          <w:spacing w:val="-4"/>
        </w:rPr>
        <w:t xml:space="preserve"> </w:t>
      </w:r>
      <w:r>
        <w:t>menus,</w:t>
      </w:r>
      <w:r>
        <w:rPr>
          <w:spacing w:val="-2"/>
        </w:rPr>
        <w:t xml:space="preserve"> </w:t>
      </w:r>
      <w:r>
        <w:t>icons, text</w:t>
      </w:r>
      <w:r>
        <w:rPr>
          <w:spacing w:val="-10"/>
        </w:rPr>
        <w:t xml:space="preserve"> </w:t>
      </w:r>
      <w:r>
        <w:t>boxes,</w:t>
      </w:r>
      <w:r>
        <w:rPr>
          <w:spacing w:val="-8"/>
        </w:rPr>
        <w:t xml:space="preserve"> </w:t>
      </w:r>
      <w:r>
        <w:t>and</w:t>
      </w:r>
      <w:r>
        <w:rPr>
          <w:spacing w:val="-6"/>
        </w:rPr>
        <w:t xml:space="preserve"> </w:t>
      </w:r>
      <w:r>
        <w:t>other</w:t>
      </w:r>
      <w:r>
        <w:rPr>
          <w:spacing w:val="-9"/>
        </w:rPr>
        <w:t xml:space="preserve"> </w:t>
      </w:r>
      <w:r>
        <w:t>graphical</w:t>
      </w:r>
      <w:r>
        <w:rPr>
          <w:spacing w:val="-5"/>
        </w:rPr>
        <w:t xml:space="preserve"> </w:t>
      </w:r>
      <w:r>
        <w:t>elements.</w:t>
      </w:r>
      <w:r>
        <w:rPr>
          <w:spacing w:val="-8"/>
        </w:rPr>
        <w:t xml:space="preserve"> </w:t>
      </w:r>
      <w:r>
        <w:t>The</w:t>
      </w:r>
      <w:r>
        <w:rPr>
          <w:spacing w:val="-9"/>
        </w:rPr>
        <w:t xml:space="preserve"> </w:t>
      </w:r>
      <w:r>
        <w:t>process</w:t>
      </w:r>
      <w:r>
        <w:rPr>
          <w:spacing w:val="-8"/>
        </w:rPr>
        <w:t xml:space="preserve"> </w:t>
      </w:r>
      <w:r>
        <w:t>of</w:t>
      </w:r>
      <w:r>
        <w:rPr>
          <w:spacing w:val="-9"/>
        </w:rPr>
        <w:t xml:space="preserve"> </w:t>
      </w:r>
      <w:r>
        <w:t>testing</w:t>
      </w:r>
      <w:r>
        <w:rPr>
          <w:spacing w:val="-8"/>
        </w:rPr>
        <w:t xml:space="preserve"> </w:t>
      </w:r>
      <w:r>
        <w:t>entails</w:t>
      </w:r>
      <w:r>
        <w:rPr>
          <w:spacing w:val="-8"/>
        </w:rPr>
        <w:t xml:space="preserve"> </w:t>
      </w:r>
      <w:r>
        <w:t>the</w:t>
      </w:r>
      <w:r>
        <w:rPr>
          <w:spacing w:val="-4"/>
        </w:rPr>
        <w:t xml:space="preserve"> </w:t>
      </w:r>
      <w:r>
        <w:t>rigorous examination of the layout and design of the interface, coupled with the validation of the complete functionality of all constituent elements, as well as their commendable responsiveness in reaction to user input.</w:t>
      </w:r>
    </w:p>
    <w:p w14:paraId="7F37980F" w14:textId="77777777" w:rsidR="00C62296" w:rsidRDefault="00C62296">
      <w:pPr>
        <w:pStyle w:val="BodyText"/>
        <w:spacing w:before="5"/>
      </w:pPr>
    </w:p>
    <w:p w14:paraId="7F379810" w14:textId="77777777" w:rsidR="00C62296" w:rsidRDefault="00E6041C">
      <w:pPr>
        <w:pStyle w:val="BodyText"/>
        <w:spacing w:line="360" w:lineRule="auto"/>
        <w:ind w:left="829" w:right="578" w:hanging="3"/>
        <w:jc w:val="both"/>
      </w:pPr>
      <w:r>
        <w:t>In the process of conducting user interface testing, automated tools and scripts are frequently utilized by testers to emulate the actions of a user interfacing with the software. This aids in the detection of potential concerns or deficiencies that may present themselves during routine utilization of the software.</w:t>
      </w:r>
    </w:p>
    <w:p w14:paraId="7F379811" w14:textId="77777777" w:rsidR="00C62296" w:rsidRDefault="00C62296">
      <w:pPr>
        <w:pStyle w:val="BodyText"/>
        <w:spacing w:before="8"/>
      </w:pPr>
    </w:p>
    <w:p w14:paraId="7F379812" w14:textId="77777777" w:rsidR="00C62296" w:rsidRDefault="00E6041C">
      <w:pPr>
        <w:pStyle w:val="BodyText"/>
        <w:spacing w:line="360" w:lineRule="auto"/>
        <w:ind w:left="829" w:right="576" w:hanging="3"/>
        <w:jc w:val="both"/>
      </w:pPr>
      <w:r>
        <w:t>The primary aim of conducting user interface testing is to ascertain the extent to which software conforms to the</w:t>
      </w:r>
      <w:r>
        <w:rPr>
          <w:spacing w:val="-1"/>
        </w:rPr>
        <w:t xml:space="preserve"> </w:t>
      </w:r>
      <w:r>
        <w:t xml:space="preserve">usability and accessibility standards stipulated for end-users. The process encompasses confirming the consistency and aesthetic appeal of the interface, alongside guaranteeing its accessibility to users who have </w:t>
      </w:r>
      <w:r>
        <w:rPr>
          <w:spacing w:val="-2"/>
        </w:rPr>
        <w:t>disabilities.</w:t>
      </w:r>
    </w:p>
    <w:p w14:paraId="7F379813" w14:textId="77777777" w:rsidR="00C62296" w:rsidRDefault="00C62296">
      <w:pPr>
        <w:pStyle w:val="BodyText"/>
        <w:spacing w:line="360" w:lineRule="auto"/>
        <w:jc w:val="both"/>
        <w:sectPr w:rsidR="00C62296">
          <w:pgSz w:w="11900" w:h="16850"/>
          <w:pgMar w:top="1260" w:right="850" w:bottom="940" w:left="1700" w:header="0" w:footer="749" w:gutter="0"/>
          <w:cols w:space="720"/>
        </w:sectPr>
      </w:pPr>
    </w:p>
    <w:p w14:paraId="7F379814" w14:textId="77777777" w:rsidR="00C62296" w:rsidRDefault="00E6041C">
      <w:pPr>
        <w:pStyle w:val="BodyText"/>
        <w:spacing w:before="67" w:line="360" w:lineRule="auto"/>
        <w:ind w:left="829" w:right="572" w:hanging="3"/>
        <w:jc w:val="both"/>
      </w:pPr>
      <w:r>
        <w:lastRenderedPageBreak/>
        <w:t>In essence, user interface (UI) testing constitutes a crucial element of software testing, given its capacity to verify the user-friendliness of software and its alignment with end-users' requirements. The process of Graphical User Interface (GUI) testing enables testers to discern anomalies and malfunctions that pertain to the</w:t>
      </w:r>
      <w:r>
        <w:rPr>
          <w:spacing w:val="-10"/>
        </w:rPr>
        <w:t xml:space="preserve"> </w:t>
      </w:r>
      <w:r>
        <w:t>graphical</w:t>
      </w:r>
      <w:r>
        <w:rPr>
          <w:spacing w:val="-9"/>
        </w:rPr>
        <w:t xml:space="preserve"> </w:t>
      </w:r>
      <w:r>
        <w:t>features</w:t>
      </w:r>
      <w:r>
        <w:rPr>
          <w:spacing w:val="-7"/>
        </w:rPr>
        <w:t xml:space="preserve"> </w:t>
      </w:r>
      <w:r>
        <w:t>of</w:t>
      </w:r>
      <w:r>
        <w:rPr>
          <w:spacing w:val="-10"/>
        </w:rPr>
        <w:t xml:space="preserve"> </w:t>
      </w:r>
      <w:r>
        <w:t>the</w:t>
      </w:r>
      <w:r>
        <w:rPr>
          <w:spacing w:val="-13"/>
        </w:rPr>
        <w:t xml:space="preserve"> </w:t>
      </w:r>
      <w:r>
        <w:t>software.</w:t>
      </w:r>
      <w:r>
        <w:rPr>
          <w:spacing w:val="-7"/>
        </w:rPr>
        <w:t xml:space="preserve"> </w:t>
      </w:r>
      <w:r>
        <w:t>Consequently,</w:t>
      </w:r>
      <w:r>
        <w:rPr>
          <w:spacing w:val="-2"/>
        </w:rPr>
        <w:t xml:space="preserve"> </w:t>
      </w:r>
      <w:r>
        <w:t>it</w:t>
      </w:r>
      <w:r>
        <w:rPr>
          <w:spacing w:val="36"/>
        </w:rPr>
        <w:t xml:space="preserve"> </w:t>
      </w:r>
      <w:r>
        <w:t>provides</w:t>
      </w:r>
      <w:r>
        <w:rPr>
          <w:spacing w:val="-7"/>
        </w:rPr>
        <w:t xml:space="preserve"> </w:t>
      </w:r>
      <w:r>
        <w:t>an</w:t>
      </w:r>
      <w:r>
        <w:rPr>
          <w:spacing w:val="-9"/>
        </w:rPr>
        <w:t xml:space="preserve"> </w:t>
      </w:r>
      <w:r>
        <w:t>opportunity</w:t>
      </w:r>
      <w:r>
        <w:rPr>
          <w:spacing w:val="-12"/>
        </w:rPr>
        <w:t xml:space="preserve"> </w:t>
      </w:r>
      <w:r>
        <w:t>for the</w:t>
      </w:r>
      <w:r>
        <w:rPr>
          <w:spacing w:val="-10"/>
        </w:rPr>
        <w:t xml:space="preserve"> </w:t>
      </w:r>
      <w:r>
        <w:t>detection</w:t>
      </w:r>
      <w:r>
        <w:rPr>
          <w:spacing w:val="-7"/>
        </w:rPr>
        <w:t xml:space="preserve"> </w:t>
      </w:r>
      <w:r>
        <w:t>and</w:t>
      </w:r>
      <w:r>
        <w:rPr>
          <w:spacing w:val="-9"/>
        </w:rPr>
        <w:t xml:space="preserve"> </w:t>
      </w:r>
      <w:r>
        <w:t>eventual</w:t>
      </w:r>
      <w:r>
        <w:rPr>
          <w:spacing w:val="-6"/>
        </w:rPr>
        <w:t xml:space="preserve"> </w:t>
      </w:r>
      <w:r>
        <w:t>rectification</w:t>
      </w:r>
      <w:r>
        <w:rPr>
          <w:spacing w:val="-7"/>
        </w:rPr>
        <w:t xml:space="preserve"> </w:t>
      </w:r>
      <w:r>
        <w:t>of</w:t>
      </w:r>
      <w:r>
        <w:rPr>
          <w:spacing w:val="-10"/>
        </w:rPr>
        <w:t xml:space="preserve"> </w:t>
      </w:r>
      <w:r>
        <w:t>such</w:t>
      </w:r>
      <w:r>
        <w:rPr>
          <w:spacing w:val="-9"/>
        </w:rPr>
        <w:t xml:space="preserve"> </w:t>
      </w:r>
      <w:r>
        <w:t>discrepancies</w:t>
      </w:r>
      <w:r>
        <w:rPr>
          <w:spacing w:val="-7"/>
        </w:rPr>
        <w:t xml:space="preserve"> </w:t>
      </w:r>
      <w:r>
        <w:t>prior</w:t>
      </w:r>
      <w:r>
        <w:rPr>
          <w:spacing w:val="-5"/>
        </w:rPr>
        <w:t xml:space="preserve"> </w:t>
      </w:r>
      <w:r>
        <w:t>to</w:t>
      </w:r>
      <w:r>
        <w:rPr>
          <w:spacing w:val="-9"/>
        </w:rPr>
        <w:t xml:space="preserve"> </w:t>
      </w:r>
      <w:r>
        <w:t>the</w:t>
      </w:r>
      <w:r>
        <w:rPr>
          <w:spacing w:val="-10"/>
        </w:rPr>
        <w:t xml:space="preserve"> </w:t>
      </w:r>
      <w:r>
        <w:t>software's dissemination to end-users.</w:t>
      </w:r>
    </w:p>
    <w:p w14:paraId="7F379815" w14:textId="77777777" w:rsidR="00C62296" w:rsidRDefault="00C62296">
      <w:pPr>
        <w:pStyle w:val="BodyText"/>
        <w:spacing w:line="360" w:lineRule="auto"/>
        <w:jc w:val="both"/>
        <w:sectPr w:rsidR="00C62296">
          <w:pgSz w:w="11900" w:h="16850"/>
          <w:pgMar w:top="1260" w:right="850" w:bottom="940" w:left="1700" w:header="0" w:footer="749" w:gutter="0"/>
          <w:cols w:space="720"/>
        </w:sectPr>
      </w:pPr>
    </w:p>
    <w:p w14:paraId="7F379816" w14:textId="77777777" w:rsidR="00C62296" w:rsidRDefault="00E6041C">
      <w:pPr>
        <w:pStyle w:val="Heading4"/>
        <w:numPr>
          <w:ilvl w:val="1"/>
          <w:numId w:val="1"/>
        </w:numPr>
        <w:tabs>
          <w:tab w:val="left" w:pos="1334"/>
        </w:tabs>
        <w:spacing w:before="68" w:after="4"/>
        <w:ind w:left="1334" w:hanging="505"/>
        <w:jc w:val="left"/>
      </w:pPr>
      <w:bookmarkStart w:id="87" w:name="6.2__TEST_CASES"/>
      <w:bookmarkEnd w:id="87"/>
      <w:r>
        <w:lastRenderedPageBreak/>
        <w:t>TEST</w:t>
      </w:r>
      <w:r>
        <w:rPr>
          <w:spacing w:val="-14"/>
        </w:rPr>
        <w:t xml:space="preserve"> </w:t>
      </w:r>
      <w:r>
        <w:rPr>
          <w:spacing w:val="-2"/>
        </w:rPr>
        <w:t>CASES</w:t>
      </w:r>
    </w:p>
    <w:p w14:paraId="7F379817" w14:textId="77777777" w:rsidR="00C62296" w:rsidRDefault="00C62296">
      <w:pPr>
        <w:pStyle w:val="BodyText"/>
        <w:ind w:left="829"/>
        <w:rPr>
          <w:sz w:val="20"/>
        </w:rPr>
      </w:pPr>
    </w:p>
    <w:p w14:paraId="7F379818" w14:textId="77777777" w:rsidR="00C62296" w:rsidRDefault="00C62296">
      <w:pPr>
        <w:pStyle w:val="BodyText"/>
        <w:ind w:left="829"/>
        <w:rPr>
          <w:sz w:val="20"/>
        </w:rPr>
      </w:pPr>
    </w:p>
    <w:p w14:paraId="7F379819" w14:textId="77777777" w:rsidR="00C62296" w:rsidRDefault="00C62296">
      <w:pPr>
        <w:pStyle w:val="BodyText"/>
        <w:ind w:left="829"/>
        <w:rPr>
          <w:sz w:val="20"/>
        </w:rPr>
      </w:pPr>
    </w:p>
    <w:p w14:paraId="7F37981A" w14:textId="77777777" w:rsidR="00C62296" w:rsidRDefault="00C62296">
      <w:pPr>
        <w:pStyle w:val="BodyText"/>
        <w:ind w:left="829"/>
        <w:rPr>
          <w:sz w:val="20"/>
        </w:rPr>
      </w:pPr>
    </w:p>
    <w:p w14:paraId="7F37981B" w14:textId="77777777" w:rsidR="00C62296" w:rsidRDefault="00C62296">
      <w:pPr>
        <w:pStyle w:val="BodyText"/>
        <w:ind w:left="829"/>
        <w:rPr>
          <w:sz w:val="20"/>
        </w:rPr>
      </w:pPr>
    </w:p>
    <w:p w14:paraId="7F37981C" w14:textId="77777777" w:rsidR="00C62296" w:rsidRDefault="00E6041C">
      <w:pPr>
        <w:pStyle w:val="BodyText"/>
        <w:ind w:left="829"/>
        <w:rPr>
          <w:sz w:val="20"/>
        </w:rPr>
      </w:pPr>
      <w:r>
        <w:rPr>
          <w:noProof/>
          <w:sz w:val="20"/>
        </w:rPr>
        <w:drawing>
          <wp:inline distT="0" distB="0" distL="0" distR="0" wp14:anchorId="7F379BC5" wp14:editId="7F379BC6">
            <wp:extent cx="5022215" cy="2119630"/>
            <wp:effectExtent l="0" t="0" r="6985" b="13970"/>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2" cstate="print"/>
                    <a:stretch>
                      <a:fillRect/>
                    </a:stretch>
                  </pic:blipFill>
                  <pic:spPr>
                    <a:xfrm>
                      <a:off x="0" y="0"/>
                      <a:ext cx="5022482" cy="2120264"/>
                    </a:xfrm>
                    <a:prstGeom prst="rect">
                      <a:avLst/>
                    </a:prstGeom>
                  </pic:spPr>
                </pic:pic>
              </a:graphicData>
            </a:graphic>
          </wp:inline>
        </w:drawing>
      </w:r>
    </w:p>
    <w:p w14:paraId="7F37981D" w14:textId="77777777" w:rsidR="00C62296" w:rsidRDefault="00C62296">
      <w:pPr>
        <w:pStyle w:val="BodyText"/>
        <w:spacing w:before="179"/>
        <w:rPr>
          <w:b/>
        </w:rPr>
      </w:pPr>
    </w:p>
    <w:p w14:paraId="7F37981E" w14:textId="77777777" w:rsidR="00C62296" w:rsidRDefault="00E6041C">
      <w:pPr>
        <w:ind w:left="260"/>
        <w:jc w:val="center"/>
        <w:rPr>
          <w:b/>
          <w:sz w:val="24"/>
        </w:rPr>
      </w:pPr>
      <w:bookmarkStart w:id="88" w:name="Table-1_Test_Cases"/>
      <w:bookmarkEnd w:id="88"/>
      <w:r>
        <w:rPr>
          <w:b/>
          <w:sz w:val="24"/>
        </w:rPr>
        <w:t>Table-1</w:t>
      </w:r>
      <w:r>
        <w:rPr>
          <w:b/>
          <w:spacing w:val="-12"/>
          <w:sz w:val="24"/>
        </w:rPr>
        <w:t xml:space="preserve"> </w:t>
      </w:r>
      <w:r>
        <w:rPr>
          <w:b/>
          <w:sz w:val="24"/>
        </w:rPr>
        <w:t>Test</w:t>
      </w:r>
      <w:r>
        <w:rPr>
          <w:b/>
          <w:spacing w:val="-5"/>
          <w:sz w:val="24"/>
        </w:rPr>
        <w:t xml:space="preserve"> </w:t>
      </w:r>
      <w:r>
        <w:rPr>
          <w:b/>
          <w:spacing w:val="-4"/>
          <w:sz w:val="24"/>
        </w:rPr>
        <w:t>Cases</w:t>
      </w:r>
    </w:p>
    <w:p w14:paraId="7F37981F" w14:textId="77777777" w:rsidR="00C62296" w:rsidRDefault="00C62296">
      <w:pPr>
        <w:pStyle w:val="BodyText"/>
        <w:rPr>
          <w:b/>
          <w:sz w:val="20"/>
        </w:rPr>
      </w:pPr>
    </w:p>
    <w:p w14:paraId="7F379820" w14:textId="77777777" w:rsidR="00C62296" w:rsidRDefault="00C62296">
      <w:pPr>
        <w:pStyle w:val="BodyText"/>
        <w:rPr>
          <w:b/>
          <w:sz w:val="20"/>
        </w:rPr>
      </w:pPr>
    </w:p>
    <w:p w14:paraId="7F379821" w14:textId="77777777" w:rsidR="00C62296" w:rsidRDefault="00C62296">
      <w:pPr>
        <w:pStyle w:val="BodyText"/>
        <w:rPr>
          <w:b/>
          <w:sz w:val="20"/>
        </w:rPr>
      </w:pPr>
    </w:p>
    <w:p w14:paraId="7F379822" w14:textId="77777777" w:rsidR="00C62296" w:rsidRDefault="00C62296">
      <w:pPr>
        <w:pStyle w:val="BodyText"/>
        <w:spacing w:before="160"/>
        <w:rPr>
          <w:b/>
          <w:sz w:val="20"/>
        </w:rPr>
      </w:pPr>
    </w:p>
    <w:p w14:paraId="7F379823" w14:textId="77777777" w:rsidR="00C62296" w:rsidRDefault="00C62296">
      <w:pPr>
        <w:pStyle w:val="BodyText"/>
        <w:rPr>
          <w:b/>
          <w:sz w:val="20"/>
        </w:rPr>
        <w:sectPr w:rsidR="00C62296">
          <w:pgSz w:w="11900" w:h="16850"/>
          <w:pgMar w:top="1500" w:right="850" w:bottom="940" w:left="1700" w:header="0" w:footer="749" w:gutter="0"/>
          <w:cols w:space="720"/>
        </w:sectPr>
      </w:pPr>
    </w:p>
    <w:p w14:paraId="7F379824" w14:textId="77777777" w:rsidR="00C62296" w:rsidRDefault="00C62296">
      <w:pPr>
        <w:pStyle w:val="BodyText"/>
        <w:rPr>
          <w:b/>
          <w:sz w:val="60"/>
        </w:rPr>
      </w:pPr>
    </w:p>
    <w:p w14:paraId="7F379825" w14:textId="77777777" w:rsidR="00C62296" w:rsidRDefault="00C62296">
      <w:pPr>
        <w:pStyle w:val="BodyText"/>
        <w:rPr>
          <w:b/>
          <w:sz w:val="60"/>
        </w:rPr>
      </w:pPr>
    </w:p>
    <w:p w14:paraId="7F379826" w14:textId="77777777" w:rsidR="00C62296" w:rsidRDefault="00C62296">
      <w:pPr>
        <w:pStyle w:val="BodyText"/>
        <w:rPr>
          <w:b/>
          <w:sz w:val="60"/>
        </w:rPr>
      </w:pPr>
    </w:p>
    <w:p w14:paraId="7F379827" w14:textId="77777777" w:rsidR="00C62296" w:rsidRDefault="00C62296">
      <w:pPr>
        <w:pStyle w:val="BodyText"/>
        <w:rPr>
          <w:b/>
          <w:sz w:val="60"/>
        </w:rPr>
      </w:pPr>
    </w:p>
    <w:p w14:paraId="7F379828" w14:textId="77777777" w:rsidR="00C62296" w:rsidRDefault="00C62296">
      <w:pPr>
        <w:pStyle w:val="BodyText"/>
        <w:rPr>
          <w:b/>
          <w:sz w:val="60"/>
        </w:rPr>
      </w:pPr>
    </w:p>
    <w:p w14:paraId="7F379829" w14:textId="77777777" w:rsidR="00C62296" w:rsidRDefault="00C62296">
      <w:pPr>
        <w:pStyle w:val="BodyText"/>
        <w:rPr>
          <w:b/>
          <w:sz w:val="60"/>
        </w:rPr>
      </w:pPr>
    </w:p>
    <w:p w14:paraId="7F37982A" w14:textId="77777777" w:rsidR="00C62296" w:rsidRDefault="00C62296">
      <w:pPr>
        <w:pStyle w:val="BodyText"/>
        <w:spacing w:before="398"/>
        <w:rPr>
          <w:b/>
          <w:sz w:val="60"/>
        </w:rPr>
      </w:pPr>
    </w:p>
    <w:p w14:paraId="7F37982B" w14:textId="77777777" w:rsidR="00C62296" w:rsidRDefault="00E6041C">
      <w:pPr>
        <w:pStyle w:val="Heading1"/>
        <w:numPr>
          <w:ilvl w:val="0"/>
          <w:numId w:val="8"/>
        </w:numPr>
        <w:tabs>
          <w:tab w:val="left" w:pos="3476"/>
        </w:tabs>
        <w:spacing w:before="1"/>
        <w:ind w:left="3476" w:hanging="600"/>
        <w:jc w:val="left"/>
      </w:pPr>
      <w:bookmarkStart w:id="89" w:name="7._CONCLUSION"/>
      <w:bookmarkEnd w:id="89"/>
      <w:r>
        <w:rPr>
          <w:spacing w:val="-2"/>
        </w:rPr>
        <w:t>CONCLUSION</w:t>
      </w:r>
    </w:p>
    <w:p w14:paraId="7F37982C" w14:textId="77777777" w:rsidR="00C62296" w:rsidRDefault="00C62296">
      <w:pPr>
        <w:pStyle w:val="Heading1"/>
        <w:sectPr w:rsidR="00C62296">
          <w:pgSz w:w="11900" w:h="16850"/>
          <w:pgMar w:top="1940" w:right="850" w:bottom="940" w:left="1700" w:header="0" w:footer="749" w:gutter="0"/>
          <w:cols w:space="720"/>
        </w:sectPr>
      </w:pPr>
    </w:p>
    <w:p w14:paraId="7F37982D" w14:textId="77777777" w:rsidR="00C62296" w:rsidRDefault="00E6041C">
      <w:pPr>
        <w:pStyle w:val="Heading3"/>
        <w:numPr>
          <w:ilvl w:val="0"/>
          <w:numId w:val="1"/>
        </w:numPr>
        <w:tabs>
          <w:tab w:val="left" w:pos="3991"/>
        </w:tabs>
        <w:ind w:left="3991" w:hanging="313"/>
        <w:jc w:val="left"/>
      </w:pPr>
      <w:bookmarkStart w:id="90" w:name="________________________________________"/>
      <w:bookmarkEnd w:id="90"/>
      <w:r>
        <w:rPr>
          <w:spacing w:val="-2"/>
        </w:rPr>
        <w:lastRenderedPageBreak/>
        <w:t>CONCLUSION</w:t>
      </w:r>
    </w:p>
    <w:p w14:paraId="7F37982E" w14:textId="77777777" w:rsidR="00C62296" w:rsidRDefault="00C62296">
      <w:pPr>
        <w:pStyle w:val="BodyText"/>
        <w:spacing w:before="123"/>
        <w:rPr>
          <w:b/>
          <w:sz w:val="32"/>
        </w:rPr>
      </w:pPr>
    </w:p>
    <w:p w14:paraId="7F37982F" w14:textId="77777777" w:rsidR="00C62296" w:rsidRDefault="00E6041C">
      <w:pPr>
        <w:pStyle w:val="BodyText"/>
        <w:spacing w:before="1" w:line="360" w:lineRule="auto"/>
        <w:ind w:left="831" w:right="571"/>
        <w:jc w:val="both"/>
      </w:pPr>
      <w:r>
        <w:t>Access</w:t>
      </w:r>
      <w:r>
        <w:rPr>
          <w:spacing w:val="-13"/>
        </w:rPr>
        <w:t xml:space="preserve"> </w:t>
      </w:r>
      <w:r>
        <w:t>to</w:t>
      </w:r>
      <w:r>
        <w:rPr>
          <w:spacing w:val="-13"/>
        </w:rPr>
        <w:t xml:space="preserve"> </w:t>
      </w:r>
      <w:r>
        <w:t>compatible</w:t>
      </w:r>
      <w:r>
        <w:rPr>
          <w:spacing w:val="-14"/>
        </w:rPr>
        <w:t xml:space="preserve"> </w:t>
      </w:r>
      <w:r>
        <w:t>blood</w:t>
      </w:r>
      <w:r>
        <w:rPr>
          <w:spacing w:val="-13"/>
        </w:rPr>
        <w:t xml:space="preserve"> </w:t>
      </w:r>
      <w:r>
        <w:t>units</w:t>
      </w:r>
      <w:r>
        <w:rPr>
          <w:spacing w:val="-13"/>
        </w:rPr>
        <w:t xml:space="preserve"> </w:t>
      </w:r>
      <w:r>
        <w:t>and</w:t>
      </w:r>
      <w:r>
        <w:rPr>
          <w:spacing w:val="-12"/>
        </w:rPr>
        <w:t xml:space="preserve"> </w:t>
      </w:r>
      <w:r>
        <w:t>transplantable</w:t>
      </w:r>
      <w:r>
        <w:rPr>
          <w:spacing w:val="-13"/>
        </w:rPr>
        <w:t xml:space="preserve"> </w:t>
      </w:r>
      <w:r>
        <w:t>organs</w:t>
      </w:r>
      <w:r>
        <w:rPr>
          <w:spacing w:val="-11"/>
        </w:rPr>
        <w:t xml:space="preserve"> </w:t>
      </w:r>
      <w:r>
        <w:t>is</w:t>
      </w:r>
      <w:r>
        <w:rPr>
          <w:spacing w:val="-13"/>
        </w:rPr>
        <w:t xml:space="preserve"> </w:t>
      </w:r>
      <w:r>
        <w:t>essential</w:t>
      </w:r>
      <w:r>
        <w:rPr>
          <w:spacing w:val="-13"/>
        </w:rPr>
        <w:t xml:space="preserve"> </w:t>
      </w:r>
      <w:r>
        <w:t>for</w:t>
      </w:r>
      <w:r>
        <w:rPr>
          <w:spacing w:val="-12"/>
        </w:rPr>
        <w:t xml:space="preserve"> </w:t>
      </w:r>
      <w:r>
        <w:t>effective emergency medical care. However, many healthcare systems struggle with delays when patients or medical staff attempt to locate these critical resources. A major reason</w:t>
      </w:r>
      <w:r>
        <w:rPr>
          <w:spacing w:val="-1"/>
        </w:rPr>
        <w:t xml:space="preserve"> </w:t>
      </w:r>
      <w:r>
        <w:t>for this</w:t>
      </w:r>
      <w:r>
        <w:rPr>
          <w:spacing w:val="-3"/>
        </w:rPr>
        <w:t xml:space="preserve"> </w:t>
      </w:r>
      <w:r>
        <w:t>problem is</w:t>
      </w:r>
      <w:r>
        <w:rPr>
          <w:spacing w:val="-3"/>
        </w:rPr>
        <w:t xml:space="preserve"> </w:t>
      </w:r>
      <w:r>
        <w:t>the</w:t>
      </w:r>
      <w:r>
        <w:rPr>
          <w:spacing w:val="-2"/>
        </w:rPr>
        <w:t xml:space="preserve"> </w:t>
      </w:r>
      <w:r>
        <w:t>absence of</w:t>
      </w:r>
      <w:r>
        <w:rPr>
          <w:spacing w:val="-2"/>
        </w:rPr>
        <w:t xml:space="preserve"> </w:t>
      </w:r>
      <w:r>
        <w:t>a</w:t>
      </w:r>
      <w:r>
        <w:rPr>
          <w:spacing w:val="-2"/>
        </w:rPr>
        <w:t xml:space="preserve"> </w:t>
      </w:r>
      <w:r>
        <w:t>unified platform</w:t>
      </w:r>
      <w:r>
        <w:rPr>
          <w:spacing w:val="-1"/>
        </w:rPr>
        <w:t xml:space="preserve"> </w:t>
      </w:r>
      <w:r>
        <w:t>that</w:t>
      </w:r>
      <w:r>
        <w:rPr>
          <w:spacing w:val="-1"/>
        </w:rPr>
        <w:t xml:space="preserve"> </w:t>
      </w:r>
      <w:r>
        <w:t>connects</w:t>
      </w:r>
      <w:r>
        <w:rPr>
          <w:spacing w:val="-1"/>
        </w:rPr>
        <w:t xml:space="preserve"> </w:t>
      </w:r>
      <w:r>
        <w:t>hospitals and</w:t>
      </w:r>
      <w:r>
        <w:rPr>
          <w:spacing w:val="-2"/>
        </w:rPr>
        <w:t xml:space="preserve"> </w:t>
      </w:r>
      <w:r>
        <w:t>provides</w:t>
      </w:r>
      <w:r>
        <w:rPr>
          <w:spacing w:val="-2"/>
        </w:rPr>
        <w:t xml:space="preserve"> </w:t>
      </w:r>
      <w:r>
        <w:t>updated</w:t>
      </w:r>
      <w:r>
        <w:rPr>
          <w:spacing w:val="-2"/>
        </w:rPr>
        <w:t xml:space="preserve"> </w:t>
      </w:r>
      <w:r>
        <w:t>information about</w:t>
      </w:r>
      <w:r>
        <w:rPr>
          <w:spacing w:val="-2"/>
        </w:rPr>
        <w:t xml:space="preserve"> </w:t>
      </w:r>
      <w:r>
        <w:t>available blood</w:t>
      </w:r>
      <w:r>
        <w:rPr>
          <w:spacing w:val="-4"/>
        </w:rPr>
        <w:t xml:space="preserve"> </w:t>
      </w:r>
      <w:r>
        <w:t>units</w:t>
      </w:r>
      <w:r>
        <w:rPr>
          <w:spacing w:val="-2"/>
        </w:rPr>
        <w:t xml:space="preserve"> </w:t>
      </w:r>
      <w:r>
        <w:t>and</w:t>
      </w:r>
      <w:r>
        <w:rPr>
          <w:spacing w:val="-2"/>
        </w:rPr>
        <w:t xml:space="preserve"> </w:t>
      </w:r>
      <w:r>
        <w:t>organs. In</w:t>
      </w:r>
      <w:r>
        <w:rPr>
          <w:spacing w:val="-2"/>
        </w:rPr>
        <w:t xml:space="preserve"> </w:t>
      </w:r>
      <w:r>
        <w:t>many cases, hospitals maintain their own independent records, which makes it difficult for patients and doctors to quickly identify where the required medical resources are available. This lack of coordination can slow down emergency response and may negatively impact patient outcomes. To overcome these challenges, the</w:t>
      </w:r>
      <w:r>
        <w:rPr>
          <w:spacing w:val="-1"/>
        </w:rPr>
        <w:t xml:space="preserve"> </w:t>
      </w:r>
      <w:r>
        <w:t>Real- Time</w:t>
      </w:r>
      <w:r>
        <w:rPr>
          <w:spacing w:val="-15"/>
        </w:rPr>
        <w:t xml:space="preserve"> </w:t>
      </w:r>
      <w:r>
        <w:t>Organ</w:t>
      </w:r>
      <w:r>
        <w:rPr>
          <w:spacing w:val="-15"/>
        </w:rPr>
        <w:t xml:space="preserve"> </w:t>
      </w:r>
      <w:r>
        <w:t>and</w:t>
      </w:r>
      <w:r>
        <w:rPr>
          <w:spacing w:val="-15"/>
        </w:rPr>
        <w:t xml:space="preserve"> </w:t>
      </w:r>
      <w:r>
        <w:t>Blood</w:t>
      </w:r>
      <w:r>
        <w:rPr>
          <w:spacing w:val="-15"/>
        </w:rPr>
        <w:t xml:space="preserve"> </w:t>
      </w:r>
      <w:r>
        <w:t>Availability</w:t>
      </w:r>
      <w:r>
        <w:rPr>
          <w:spacing w:val="-15"/>
        </w:rPr>
        <w:t xml:space="preserve"> </w:t>
      </w:r>
      <w:r>
        <w:t>System</w:t>
      </w:r>
      <w:r>
        <w:rPr>
          <w:spacing w:val="-15"/>
        </w:rPr>
        <w:t xml:space="preserve"> </w:t>
      </w:r>
      <w:r>
        <w:t>(RBOAS)</w:t>
      </w:r>
      <w:r>
        <w:rPr>
          <w:spacing w:val="-15"/>
        </w:rPr>
        <w:t xml:space="preserve"> </w:t>
      </w:r>
      <w:r>
        <w:t>was</w:t>
      </w:r>
      <w:r>
        <w:rPr>
          <w:spacing w:val="-15"/>
        </w:rPr>
        <w:t xml:space="preserve"> </w:t>
      </w:r>
      <w:r>
        <w:t>designed</w:t>
      </w:r>
      <w:r>
        <w:rPr>
          <w:spacing w:val="-15"/>
        </w:rPr>
        <w:t xml:space="preserve"> </w:t>
      </w:r>
      <w:r>
        <w:t>as</w:t>
      </w:r>
      <w:r>
        <w:rPr>
          <w:spacing w:val="-15"/>
        </w:rPr>
        <w:t xml:space="preserve"> </w:t>
      </w:r>
      <w:r>
        <w:t>a</w:t>
      </w:r>
      <w:r>
        <w:rPr>
          <w:spacing w:val="-15"/>
        </w:rPr>
        <w:t xml:space="preserve"> </w:t>
      </w:r>
      <w:r>
        <w:t>centralized web-based solution that allows hospitals to manage and share information about blood bank inventories and organ availability. The system enables healthcare institutions to update their resource data instantly, while patients can search for required blood groups or organ types through a single digital platform. By linking hospitals and patients within one system, the platform improves communication and</w:t>
      </w:r>
      <w:r>
        <w:rPr>
          <w:spacing w:val="-14"/>
        </w:rPr>
        <w:t xml:space="preserve"> </w:t>
      </w:r>
      <w:r>
        <w:t>ensures</w:t>
      </w:r>
      <w:r>
        <w:rPr>
          <w:spacing w:val="-12"/>
        </w:rPr>
        <w:t xml:space="preserve"> </w:t>
      </w:r>
      <w:r>
        <w:t>that</w:t>
      </w:r>
      <w:r>
        <w:rPr>
          <w:spacing w:val="-14"/>
        </w:rPr>
        <w:t xml:space="preserve"> </w:t>
      </w:r>
      <w:r>
        <w:t>vital</w:t>
      </w:r>
      <w:r>
        <w:rPr>
          <w:spacing w:val="-14"/>
        </w:rPr>
        <w:t xml:space="preserve"> </w:t>
      </w:r>
      <w:r>
        <w:t>medical</w:t>
      </w:r>
      <w:r>
        <w:rPr>
          <w:spacing w:val="-12"/>
        </w:rPr>
        <w:t xml:space="preserve"> </w:t>
      </w:r>
      <w:r>
        <w:t>information</w:t>
      </w:r>
      <w:r>
        <w:rPr>
          <w:spacing w:val="-14"/>
        </w:rPr>
        <w:t xml:space="preserve"> </w:t>
      </w:r>
      <w:r>
        <w:t>can</w:t>
      </w:r>
      <w:r>
        <w:rPr>
          <w:spacing w:val="-12"/>
        </w:rPr>
        <w:t xml:space="preserve"> </w:t>
      </w:r>
      <w:r>
        <w:t>be</w:t>
      </w:r>
      <w:r>
        <w:rPr>
          <w:spacing w:val="-13"/>
        </w:rPr>
        <w:t xml:space="preserve"> </w:t>
      </w:r>
      <w:r>
        <w:t>accessed</w:t>
      </w:r>
      <w:r>
        <w:rPr>
          <w:spacing w:val="-14"/>
        </w:rPr>
        <w:t xml:space="preserve"> </w:t>
      </w:r>
      <w:r>
        <w:t>quickly.</w:t>
      </w:r>
      <w:r>
        <w:rPr>
          <w:spacing w:val="-10"/>
        </w:rPr>
        <w:t xml:space="preserve"> </w:t>
      </w:r>
      <w:r>
        <w:t>The</w:t>
      </w:r>
      <w:r>
        <w:rPr>
          <w:spacing w:val="-15"/>
        </w:rPr>
        <w:t xml:space="preserve"> </w:t>
      </w:r>
      <w:r>
        <w:t>system</w:t>
      </w:r>
      <w:r>
        <w:rPr>
          <w:spacing w:val="-10"/>
        </w:rPr>
        <w:t xml:space="preserve"> </w:t>
      </w:r>
      <w:r>
        <w:t>was built using modern web development technologies, including React.js for the user interface, Node.js with Express.js for server-side operations, and MySQL for database management. This technology combination provides a reliable and scalable structure capable of handling frequent data updates and user requests. Hospitals can securely log into the platform and update the availability of blood units and organs, while patients can search the database to locate hospitals that currently have the required resources. One of the most important features of the system is the ability to update information in real time, ensuring that users always receive</w:t>
      </w:r>
      <w:r>
        <w:rPr>
          <w:spacing w:val="-1"/>
        </w:rPr>
        <w:t xml:space="preserve"> </w:t>
      </w:r>
      <w:r>
        <w:t>the</w:t>
      </w:r>
      <w:r>
        <w:rPr>
          <w:spacing w:val="-1"/>
        </w:rPr>
        <w:t xml:space="preserve"> </w:t>
      </w:r>
      <w:r>
        <w:t>latest availability data. The</w:t>
      </w:r>
      <w:r>
        <w:rPr>
          <w:spacing w:val="-1"/>
        </w:rPr>
        <w:t xml:space="preserve"> </w:t>
      </w:r>
      <w:r>
        <w:t>platform also incorporates an authorization mechanism that allows only verified hospitals to modify medical resource information, which improves the accuracy and credibility of the stored data. In addition,</w:t>
      </w:r>
      <w:r>
        <w:rPr>
          <w:spacing w:val="-7"/>
        </w:rPr>
        <w:t xml:space="preserve"> </w:t>
      </w:r>
      <w:r>
        <w:t>the</w:t>
      </w:r>
      <w:r>
        <w:rPr>
          <w:spacing w:val="-8"/>
        </w:rPr>
        <w:t xml:space="preserve"> </w:t>
      </w:r>
      <w:r>
        <w:t>system</w:t>
      </w:r>
      <w:r>
        <w:rPr>
          <w:spacing w:val="-4"/>
        </w:rPr>
        <w:t xml:space="preserve"> </w:t>
      </w:r>
      <w:r>
        <w:t>includes</w:t>
      </w:r>
      <w:r>
        <w:rPr>
          <w:spacing w:val="-7"/>
        </w:rPr>
        <w:t xml:space="preserve"> </w:t>
      </w:r>
      <w:r>
        <w:t>a</w:t>
      </w:r>
      <w:r>
        <w:rPr>
          <w:spacing w:val="-8"/>
        </w:rPr>
        <w:t xml:space="preserve"> </w:t>
      </w:r>
      <w:r>
        <w:t>notification</w:t>
      </w:r>
      <w:r>
        <w:rPr>
          <w:spacing w:val="-7"/>
        </w:rPr>
        <w:t xml:space="preserve"> </w:t>
      </w:r>
      <w:r>
        <w:t>feature</w:t>
      </w:r>
      <w:r>
        <w:rPr>
          <w:spacing w:val="-8"/>
        </w:rPr>
        <w:t xml:space="preserve"> </w:t>
      </w:r>
      <w:r>
        <w:t>that</w:t>
      </w:r>
      <w:r>
        <w:rPr>
          <w:spacing w:val="-6"/>
        </w:rPr>
        <w:t xml:space="preserve"> </w:t>
      </w:r>
      <w:r>
        <w:t>informs</w:t>
      </w:r>
      <w:r>
        <w:rPr>
          <w:spacing w:val="-7"/>
        </w:rPr>
        <w:t xml:space="preserve"> </w:t>
      </w:r>
      <w:r>
        <w:t>users</w:t>
      </w:r>
      <w:r>
        <w:rPr>
          <w:spacing w:val="-4"/>
        </w:rPr>
        <w:t xml:space="preserve"> </w:t>
      </w:r>
      <w:r>
        <w:t>about</w:t>
      </w:r>
      <w:r>
        <w:rPr>
          <w:spacing w:val="-6"/>
        </w:rPr>
        <w:t xml:space="preserve"> </w:t>
      </w:r>
      <w:r>
        <w:t>request approvals and important updates. Overall, the implementation of this platform demonstrates how digital healthcare systems can improve resource visibility, strengthen coordination between medical institutions, and support faster response during emergencies.</w:t>
      </w:r>
    </w:p>
    <w:p w14:paraId="7F379830" w14:textId="77777777" w:rsidR="00C62296" w:rsidRDefault="00C62296">
      <w:pPr>
        <w:pStyle w:val="BodyText"/>
        <w:spacing w:line="360" w:lineRule="auto"/>
        <w:jc w:val="both"/>
        <w:sectPr w:rsidR="00C62296">
          <w:pgSz w:w="11900" w:h="16850"/>
          <w:pgMar w:top="1340" w:right="850" w:bottom="940" w:left="1700" w:header="0" w:footer="749" w:gutter="0"/>
          <w:cols w:space="720"/>
        </w:sectPr>
      </w:pPr>
    </w:p>
    <w:p w14:paraId="7F379831" w14:textId="77777777" w:rsidR="00C62296" w:rsidRDefault="00C62296">
      <w:pPr>
        <w:pStyle w:val="BodyText"/>
        <w:rPr>
          <w:sz w:val="60"/>
        </w:rPr>
      </w:pPr>
    </w:p>
    <w:p w14:paraId="7F379832" w14:textId="77777777" w:rsidR="00C62296" w:rsidRDefault="00C62296">
      <w:pPr>
        <w:pStyle w:val="BodyText"/>
        <w:rPr>
          <w:sz w:val="60"/>
        </w:rPr>
      </w:pPr>
    </w:p>
    <w:p w14:paraId="7F379833" w14:textId="77777777" w:rsidR="00C62296" w:rsidRDefault="00C62296">
      <w:pPr>
        <w:pStyle w:val="BodyText"/>
        <w:rPr>
          <w:sz w:val="60"/>
        </w:rPr>
      </w:pPr>
    </w:p>
    <w:p w14:paraId="7F379834" w14:textId="77777777" w:rsidR="00C62296" w:rsidRDefault="00C62296">
      <w:pPr>
        <w:pStyle w:val="BodyText"/>
        <w:rPr>
          <w:sz w:val="60"/>
        </w:rPr>
      </w:pPr>
    </w:p>
    <w:p w14:paraId="7F379835" w14:textId="77777777" w:rsidR="00C62296" w:rsidRDefault="00C62296">
      <w:pPr>
        <w:pStyle w:val="BodyText"/>
        <w:rPr>
          <w:sz w:val="60"/>
        </w:rPr>
      </w:pPr>
    </w:p>
    <w:p w14:paraId="7F379836" w14:textId="77777777" w:rsidR="00C62296" w:rsidRDefault="00C62296">
      <w:pPr>
        <w:pStyle w:val="BodyText"/>
        <w:rPr>
          <w:sz w:val="60"/>
        </w:rPr>
      </w:pPr>
    </w:p>
    <w:p w14:paraId="7F379837" w14:textId="77777777" w:rsidR="00C62296" w:rsidRDefault="00C62296">
      <w:pPr>
        <w:pStyle w:val="BodyText"/>
        <w:spacing w:before="317"/>
        <w:rPr>
          <w:sz w:val="60"/>
        </w:rPr>
      </w:pPr>
    </w:p>
    <w:p w14:paraId="7F379838" w14:textId="77777777" w:rsidR="00C62296" w:rsidRDefault="00E6041C">
      <w:pPr>
        <w:pStyle w:val="Heading1"/>
        <w:numPr>
          <w:ilvl w:val="0"/>
          <w:numId w:val="8"/>
        </w:numPr>
        <w:tabs>
          <w:tab w:val="left" w:pos="3102"/>
        </w:tabs>
        <w:ind w:left="3102" w:hanging="600"/>
        <w:jc w:val="left"/>
      </w:pPr>
      <w:r>
        <w:t xml:space="preserve">FUTURE </w:t>
      </w:r>
      <w:r>
        <w:rPr>
          <w:spacing w:val="-2"/>
        </w:rPr>
        <w:t>SCOPE</w:t>
      </w:r>
    </w:p>
    <w:p w14:paraId="7F379839" w14:textId="77777777" w:rsidR="00C62296" w:rsidRDefault="00C62296">
      <w:pPr>
        <w:pStyle w:val="Heading1"/>
        <w:sectPr w:rsidR="00C62296">
          <w:pgSz w:w="11900" w:h="16850"/>
          <w:pgMar w:top="1940" w:right="850" w:bottom="940" w:left="1700" w:header="0" w:footer="749" w:gutter="0"/>
          <w:cols w:space="720"/>
        </w:sectPr>
      </w:pPr>
    </w:p>
    <w:p w14:paraId="7F37983A" w14:textId="77777777" w:rsidR="00C62296" w:rsidRDefault="00E6041C">
      <w:pPr>
        <w:pStyle w:val="Heading3"/>
        <w:numPr>
          <w:ilvl w:val="0"/>
          <w:numId w:val="1"/>
        </w:numPr>
        <w:tabs>
          <w:tab w:val="left" w:pos="3305"/>
        </w:tabs>
        <w:spacing w:before="69"/>
        <w:ind w:left="3305" w:hanging="352"/>
        <w:jc w:val="left"/>
      </w:pPr>
      <w:bookmarkStart w:id="91" w:name="8._FUTURE_SCOPE"/>
      <w:bookmarkEnd w:id="91"/>
      <w:r>
        <w:lastRenderedPageBreak/>
        <w:t>FUTURE</w:t>
      </w:r>
      <w:r>
        <w:rPr>
          <w:spacing w:val="-18"/>
        </w:rPr>
        <w:t xml:space="preserve"> </w:t>
      </w:r>
      <w:r>
        <w:rPr>
          <w:spacing w:val="-4"/>
        </w:rPr>
        <w:t>SCOPE</w:t>
      </w:r>
    </w:p>
    <w:p w14:paraId="7F37983B" w14:textId="77777777" w:rsidR="00C62296" w:rsidRDefault="00C62296">
      <w:pPr>
        <w:pStyle w:val="BodyText"/>
        <w:spacing w:before="327"/>
        <w:rPr>
          <w:b/>
          <w:sz w:val="32"/>
        </w:rPr>
      </w:pPr>
    </w:p>
    <w:p w14:paraId="7F37983C" w14:textId="77777777" w:rsidR="00C62296" w:rsidRDefault="00E6041C">
      <w:pPr>
        <w:pStyle w:val="BodyText"/>
        <w:spacing w:line="360" w:lineRule="auto"/>
        <w:ind w:left="817" w:right="585"/>
        <w:jc w:val="both"/>
      </w:pPr>
      <w:r>
        <w:t>Although</w:t>
      </w:r>
      <w:r>
        <w:rPr>
          <w:spacing w:val="-15"/>
        </w:rPr>
        <w:t xml:space="preserve"> </w:t>
      </w:r>
      <w:r>
        <w:t>the</w:t>
      </w:r>
      <w:r>
        <w:rPr>
          <w:spacing w:val="-15"/>
        </w:rPr>
        <w:t xml:space="preserve"> </w:t>
      </w:r>
      <w:r>
        <w:t>Real-Time</w:t>
      </w:r>
      <w:r>
        <w:rPr>
          <w:spacing w:val="-15"/>
        </w:rPr>
        <w:t xml:space="preserve"> </w:t>
      </w:r>
      <w:r>
        <w:t>Organ</w:t>
      </w:r>
      <w:r>
        <w:rPr>
          <w:spacing w:val="-15"/>
        </w:rPr>
        <w:t xml:space="preserve"> </w:t>
      </w:r>
      <w:r>
        <w:t>&amp;</w:t>
      </w:r>
      <w:r>
        <w:rPr>
          <w:spacing w:val="-15"/>
        </w:rPr>
        <w:t xml:space="preserve"> </w:t>
      </w:r>
      <w:r>
        <w:t>Blood</w:t>
      </w:r>
      <w:r>
        <w:rPr>
          <w:spacing w:val="-15"/>
        </w:rPr>
        <w:t xml:space="preserve"> </w:t>
      </w:r>
      <w:r>
        <w:t>Availability</w:t>
      </w:r>
      <w:r>
        <w:rPr>
          <w:spacing w:val="-15"/>
        </w:rPr>
        <w:t xml:space="preserve"> </w:t>
      </w:r>
      <w:r>
        <w:t>System</w:t>
      </w:r>
      <w:r>
        <w:rPr>
          <w:spacing w:val="-15"/>
        </w:rPr>
        <w:t xml:space="preserve"> </w:t>
      </w:r>
      <w:r>
        <w:t>(RBOAS)</w:t>
      </w:r>
      <w:r>
        <w:rPr>
          <w:spacing w:val="-15"/>
        </w:rPr>
        <w:t xml:space="preserve"> </w:t>
      </w:r>
      <w:r>
        <w:t>provides</w:t>
      </w:r>
      <w:r>
        <w:rPr>
          <w:spacing w:val="-15"/>
        </w:rPr>
        <w:t xml:space="preserve"> </w:t>
      </w:r>
      <w:r>
        <w:t>an effective</w:t>
      </w:r>
      <w:r>
        <w:rPr>
          <w:spacing w:val="-4"/>
        </w:rPr>
        <w:t xml:space="preserve"> </w:t>
      </w:r>
      <w:r>
        <w:t>platform</w:t>
      </w:r>
      <w:r>
        <w:rPr>
          <w:spacing w:val="-5"/>
        </w:rPr>
        <w:t xml:space="preserve"> </w:t>
      </w:r>
      <w:r>
        <w:t>for</w:t>
      </w:r>
      <w:r>
        <w:rPr>
          <w:spacing w:val="-4"/>
        </w:rPr>
        <w:t xml:space="preserve"> </w:t>
      </w:r>
      <w:r>
        <w:t>managing</w:t>
      </w:r>
      <w:r>
        <w:rPr>
          <w:spacing w:val="-5"/>
        </w:rPr>
        <w:t xml:space="preserve"> </w:t>
      </w:r>
      <w:r>
        <w:t>and</w:t>
      </w:r>
      <w:r>
        <w:rPr>
          <w:spacing w:val="-3"/>
        </w:rPr>
        <w:t xml:space="preserve"> </w:t>
      </w:r>
      <w:r>
        <w:t>accessing</w:t>
      </w:r>
      <w:r>
        <w:rPr>
          <w:spacing w:val="-5"/>
        </w:rPr>
        <w:t xml:space="preserve"> </w:t>
      </w:r>
      <w:r>
        <w:t>medical</w:t>
      </w:r>
      <w:r>
        <w:rPr>
          <w:spacing w:val="-5"/>
        </w:rPr>
        <w:t xml:space="preserve"> </w:t>
      </w:r>
      <w:r>
        <w:t>resource</w:t>
      </w:r>
      <w:r>
        <w:rPr>
          <w:spacing w:val="-4"/>
        </w:rPr>
        <w:t xml:space="preserve"> </w:t>
      </w:r>
      <w:r>
        <w:t>information,</w:t>
      </w:r>
      <w:r>
        <w:rPr>
          <w:spacing w:val="-5"/>
        </w:rPr>
        <w:t xml:space="preserve"> </w:t>
      </w:r>
      <w:r>
        <w:t>there are several opportunities to enhance the system in the future. The current implementation focuses primarily on connecting hospitals and patients through a centralized</w:t>
      </w:r>
      <w:r>
        <w:rPr>
          <w:spacing w:val="-4"/>
        </w:rPr>
        <w:t xml:space="preserve"> </w:t>
      </w:r>
      <w:r>
        <w:t>web-based</w:t>
      </w:r>
      <w:r>
        <w:rPr>
          <w:spacing w:val="-4"/>
        </w:rPr>
        <w:t xml:space="preserve"> </w:t>
      </w:r>
      <w:r>
        <w:t>application.</w:t>
      </w:r>
      <w:r>
        <w:rPr>
          <w:spacing w:val="-4"/>
        </w:rPr>
        <w:t xml:space="preserve"> </w:t>
      </w:r>
      <w:r>
        <w:t>However,</w:t>
      </w:r>
      <w:r>
        <w:rPr>
          <w:spacing w:val="-2"/>
        </w:rPr>
        <w:t xml:space="preserve"> </w:t>
      </w:r>
      <w:r>
        <w:t>additional</w:t>
      </w:r>
      <w:r>
        <w:rPr>
          <w:spacing w:val="-1"/>
        </w:rPr>
        <w:t xml:space="preserve"> </w:t>
      </w:r>
      <w:r>
        <w:t>features</w:t>
      </w:r>
      <w:r>
        <w:rPr>
          <w:spacing w:val="-1"/>
        </w:rPr>
        <w:t xml:space="preserve"> </w:t>
      </w:r>
      <w:r>
        <w:t>and</w:t>
      </w:r>
      <w:r>
        <w:rPr>
          <w:spacing w:val="-4"/>
        </w:rPr>
        <w:t xml:space="preserve"> </w:t>
      </w:r>
      <w:r>
        <w:t>technological advancements can further improve the system’s efficiency, accessibility, and impact in healthcare environments.</w:t>
      </w:r>
    </w:p>
    <w:p w14:paraId="7F37983D" w14:textId="77777777" w:rsidR="00C62296" w:rsidRDefault="00C62296">
      <w:pPr>
        <w:pStyle w:val="BodyText"/>
        <w:spacing w:before="2"/>
      </w:pPr>
    </w:p>
    <w:p w14:paraId="7F37983E" w14:textId="77777777" w:rsidR="00C62296" w:rsidRDefault="00E6041C">
      <w:pPr>
        <w:pStyle w:val="BodyText"/>
        <w:spacing w:line="360" w:lineRule="auto"/>
        <w:ind w:left="817" w:right="527"/>
        <w:jc w:val="both"/>
      </w:pPr>
      <w:r>
        <w:t>One</w:t>
      </w:r>
      <w:r>
        <w:rPr>
          <w:spacing w:val="-2"/>
        </w:rPr>
        <w:t xml:space="preserve"> </w:t>
      </w:r>
      <w:r>
        <w:t>of the most</w:t>
      </w:r>
      <w:r>
        <w:rPr>
          <w:spacing w:val="-1"/>
        </w:rPr>
        <w:t xml:space="preserve"> </w:t>
      </w:r>
      <w:r>
        <w:t>important</w:t>
      </w:r>
      <w:r>
        <w:rPr>
          <w:spacing w:val="-1"/>
        </w:rPr>
        <w:t xml:space="preserve"> </w:t>
      </w:r>
      <w:r>
        <w:t>improvements that</w:t>
      </w:r>
      <w:r>
        <w:rPr>
          <w:spacing w:val="-1"/>
        </w:rPr>
        <w:t xml:space="preserve"> </w:t>
      </w:r>
      <w:r>
        <w:t>can be introduced</w:t>
      </w:r>
      <w:r>
        <w:rPr>
          <w:spacing w:val="-1"/>
        </w:rPr>
        <w:t xml:space="preserve"> </w:t>
      </w:r>
      <w:r>
        <w:t>in the</w:t>
      </w:r>
      <w:r>
        <w:rPr>
          <w:spacing w:val="-2"/>
        </w:rPr>
        <w:t xml:space="preserve"> </w:t>
      </w:r>
      <w:r>
        <w:t>future is</w:t>
      </w:r>
      <w:r>
        <w:rPr>
          <w:spacing w:val="-1"/>
        </w:rPr>
        <w:t xml:space="preserve"> </w:t>
      </w:r>
      <w:r>
        <w:t>the development of a mobile application version of the system. While the current platform is accessible through web browsers, a dedicated mobile application for Android</w:t>
      </w:r>
      <w:r>
        <w:rPr>
          <w:spacing w:val="-15"/>
        </w:rPr>
        <w:t xml:space="preserve"> </w:t>
      </w:r>
      <w:r>
        <w:t>and</w:t>
      </w:r>
      <w:r>
        <w:rPr>
          <w:spacing w:val="-15"/>
        </w:rPr>
        <w:t xml:space="preserve"> </w:t>
      </w:r>
      <w:r>
        <w:t>iOS</w:t>
      </w:r>
      <w:r>
        <w:rPr>
          <w:spacing w:val="-15"/>
        </w:rPr>
        <w:t xml:space="preserve"> </w:t>
      </w:r>
      <w:r>
        <w:t>devices</w:t>
      </w:r>
      <w:r>
        <w:rPr>
          <w:spacing w:val="-15"/>
        </w:rPr>
        <w:t xml:space="preserve"> </w:t>
      </w:r>
      <w:r>
        <w:t>would</w:t>
      </w:r>
      <w:r>
        <w:rPr>
          <w:spacing w:val="-14"/>
        </w:rPr>
        <w:t xml:space="preserve"> </w:t>
      </w:r>
      <w:r>
        <w:t>allow</w:t>
      </w:r>
      <w:r>
        <w:rPr>
          <w:spacing w:val="-15"/>
        </w:rPr>
        <w:t xml:space="preserve"> </w:t>
      </w:r>
      <w:r>
        <w:t>users</w:t>
      </w:r>
      <w:r>
        <w:rPr>
          <w:spacing w:val="-14"/>
        </w:rPr>
        <w:t xml:space="preserve"> </w:t>
      </w:r>
      <w:r>
        <w:t>to</w:t>
      </w:r>
      <w:r>
        <w:rPr>
          <w:spacing w:val="-15"/>
        </w:rPr>
        <w:t xml:space="preserve"> </w:t>
      </w:r>
      <w:r>
        <w:t>access</w:t>
      </w:r>
      <w:r>
        <w:rPr>
          <w:spacing w:val="-14"/>
        </w:rPr>
        <w:t xml:space="preserve"> </w:t>
      </w:r>
      <w:r>
        <w:t>the</w:t>
      </w:r>
      <w:r>
        <w:rPr>
          <w:spacing w:val="-15"/>
        </w:rPr>
        <w:t xml:space="preserve"> </w:t>
      </w:r>
      <w:r>
        <w:t>system</w:t>
      </w:r>
      <w:r>
        <w:rPr>
          <w:spacing w:val="-14"/>
        </w:rPr>
        <w:t xml:space="preserve"> </w:t>
      </w:r>
      <w:r>
        <w:t>more</w:t>
      </w:r>
      <w:r>
        <w:rPr>
          <w:spacing w:val="-14"/>
        </w:rPr>
        <w:t xml:space="preserve"> </w:t>
      </w:r>
      <w:r>
        <w:t>conveniently. Mobile applications can provide faster notifications, improved user interfaces, and easier accessibility during emergencies when immediate access to medical information is required.</w:t>
      </w:r>
    </w:p>
    <w:p w14:paraId="7F37983F" w14:textId="77777777" w:rsidR="00C62296" w:rsidRDefault="00C62296">
      <w:pPr>
        <w:pStyle w:val="BodyText"/>
        <w:spacing w:before="6"/>
      </w:pPr>
    </w:p>
    <w:p w14:paraId="7F379840" w14:textId="77777777" w:rsidR="00C62296" w:rsidRDefault="00E6041C">
      <w:pPr>
        <w:pStyle w:val="BodyText"/>
        <w:spacing w:line="360" w:lineRule="auto"/>
        <w:ind w:left="817" w:right="586"/>
        <w:jc w:val="both"/>
      </w:pPr>
      <w:r>
        <w:t xml:space="preserve">Another potential enhancement involves the integration of GPS-based hospital location services. By incorporating geolocation technology, the system could automatically identify hospitals that are closest to the patient’s current location. This feature would enable users to quickly locate nearby hospitals with available blood units or organs, thereby reducing travel time and improving emergency </w:t>
      </w:r>
      <w:r>
        <w:rPr>
          <w:spacing w:val="-2"/>
        </w:rPr>
        <w:t>response.</w:t>
      </w:r>
    </w:p>
    <w:p w14:paraId="7F379841" w14:textId="77777777" w:rsidR="00C62296" w:rsidRDefault="00C62296">
      <w:pPr>
        <w:pStyle w:val="BodyText"/>
        <w:spacing w:before="5"/>
      </w:pPr>
    </w:p>
    <w:p w14:paraId="7F379842" w14:textId="77777777" w:rsidR="00C62296" w:rsidRDefault="00E6041C">
      <w:pPr>
        <w:pStyle w:val="BodyText"/>
        <w:spacing w:line="355" w:lineRule="auto"/>
        <w:ind w:left="817" w:right="403"/>
        <w:rPr>
          <w:rFonts w:ascii="Arial MT"/>
          <w:sz w:val="22"/>
        </w:rPr>
      </w:pPr>
      <w:r>
        <w:t>The</w:t>
      </w:r>
      <w:r>
        <w:rPr>
          <w:spacing w:val="80"/>
        </w:rPr>
        <w:t xml:space="preserve"> </w:t>
      </w:r>
      <w:r>
        <w:t>system</w:t>
      </w:r>
      <w:r>
        <w:rPr>
          <w:spacing w:val="80"/>
        </w:rPr>
        <w:t xml:space="preserve"> </w:t>
      </w:r>
      <w:r>
        <w:t>can</w:t>
      </w:r>
      <w:r>
        <w:rPr>
          <w:spacing w:val="80"/>
        </w:rPr>
        <w:t xml:space="preserve"> </w:t>
      </w:r>
      <w:r>
        <w:t>also</w:t>
      </w:r>
      <w:r>
        <w:rPr>
          <w:spacing w:val="80"/>
        </w:rPr>
        <w:t xml:space="preserve"> </w:t>
      </w:r>
      <w:r>
        <w:t>be</w:t>
      </w:r>
      <w:r>
        <w:rPr>
          <w:spacing w:val="80"/>
        </w:rPr>
        <w:t xml:space="preserve"> </w:t>
      </w:r>
      <w:r>
        <w:t>extended</w:t>
      </w:r>
      <w:r>
        <w:rPr>
          <w:spacing w:val="80"/>
        </w:rPr>
        <w:t xml:space="preserve"> </w:t>
      </w:r>
      <w:r>
        <w:t>by</w:t>
      </w:r>
      <w:r>
        <w:rPr>
          <w:spacing w:val="80"/>
        </w:rPr>
        <w:t xml:space="preserve"> </w:t>
      </w:r>
      <w:r>
        <w:t>integrating</w:t>
      </w:r>
      <w:r>
        <w:rPr>
          <w:spacing w:val="80"/>
        </w:rPr>
        <w:t xml:space="preserve"> </w:t>
      </w:r>
      <w:r>
        <w:t>artificial</w:t>
      </w:r>
      <w:r>
        <w:rPr>
          <w:spacing w:val="80"/>
        </w:rPr>
        <w:t xml:space="preserve"> </w:t>
      </w:r>
      <w:r>
        <w:t>intelligence</w:t>
      </w:r>
      <w:r>
        <w:rPr>
          <w:spacing w:val="80"/>
        </w:rPr>
        <w:t xml:space="preserve"> </w:t>
      </w:r>
      <w:r>
        <w:t>and predictive</w:t>
      </w:r>
      <w:r>
        <w:rPr>
          <w:spacing w:val="-2"/>
        </w:rPr>
        <w:t xml:space="preserve"> </w:t>
      </w:r>
      <w:r>
        <w:t>analytics.</w:t>
      </w:r>
      <w:r>
        <w:rPr>
          <w:spacing w:val="-3"/>
        </w:rPr>
        <w:t xml:space="preserve"> </w:t>
      </w:r>
      <w:r>
        <w:t>Machine</w:t>
      </w:r>
      <w:r>
        <w:rPr>
          <w:spacing w:val="-2"/>
        </w:rPr>
        <w:t xml:space="preserve"> </w:t>
      </w:r>
      <w:r>
        <w:t>learning</w:t>
      </w:r>
      <w:r>
        <w:rPr>
          <w:spacing w:val="-1"/>
        </w:rPr>
        <w:t xml:space="preserve"> </w:t>
      </w:r>
      <w:r>
        <w:t>algorithms</w:t>
      </w:r>
      <w:r>
        <w:rPr>
          <w:spacing w:val="-3"/>
        </w:rPr>
        <w:t xml:space="preserve"> </w:t>
      </w:r>
      <w:r>
        <w:t>could</w:t>
      </w:r>
      <w:r>
        <w:rPr>
          <w:spacing w:val="-3"/>
        </w:rPr>
        <w:t xml:space="preserve"> </w:t>
      </w:r>
      <w:r>
        <w:t>analyze historical</w:t>
      </w:r>
      <w:r>
        <w:rPr>
          <w:spacing w:val="-3"/>
        </w:rPr>
        <w:t xml:space="preserve"> </w:t>
      </w:r>
      <w:r>
        <w:t>hospital data to predict blood demand patterns and identify potential shortages in advance. Such</w:t>
      </w:r>
      <w:r>
        <w:rPr>
          <w:spacing w:val="80"/>
        </w:rPr>
        <w:t xml:space="preserve"> </w:t>
      </w:r>
      <w:r>
        <w:t>predictive</w:t>
      </w:r>
      <w:r>
        <w:rPr>
          <w:spacing w:val="80"/>
        </w:rPr>
        <w:t xml:space="preserve"> </w:t>
      </w:r>
      <w:r>
        <w:t>capabilities</w:t>
      </w:r>
      <w:r>
        <w:rPr>
          <w:spacing w:val="80"/>
        </w:rPr>
        <w:t xml:space="preserve"> </w:t>
      </w:r>
      <w:r>
        <w:t>would</w:t>
      </w:r>
      <w:r>
        <w:rPr>
          <w:spacing w:val="80"/>
        </w:rPr>
        <w:t xml:space="preserve"> </w:t>
      </w:r>
      <w:r>
        <w:t>help</w:t>
      </w:r>
      <w:r>
        <w:rPr>
          <w:spacing w:val="80"/>
        </w:rPr>
        <w:t xml:space="preserve"> </w:t>
      </w:r>
      <w:r>
        <w:t>hospitals</w:t>
      </w:r>
      <w:r>
        <w:rPr>
          <w:spacing w:val="80"/>
        </w:rPr>
        <w:t xml:space="preserve"> </w:t>
      </w:r>
      <w:r>
        <w:t>prepare</w:t>
      </w:r>
      <w:r>
        <w:rPr>
          <w:spacing w:val="80"/>
        </w:rPr>
        <w:t xml:space="preserve"> </w:t>
      </w:r>
      <w:r>
        <w:t>for</w:t>
      </w:r>
      <w:r>
        <w:rPr>
          <w:spacing w:val="80"/>
        </w:rPr>
        <w:t xml:space="preserve"> </w:t>
      </w:r>
      <w:r>
        <w:t>high-demand situations</w:t>
      </w:r>
      <w:r>
        <w:rPr>
          <w:spacing w:val="-11"/>
        </w:rPr>
        <w:t xml:space="preserve"> </w:t>
      </w:r>
      <w:r>
        <w:t>and maintain</w:t>
      </w:r>
      <w:r>
        <w:rPr>
          <w:spacing w:val="-11"/>
        </w:rPr>
        <w:t xml:space="preserve"> </w:t>
      </w:r>
      <w:r>
        <w:t>adequate</w:t>
      </w:r>
      <w:r>
        <w:rPr>
          <w:spacing w:val="-1"/>
        </w:rPr>
        <w:t xml:space="preserve"> </w:t>
      </w:r>
      <w:r>
        <w:t>blood inventories. Predictive</w:t>
      </w:r>
      <w:r>
        <w:rPr>
          <w:spacing w:val="-1"/>
        </w:rPr>
        <w:t xml:space="preserve"> </w:t>
      </w:r>
      <w:r>
        <w:t>analytics</w:t>
      </w:r>
      <w:r>
        <w:rPr>
          <w:spacing w:val="-2"/>
        </w:rPr>
        <w:t xml:space="preserve"> </w:t>
      </w:r>
      <w:r>
        <w:t>could</w:t>
      </w:r>
      <w:r>
        <w:rPr>
          <w:spacing w:val="-3"/>
        </w:rPr>
        <w:t xml:space="preserve"> </w:t>
      </w:r>
      <w:r>
        <w:t>also assist</w:t>
      </w:r>
      <w:r>
        <w:rPr>
          <w:spacing w:val="-8"/>
        </w:rPr>
        <w:t xml:space="preserve"> </w:t>
      </w:r>
      <w:r>
        <w:t>healthcare administrators in making</w:t>
      </w:r>
      <w:r>
        <w:rPr>
          <w:spacing w:val="-8"/>
        </w:rPr>
        <w:t xml:space="preserve"> </w:t>
      </w:r>
      <w:r>
        <w:t>the informed</w:t>
      </w:r>
      <w:r>
        <w:rPr>
          <w:spacing w:val="-8"/>
        </w:rPr>
        <w:t xml:space="preserve"> </w:t>
      </w:r>
      <w:r>
        <w:t>decisions regarding</w:t>
      </w:r>
      <w:r>
        <w:rPr>
          <w:spacing w:val="-8"/>
        </w:rPr>
        <w:t xml:space="preserve"> </w:t>
      </w:r>
      <w:r>
        <w:t>blood donation</w:t>
      </w:r>
      <w:r>
        <w:rPr>
          <w:spacing w:val="-20"/>
        </w:rPr>
        <w:t xml:space="preserve"> </w:t>
      </w:r>
      <w:r>
        <w:t>campaigns</w:t>
      </w:r>
      <w:r>
        <w:rPr>
          <w:spacing w:val="-6"/>
        </w:rPr>
        <w:t xml:space="preserve"> </w:t>
      </w:r>
      <w:r>
        <w:t>and</w:t>
      </w:r>
      <w:r>
        <w:rPr>
          <w:spacing w:val="-6"/>
        </w:rPr>
        <w:t xml:space="preserve"> </w:t>
      </w:r>
      <w:r>
        <w:t>resource</w:t>
      </w:r>
      <w:r>
        <w:rPr>
          <w:spacing w:val="-12"/>
        </w:rPr>
        <w:t xml:space="preserve"> </w:t>
      </w:r>
      <w:r>
        <w:t>allocation.</w:t>
      </w:r>
      <w:r>
        <w:rPr>
          <w:spacing w:val="-6"/>
        </w:rPr>
        <w:t xml:space="preserve"> </w:t>
      </w:r>
      <w:r>
        <w:t>Another</w:t>
      </w:r>
      <w:r>
        <w:rPr>
          <w:spacing w:val="-6"/>
        </w:rPr>
        <w:t xml:space="preserve"> </w:t>
      </w:r>
      <w:r>
        <w:t>valuable</w:t>
      </w:r>
      <w:r>
        <w:rPr>
          <w:spacing w:val="-12"/>
        </w:rPr>
        <w:t xml:space="preserve"> </w:t>
      </w:r>
      <w:r>
        <w:t>improvement</w:t>
      </w:r>
      <w:r>
        <w:rPr>
          <w:spacing w:val="-18"/>
        </w:rPr>
        <w:t xml:space="preserve"> </w:t>
      </w:r>
      <w:r>
        <w:t xml:space="preserve">would </w:t>
      </w:r>
      <w:r>
        <w:rPr>
          <w:rFonts w:ascii="Arial MT"/>
          <w:sz w:val="22"/>
        </w:rPr>
        <w:t>be the integration of national organ donation registries and blood bank networks.</w:t>
      </w:r>
    </w:p>
    <w:p w14:paraId="7F379843" w14:textId="77777777" w:rsidR="00C62296" w:rsidRDefault="00C62296">
      <w:pPr>
        <w:pStyle w:val="BodyText"/>
        <w:spacing w:line="355" w:lineRule="auto"/>
        <w:rPr>
          <w:rFonts w:ascii="Arial MT"/>
          <w:sz w:val="22"/>
        </w:rPr>
        <w:sectPr w:rsidR="00C62296">
          <w:pgSz w:w="11900" w:h="16850"/>
          <w:pgMar w:top="1560" w:right="850" w:bottom="1000" w:left="1700" w:header="0" w:footer="749" w:gutter="0"/>
          <w:cols w:space="720"/>
        </w:sectPr>
      </w:pPr>
    </w:p>
    <w:p w14:paraId="7F379844" w14:textId="77777777" w:rsidR="00C62296" w:rsidRDefault="00E6041C">
      <w:pPr>
        <w:pStyle w:val="BodyText"/>
        <w:spacing w:before="67" w:line="360" w:lineRule="auto"/>
        <w:ind w:left="817" w:right="592"/>
        <w:jc w:val="both"/>
      </w:pPr>
      <w:r>
        <w:lastRenderedPageBreak/>
        <w:t>pool of available resources and improve</w:t>
      </w:r>
      <w:r>
        <w:rPr>
          <w:spacing w:val="-2"/>
        </w:rPr>
        <w:t xml:space="preserve"> </w:t>
      </w:r>
      <w:r>
        <w:t>coordination between multiple healthcare institutions. This integration would expand the system’s coverage beyond individual</w:t>
      </w:r>
      <w:r>
        <w:rPr>
          <w:spacing w:val="-2"/>
        </w:rPr>
        <w:t xml:space="preserve"> </w:t>
      </w:r>
      <w:r>
        <w:t>hospitals</w:t>
      </w:r>
      <w:r>
        <w:rPr>
          <w:spacing w:val="-4"/>
        </w:rPr>
        <w:t xml:space="preserve"> </w:t>
      </w:r>
      <w:r>
        <w:t>and create</w:t>
      </w:r>
      <w:r>
        <w:rPr>
          <w:spacing w:val="-1"/>
        </w:rPr>
        <w:t xml:space="preserve"> </w:t>
      </w:r>
      <w:r>
        <w:t>a</w:t>
      </w:r>
      <w:r>
        <w:rPr>
          <w:spacing w:val="-1"/>
        </w:rPr>
        <w:t xml:space="preserve"> </w:t>
      </w:r>
      <w:r>
        <w:t>more</w:t>
      </w:r>
      <w:r>
        <w:rPr>
          <w:spacing w:val="-1"/>
        </w:rPr>
        <w:t xml:space="preserve"> </w:t>
      </w:r>
      <w:r>
        <w:t>comprehensive</w:t>
      </w:r>
      <w:r>
        <w:rPr>
          <w:spacing w:val="-3"/>
        </w:rPr>
        <w:t xml:space="preserve"> </w:t>
      </w:r>
      <w:r>
        <w:t>national healthcare</w:t>
      </w:r>
      <w:r>
        <w:rPr>
          <w:spacing w:val="-3"/>
        </w:rPr>
        <w:t xml:space="preserve"> </w:t>
      </w:r>
      <w:r>
        <w:t xml:space="preserve">resource </w:t>
      </w:r>
      <w:r>
        <w:rPr>
          <w:spacing w:val="-2"/>
        </w:rPr>
        <w:t>network.</w:t>
      </w:r>
    </w:p>
    <w:p w14:paraId="7F379845" w14:textId="77777777" w:rsidR="00C62296" w:rsidRDefault="00C62296">
      <w:pPr>
        <w:pStyle w:val="BodyText"/>
        <w:spacing w:before="4"/>
      </w:pPr>
    </w:p>
    <w:p w14:paraId="7F379846" w14:textId="77777777" w:rsidR="00C62296" w:rsidRDefault="00E6041C">
      <w:pPr>
        <w:pStyle w:val="BodyText"/>
        <w:spacing w:before="1" w:line="360" w:lineRule="auto"/>
        <w:ind w:left="817" w:right="584"/>
        <w:jc w:val="both"/>
      </w:pPr>
      <w:r>
        <w:t>Future versions of the system may also include advanced security mechanisms to protect sensitive healthcare data. Since the platform handles medical information and hospital records, implementing stronger security measures such as data encryption, multi-factor authentication, and secure access control mechanisms would further enhance system reliability and user trust.</w:t>
      </w:r>
    </w:p>
    <w:p w14:paraId="7F379847" w14:textId="77777777" w:rsidR="00C62296" w:rsidRDefault="00C62296">
      <w:pPr>
        <w:pStyle w:val="BodyText"/>
        <w:spacing w:before="3"/>
      </w:pPr>
    </w:p>
    <w:p w14:paraId="7F379848" w14:textId="77777777" w:rsidR="00C62296" w:rsidRDefault="00E6041C">
      <w:pPr>
        <w:pStyle w:val="BodyText"/>
        <w:spacing w:line="360" w:lineRule="auto"/>
        <w:ind w:left="817" w:right="583"/>
        <w:jc w:val="both"/>
      </w:pPr>
      <w:r>
        <w:t>Additionally, the notification system can be improved by incorporating multi- channel communication services. Instead of relying solely on email notifications, the</w:t>
      </w:r>
      <w:r>
        <w:rPr>
          <w:spacing w:val="-14"/>
        </w:rPr>
        <w:t xml:space="preserve"> </w:t>
      </w:r>
      <w:r>
        <w:t>system</w:t>
      </w:r>
      <w:r>
        <w:rPr>
          <w:spacing w:val="-9"/>
        </w:rPr>
        <w:t xml:space="preserve"> </w:t>
      </w:r>
      <w:r>
        <w:t>could</w:t>
      </w:r>
      <w:r>
        <w:rPr>
          <w:spacing w:val="-11"/>
        </w:rPr>
        <w:t xml:space="preserve"> </w:t>
      </w:r>
      <w:r>
        <w:t>send</w:t>
      </w:r>
      <w:r>
        <w:rPr>
          <w:spacing w:val="-9"/>
        </w:rPr>
        <w:t xml:space="preserve"> </w:t>
      </w:r>
      <w:r>
        <w:t>alerts</w:t>
      </w:r>
      <w:r>
        <w:rPr>
          <w:spacing w:val="-11"/>
        </w:rPr>
        <w:t xml:space="preserve"> </w:t>
      </w:r>
      <w:r>
        <w:t>through</w:t>
      </w:r>
      <w:r>
        <w:rPr>
          <w:spacing w:val="-13"/>
        </w:rPr>
        <w:t xml:space="preserve"> </w:t>
      </w:r>
      <w:r>
        <w:t>SMS</w:t>
      </w:r>
      <w:r>
        <w:rPr>
          <w:spacing w:val="-11"/>
        </w:rPr>
        <w:t xml:space="preserve"> </w:t>
      </w:r>
      <w:r>
        <w:t>messages,</w:t>
      </w:r>
      <w:r>
        <w:rPr>
          <w:spacing w:val="-11"/>
        </w:rPr>
        <w:t xml:space="preserve"> </w:t>
      </w:r>
      <w:r>
        <w:t>mobile</w:t>
      </w:r>
      <w:r>
        <w:rPr>
          <w:spacing w:val="-14"/>
        </w:rPr>
        <w:t xml:space="preserve"> </w:t>
      </w:r>
      <w:r>
        <w:t>push</w:t>
      </w:r>
      <w:r>
        <w:rPr>
          <w:spacing w:val="-11"/>
        </w:rPr>
        <w:t xml:space="preserve"> </w:t>
      </w:r>
      <w:r>
        <w:t>notifications,</w:t>
      </w:r>
      <w:r>
        <w:rPr>
          <w:spacing w:val="-13"/>
        </w:rPr>
        <w:t xml:space="preserve"> </w:t>
      </w:r>
      <w:r>
        <w:t>and emergency</w:t>
      </w:r>
      <w:r>
        <w:rPr>
          <w:spacing w:val="-15"/>
        </w:rPr>
        <w:t xml:space="preserve"> </w:t>
      </w:r>
      <w:r>
        <w:t>communication</w:t>
      </w:r>
      <w:r>
        <w:rPr>
          <w:spacing w:val="-15"/>
        </w:rPr>
        <w:t xml:space="preserve"> </w:t>
      </w:r>
      <w:r>
        <w:t>platforms.</w:t>
      </w:r>
      <w:r>
        <w:rPr>
          <w:spacing w:val="-15"/>
        </w:rPr>
        <w:t xml:space="preserve"> </w:t>
      </w:r>
      <w:r>
        <w:t>This</w:t>
      </w:r>
      <w:r>
        <w:rPr>
          <w:spacing w:val="-15"/>
        </w:rPr>
        <w:t xml:space="preserve"> </w:t>
      </w:r>
      <w:r>
        <w:t>improvement</w:t>
      </w:r>
      <w:r>
        <w:rPr>
          <w:spacing w:val="-15"/>
        </w:rPr>
        <w:t xml:space="preserve"> </w:t>
      </w:r>
      <w:r>
        <w:t>would</w:t>
      </w:r>
      <w:r>
        <w:rPr>
          <w:spacing w:val="-15"/>
        </w:rPr>
        <w:t xml:space="preserve"> </w:t>
      </w:r>
      <w:r>
        <w:t>ensure</w:t>
      </w:r>
      <w:r>
        <w:rPr>
          <w:spacing w:val="-15"/>
        </w:rPr>
        <w:t xml:space="preserve"> </w:t>
      </w:r>
      <w:r>
        <w:t>that</w:t>
      </w:r>
      <w:r>
        <w:rPr>
          <w:spacing w:val="-15"/>
        </w:rPr>
        <w:t xml:space="preserve"> </w:t>
      </w:r>
      <w:r>
        <w:t>patients receive timely updates regardless of the communication method they prefer.</w:t>
      </w:r>
    </w:p>
    <w:p w14:paraId="7F379849" w14:textId="77777777" w:rsidR="00C62296" w:rsidRDefault="00C62296">
      <w:pPr>
        <w:pStyle w:val="BodyText"/>
        <w:spacing w:before="4"/>
      </w:pPr>
    </w:p>
    <w:p w14:paraId="7F37984A" w14:textId="77777777" w:rsidR="00C62296" w:rsidRDefault="00E6041C">
      <w:pPr>
        <w:pStyle w:val="BodyText"/>
        <w:spacing w:line="360" w:lineRule="auto"/>
        <w:ind w:left="817" w:right="586"/>
        <w:jc w:val="both"/>
      </w:pPr>
      <w:r>
        <w:t>Another potential enhancement is the inclusion of a blood donor registration and volunteer network module. Individuals willing to donate blood could register in the system and receive alerts whenever their blood group is required nearby. This feature would encourage community participation and increase the availability of blood units during emergencies.</w:t>
      </w:r>
    </w:p>
    <w:p w14:paraId="7F37984B" w14:textId="77777777" w:rsidR="00C62296" w:rsidRDefault="00C62296">
      <w:pPr>
        <w:pStyle w:val="BodyText"/>
        <w:spacing w:before="6"/>
      </w:pPr>
    </w:p>
    <w:p w14:paraId="7F37984C" w14:textId="77777777" w:rsidR="00C62296" w:rsidRDefault="00E6041C">
      <w:pPr>
        <w:pStyle w:val="BodyText"/>
        <w:spacing w:line="360" w:lineRule="auto"/>
        <w:ind w:left="817" w:right="586"/>
        <w:jc w:val="both"/>
      </w:pPr>
      <w:r>
        <w:t>Furthermore, the system could incorporate automated blood expiry management. Blood units have limited storage lifespans, and tracking their expiry dates is essential</w:t>
      </w:r>
      <w:r>
        <w:rPr>
          <w:spacing w:val="-7"/>
        </w:rPr>
        <w:t xml:space="preserve"> </w:t>
      </w:r>
      <w:r>
        <w:t>for</w:t>
      </w:r>
      <w:r>
        <w:rPr>
          <w:spacing w:val="-6"/>
        </w:rPr>
        <w:t xml:space="preserve"> </w:t>
      </w:r>
      <w:r>
        <w:t>maintaining</w:t>
      </w:r>
      <w:r>
        <w:rPr>
          <w:spacing w:val="-5"/>
        </w:rPr>
        <w:t xml:space="preserve"> </w:t>
      </w:r>
      <w:r>
        <w:t>safe</w:t>
      </w:r>
      <w:r>
        <w:rPr>
          <w:spacing w:val="-6"/>
        </w:rPr>
        <w:t xml:space="preserve"> </w:t>
      </w:r>
      <w:r>
        <w:t>medical</w:t>
      </w:r>
      <w:r>
        <w:rPr>
          <w:spacing w:val="-5"/>
        </w:rPr>
        <w:t xml:space="preserve"> </w:t>
      </w:r>
      <w:r>
        <w:t>practices.</w:t>
      </w:r>
      <w:r>
        <w:rPr>
          <w:spacing w:val="-5"/>
        </w:rPr>
        <w:t xml:space="preserve"> </w:t>
      </w:r>
      <w:r>
        <w:t>An</w:t>
      </w:r>
      <w:r>
        <w:rPr>
          <w:spacing w:val="-5"/>
        </w:rPr>
        <w:t xml:space="preserve"> </w:t>
      </w:r>
      <w:r>
        <w:t>intelligent</w:t>
      </w:r>
      <w:r>
        <w:rPr>
          <w:spacing w:val="-7"/>
        </w:rPr>
        <w:t xml:space="preserve"> </w:t>
      </w:r>
      <w:r>
        <w:t>expiry</w:t>
      </w:r>
      <w:r>
        <w:rPr>
          <w:spacing w:val="-8"/>
        </w:rPr>
        <w:t xml:space="preserve"> </w:t>
      </w:r>
      <w:r>
        <w:t>management module</w:t>
      </w:r>
      <w:r>
        <w:rPr>
          <w:spacing w:val="-8"/>
        </w:rPr>
        <w:t xml:space="preserve"> </w:t>
      </w:r>
      <w:r>
        <w:t>could</w:t>
      </w:r>
      <w:r>
        <w:rPr>
          <w:spacing w:val="-4"/>
        </w:rPr>
        <w:t xml:space="preserve"> </w:t>
      </w:r>
      <w:r>
        <w:t>automatically</w:t>
      </w:r>
      <w:r>
        <w:rPr>
          <w:spacing w:val="-7"/>
        </w:rPr>
        <w:t xml:space="preserve"> </w:t>
      </w:r>
      <w:r>
        <w:t>alert</w:t>
      </w:r>
      <w:r>
        <w:rPr>
          <w:spacing w:val="-4"/>
        </w:rPr>
        <w:t xml:space="preserve"> </w:t>
      </w:r>
      <w:r>
        <w:t>hospitals</w:t>
      </w:r>
      <w:r>
        <w:rPr>
          <w:spacing w:val="-7"/>
        </w:rPr>
        <w:t xml:space="preserve"> </w:t>
      </w:r>
      <w:r>
        <w:t>when</w:t>
      </w:r>
      <w:r>
        <w:rPr>
          <w:spacing w:val="-4"/>
        </w:rPr>
        <w:t xml:space="preserve"> </w:t>
      </w:r>
      <w:r>
        <w:t>blood</w:t>
      </w:r>
      <w:r>
        <w:rPr>
          <w:spacing w:val="-4"/>
        </w:rPr>
        <w:t xml:space="preserve"> </w:t>
      </w:r>
      <w:r>
        <w:t>units</w:t>
      </w:r>
      <w:r>
        <w:rPr>
          <w:spacing w:val="-9"/>
        </w:rPr>
        <w:t xml:space="preserve"> </w:t>
      </w:r>
      <w:r>
        <w:t>are</w:t>
      </w:r>
      <w:r>
        <w:rPr>
          <w:spacing w:val="-5"/>
        </w:rPr>
        <w:t xml:space="preserve"> </w:t>
      </w:r>
      <w:r>
        <w:t>nearing</w:t>
      </w:r>
      <w:r>
        <w:rPr>
          <w:spacing w:val="-2"/>
        </w:rPr>
        <w:t xml:space="preserve"> </w:t>
      </w:r>
      <w:r>
        <w:t xml:space="preserve">expiration and recommend redistribution to nearby healthcare facilities where demand is </w:t>
      </w:r>
      <w:r>
        <w:rPr>
          <w:spacing w:val="-2"/>
        </w:rPr>
        <w:t>higher.</w:t>
      </w:r>
    </w:p>
    <w:p w14:paraId="7F37984D" w14:textId="77777777" w:rsidR="00C62296" w:rsidRDefault="00C62296">
      <w:pPr>
        <w:pStyle w:val="BodyText"/>
        <w:spacing w:before="5"/>
      </w:pPr>
    </w:p>
    <w:p w14:paraId="7F37984E" w14:textId="77777777" w:rsidR="00C62296" w:rsidRDefault="00E6041C">
      <w:pPr>
        <w:pStyle w:val="BodyText"/>
        <w:spacing w:line="355" w:lineRule="auto"/>
        <w:ind w:left="817" w:right="403"/>
      </w:pPr>
      <w:r>
        <w:t>From an administrative perspective, future improvements may include advanced analytics</w:t>
      </w:r>
      <w:r>
        <w:rPr>
          <w:spacing w:val="30"/>
        </w:rPr>
        <w:t xml:space="preserve"> </w:t>
      </w:r>
      <w:r>
        <w:t>dashboards</w:t>
      </w:r>
      <w:r>
        <w:rPr>
          <w:spacing w:val="30"/>
        </w:rPr>
        <w:t xml:space="preserve"> </w:t>
      </w:r>
      <w:r>
        <w:t>for</w:t>
      </w:r>
      <w:r>
        <w:rPr>
          <w:spacing w:val="29"/>
        </w:rPr>
        <w:t xml:space="preserve"> </w:t>
      </w:r>
      <w:r>
        <w:t>healthcare</w:t>
      </w:r>
      <w:r>
        <w:rPr>
          <w:spacing w:val="29"/>
        </w:rPr>
        <w:t xml:space="preserve"> </w:t>
      </w:r>
      <w:r>
        <w:t>authorities.</w:t>
      </w:r>
      <w:r>
        <w:rPr>
          <w:spacing w:val="27"/>
        </w:rPr>
        <w:t xml:space="preserve"> </w:t>
      </w:r>
      <w:r>
        <w:t>These</w:t>
      </w:r>
      <w:r>
        <w:rPr>
          <w:spacing w:val="29"/>
        </w:rPr>
        <w:t xml:space="preserve"> </w:t>
      </w:r>
      <w:r>
        <w:t>dashboards</w:t>
      </w:r>
      <w:r>
        <w:rPr>
          <w:spacing w:val="30"/>
        </w:rPr>
        <w:t xml:space="preserve"> </w:t>
      </w:r>
      <w:r>
        <w:t>could</w:t>
      </w:r>
      <w:r>
        <w:rPr>
          <w:spacing w:val="30"/>
        </w:rPr>
        <w:t xml:space="preserve"> </w:t>
      </w:r>
      <w:r>
        <w:t>provide statistical</w:t>
      </w:r>
      <w:r>
        <w:rPr>
          <w:spacing w:val="40"/>
        </w:rPr>
        <w:t xml:space="preserve"> </w:t>
      </w:r>
      <w:r>
        <w:t>insights</w:t>
      </w:r>
      <w:r>
        <w:rPr>
          <w:spacing w:val="40"/>
        </w:rPr>
        <w:t xml:space="preserve"> </w:t>
      </w:r>
      <w:r>
        <w:t>such</w:t>
      </w:r>
      <w:r>
        <w:rPr>
          <w:spacing w:val="40"/>
        </w:rPr>
        <w:t xml:space="preserve"> </w:t>
      </w:r>
      <w:r>
        <w:t>as</w:t>
      </w:r>
      <w:r>
        <w:rPr>
          <w:spacing w:val="40"/>
        </w:rPr>
        <w:t xml:space="preserve"> </w:t>
      </w:r>
      <w:r>
        <w:t>blood</w:t>
      </w:r>
      <w:r>
        <w:rPr>
          <w:spacing w:val="40"/>
        </w:rPr>
        <w:t xml:space="preserve"> </w:t>
      </w:r>
      <w:r>
        <w:t>demand</w:t>
      </w:r>
      <w:r>
        <w:rPr>
          <w:spacing w:val="40"/>
        </w:rPr>
        <w:t xml:space="preserve"> </w:t>
      </w:r>
      <w:r>
        <w:t>trends,</w:t>
      </w:r>
      <w:r>
        <w:rPr>
          <w:spacing w:val="40"/>
        </w:rPr>
        <w:t xml:space="preserve"> </w:t>
      </w:r>
      <w:r>
        <w:t>organ</w:t>
      </w:r>
      <w:r>
        <w:rPr>
          <w:spacing w:val="40"/>
        </w:rPr>
        <w:t xml:space="preserve"> </w:t>
      </w:r>
      <w:r>
        <w:t>availability</w:t>
      </w:r>
      <w:r>
        <w:rPr>
          <w:spacing w:val="40"/>
        </w:rPr>
        <w:t xml:space="preserve"> </w:t>
      </w:r>
      <w:r>
        <w:t>statistics,</w:t>
      </w:r>
      <w:r>
        <w:rPr>
          <w:spacing w:val="80"/>
        </w:rPr>
        <w:t xml:space="preserve"> </w:t>
      </w:r>
      <w:r>
        <w:t>hospital</w:t>
      </w:r>
      <w:r>
        <w:rPr>
          <w:spacing w:val="-5"/>
        </w:rPr>
        <w:t xml:space="preserve"> </w:t>
      </w:r>
      <w:r>
        <w:t>performance metrics, and emergency response</w:t>
      </w:r>
      <w:r>
        <w:rPr>
          <w:spacing w:val="-5"/>
        </w:rPr>
        <w:t xml:space="preserve"> </w:t>
      </w:r>
      <w:r>
        <w:t>efficiency.</w:t>
      </w:r>
      <w:r>
        <w:rPr>
          <w:spacing w:val="-7"/>
        </w:rPr>
        <w:t xml:space="preserve"> </w:t>
      </w:r>
      <w:r>
        <w:t>Such</w:t>
      </w:r>
      <w:r>
        <w:rPr>
          <w:spacing w:val="-7"/>
        </w:rPr>
        <w:t xml:space="preserve"> </w:t>
      </w:r>
      <w:r>
        <w:t>analytical tools would</w:t>
      </w:r>
      <w:r>
        <w:rPr>
          <w:spacing w:val="-7"/>
        </w:rPr>
        <w:t xml:space="preserve"> </w:t>
      </w:r>
      <w:r>
        <w:t>support</w:t>
      </w:r>
      <w:r>
        <w:rPr>
          <w:spacing w:val="-6"/>
        </w:rPr>
        <w:t xml:space="preserve"> </w:t>
      </w:r>
      <w:r>
        <w:t>healthcare policymakers in planning</w:t>
      </w:r>
      <w:r>
        <w:rPr>
          <w:spacing w:val="-7"/>
        </w:rPr>
        <w:t xml:space="preserve"> </w:t>
      </w:r>
      <w:r>
        <w:t>medical</w:t>
      </w:r>
      <w:r>
        <w:rPr>
          <w:spacing w:val="-6"/>
        </w:rPr>
        <w:t xml:space="preserve"> </w:t>
      </w:r>
      <w:r>
        <w:t>resource.</w:t>
      </w:r>
    </w:p>
    <w:p w14:paraId="7F37984F" w14:textId="77777777" w:rsidR="00C62296" w:rsidRDefault="00C62296">
      <w:pPr>
        <w:pStyle w:val="BodyText"/>
        <w:spacing w:line="355" w:lineRule="auto"/>
        <w:sectPr w:rsidR="00C62296">
          <w:pgSz w:w="11900" w:h="16850"/>
          <w:pgMar w:top="1500" w:right="850" w:bottom="980" w:left="1700" w:header="0" w:footer="749" w:gutter="0"/>
          <w:cols w:space="720"/>
        </w:sectPr>
      </w:pPr>
    </w:p>
    <w:p w14:paraId="7F379850" w14:textId="77777777" w:rsidR="00C62296" w:rsidRDefault="00E6041C">
      <w:pPr>
        <w:pStyle w:val="BodyText"/>
        <w:spacing w:before="67" w:line="360" w:lineRule="auto"/>
        <w:ind w:left="817" w:right="587"/>
        <w:jc w:val="both"/>
      </w:pPr>
      <w:r>
        <w:lastRenderedPageBreak/>
        <w:t>Finally, the RBOAS platform can be expanded into a comprehensive healthcare emergency management system. In addition to blood and organ availability, the system could include information about ambulance services, emergency medical equipment, ICU bed availability, and specialized medical staff. This broader integration would transform the platform into a complete emergency healthcare coordination system.</w:t>
      </w:r>
    </w:p>
    <w:p w14:paraId="7F379851" w14:textId="77777777" w:rsidR="00C62296" w:rsidRDefault="00C62296">
      <w:pPr>
        <w:pStyle w:val="BodyText"/>
        <w:spacing w:before="4"/>
      </w:pPr>
    </w:p>
    <w:p w14:paraId="7F379852" w14:textId="77777777" w:rsidR="00C62296" w:rsidRDefault="00E6041C">
      <w:pPr>
        <w:pStyle w:val="BodyText"/>
        <w:spacing w:before="1" w:line="360" w:lineRule="auto"/>
        <w:ind w:left="817" w:right="585"/>
        <w:jc w:val="both"/>
      </w:pPr>
      <w:r>
        <w:t>In summary, the future scope of the Real-Time Organ &amp; Blood Availability System is vast and promising. With advancements in mobile</w:t>
      </w:r>
      <w:r>
        <w:rPr>
          <w:spacing w:val="-1"/>
        </w:rPr>
        <w:t xml:space="preserve"> </w:t>
      </w:r>
      <w:r>
        <w:t>technology, artificial intelligence,</w:t>
      </w:r>
      <w:r>
        <w:rPr>
          <w:spacing w:val="-9"/>
        </w:rPr>
        <w:t xml:space="preserve"> </w:t>
      </w:r>
      <w:r>
        <w:t>data</w:t>
      </w:r>
      <w:r>
        <w:rPr>
          <w:spacing w:val="-10"/>
        </w:rPr>
        <w:t xml:space="preserve"> </w:t>
      </w:r>
      <w:r>
        <w:t>analytics,</w:t>
      </w:r>
      <w:r>
        <w:rPr>
          <w:spacing w:val="-7"/>
        </w:rPr>
        <w:t xml:space="preserve"> </w:t>
      </w:r>
      <w:r>
        <w:t>and</w:t>
      </w:r>
      <w:r>
        <w:rPr>
          <w:spacing w:val="-7"/>
        </w:rPr>
        <w:t xml:space="preserve"> </w:t>
      </w:r>
      <w:r>
        <w:t>healthcare</w:t>
      </w:r>
      <w:r>
        <w:rPr>
          <w:spacing w:val="-10"/>
        </w:rPr>
        <w:t xml:space="preserve"> </w:t>
      </w:r>
      <w:r>
        <w:t>integration,</w:t>
      </w:r>
      <w:r>
        <w:rPr>
          <w:spacing w:val="-9"/>
        </w:rPr>
        <w:t xml:space="preserve"> </w:t>
      </w:r>
      <w:r>
        <w:t>the</w:t>
      </w:r>
      <w:r>
        <w:rPr>
          <w:spacing w:val="-10"/>
        </w:rPr>
        <w:t xml:space="preserve"> </w:t>
      </w:r>
      <w:r>
        <w:t>system</w:t>
      </w:r>
      <w:r>
        <w:rPr>
          <w:spacing w:val="-6"/>
        </w:rPr>
        <w:t xml:space="preserve"> </w:t>
      </w:r>
      <w:r>
        <w:t>can</w:t>
      </w:r>
      <w:r>
        <w:rPr>
          <w:spacing w:val="-7"/>
        </w:rPr>
        <w:t xml:space="preserve"> </w:t>
      </w:r>
      <w:r>
        <w:t>evolve</w:t>
      </w:r>
      <w:r>
        <w:rPr>
          <w:spacing w:val="-8"/>
        </w:rPr>
        <w:t xml:space="preserve"> </w:t>
      </w:r>
      <w:r>
        <w:t>into</w:t>
      </w:r>
      <w:r>
        <w:rPr>
          <w:spacing w:val="-9"/>
        </w:rPr>
        <w:t xml:space="preserve"> </w:t>
      </w:r>
      <w:r>
        <w:t>a powerful digital infrastructure for managing critical medical resources. Continued development and collaboration with healthcare institutions can significantly enhance the system’s effectiveness and contribute to improving emergency healthcare services on a larger scale.</w:t>
      </w:r>
    </w:p>
    <w:p w14:paraId="7F379853" w14:textId="77777777" w:rsidR="00C62296" w:rsidRDefault="00C62296">
      <w:pPr>
        <w:pStyle w:val="BodyText"/>
        <w:spacing w:line="360" w:lineRule="auto"/>
        <w:jc w:val="both"/>
        <w:sectPr w:rsidR="00C62296">
          <w:pgSz w:w="11900" w:h="16850"/>
          <w:pgMar w:top="1500" w:right="850" w:bottom="980" w:left="1700" w:header="0" w:footer="749" w:gutter="0"/>
          <w:cols w:space="720"/>
        </w:sectPr>
      </w:pPr>
    </w:p>
    <w:p w14:paraId="7F379854" w14:textId="77777777" w:rsidR="00C62296" w:rsidRDefault="00C62296">
      <w:pPr>
        <w:pStyle w:val="BodyText"/>
        <w:rPr>
          <w:sz w:val="60"/>
        </w:rPr>
      </w:pPr>
    </w:p>
    <w:p w14:paraId="7F379855" w14:textId="77777777" w:rsidR="00C62296" w:rsidRDefault="00C62296">
      <w:pPr>
        <w:pStyle w:val="BodyText"/>
        <w:rPr>
          <w:sz w:val="60"/>
        </w:rPr>
      </w:pPr>
    </w:p>
    <w:p w14:paraId="7F379856" w14:textId="77777777" w:rsidR="00C62296" w:rsidRDefault="00C62296">
      <w:pPr>
        <w:pStyle w:val="BodyText"/>
        <w:rPr>
          <w:sz w:val="60"/>
        </w:rPr>
      </w:pPr>
    </w:p>
    <w:p w14:paraId="7F379857" w14:textId="77777777" w:rsidR="00C62296" w:rsidRDefault="00C62296">
      <w:pPr>
        <w:pStyle w:val="BodyText"/>
        <w:rPr>
          <w:sz w:val="60"/>
        </w:rPr>
      </w:pPr>
    </w:p>
    <w:p w14:paraId="7F379858" w14:textId="77777777" w:rsidR="00C62296" w:rsidRDefault="00C62296">
      <w:pPr>
        <w:pStyle w:val="BodyText"/>
        <w:rPr>
          <w:sz w:val="60"/>
        </w:rPr>
      </w:pPr>
    </w:p>
    <w:p w14:paraId="7F379859" w14:textId="77777777" w:rsidR="00C62296" w:rsidRDefault="00C62296">
      <w:pPr>
        <w:pStyle w:val="BodyText"/>
        <w:rPr>
          <w:sz w:val="60"/>
        </w:rPr>
      </w:pPr>
    </w:p>
    <w:p w14:paraId="7F37985A" w14:textId="77777777" w:rsidR="00C62296" w:rsidRDefault="00C62296">
      <w:pPr>
        <w:pStyle w:val="BodyText"/>
        <w:spacing w:before="250"/>
        <w:rPr>
          <w:sz w:val="60"/>
        </w:rPr>
      </w:pPr>
    </w:p>
    <w:p w14:paraId="7F37985B" w14:textId="77777777" w:rsidR="00C62296" w:rsidRDefault="00E6041C">
      <w:pPr>
        <w:pStyle w:val="Heading1"/>
        <w:numPr>
          <w:ilvl w:val="0"/>
          <w:numId w:val="8"/>
        </w:numPr>
        <w:tabs>
          <w:tab w:val="left" w:pos="2835"/>
        </w:tabs>
        <w:ind w:left="2835" w:hanging="595"/>
        <w:jc w:val="left"/>
      </w:pPr>
      <w:r>
        <w:rPr>
          <w:spacing w:val="-2"/>
        </w:rPr>
        <w:t>BIBLIOGRAPHY</w:t>
      </w:r>
    </w:p>
    <w:p w14:paraId="7F37985C" w14:textId="77777777" w:rsidR="00C62296" w:rsidRDefault="00C62296">
      <w:pPr>
        <w:pStyle w:val="Heading1"/>
        <w:sectPr w:rsidR="00C62296">
          <w:pgSz w:w="11900" w:h="16850"/>
          <w:pgMar w:top="1940" w:right="850" w:bottom="980" w:left="1700" w:header="0" w:footer="749" w:gutter="0"/>
          <w:cols w:space="720"/>
        </w:sectPr>
      </w:pPr>
    </w:p>
    <w:p w14:paraId="7F37985D" w14:textId="77777777" w:rsidR="00C62296" w:rsidRDefault="00E6041C">
      <w:pPr>
        <w:pStyle w:val="Heading3"/>
        <w:numPr>
          <w:ilvl w:val="0"/>
          <w:numId w:val="1"/>
        </w:numPr>
        <w:tabs>
          <w:tab w:val="left" w:pos="3617"/>
        </w:tabs>
        <w:spacing w:before="69"/>
        <w:ind w:left="3617" w:hanging="318"/>
        <w:jc w:val="left"/>
      </w:pPr>
      <w:bookmarkStart w:id="92" w:name="9._BIBLIOGRAPHY"/>
      <w:bookmarkEnd w:id="92"/>
      <w:r>
        <w:rPr>
          <w:spacing w:val="-2"/>
        </w:rPr>
        <w:lastRenderedPageBreak/>
        <w:t>BIBLIOGRAPHY</w:t>
      </w:r>
    </w:p>
    <w:p w14:paraId="7F37985E" w14:textId="77777777" w:rsidR="00C62296" w:rsidRDefault="00E6041C">
      <w:pPr>
        <w:pStyle w:val="ListParagraph"/>
        <w:numPr>
          <w:ilvl w:val="0"/>
          <w:numId w:val="9"/>
        </w:numPr>
        <w:tabs>
          <w:tab w:val="left" w:pos="1099"/>
          <w:tab w:val="left" w:pos="1211"/>
        </w:tabs>
        <w:spacing w:before="259" w:line="376" w:lineRule="auto"/>
        <w:ind w:right="2748" w:hanging="352"/>
        <w:jc w:val="both"/>
        <w:rPr>
          <w:sz w:val="24"/>
        </w:rPr>
      </w:pPr>
      <w:r>
        <w:rPr>
          <w:sz w:val="24"/>
        </w:rPr>
        <w:t>Latha,</w:t>
      </w:r>
      <w:r>
        <w:rPr>
          <w:spacing w:val="-15"/>
          <w:sz w:val="24"/>
        </w:rPr>
        <w:t xml:space="preserve"> </w:t>
      </w:r>
      <w:r>
        <w:rPr>
          <w:sz w:val="24"/>
        </w:rPr>
        <w:t>A.</w:t>
      </w:r>
      <w:r>
        <w:rPr>
          <w:spacing w:val="-15"/>
          <w:sz w:val="24"/>
        </w:rPr>
        <w:t xml:space="preserve"> </w:t>
      </w:r>
      <w:r>
        <w:rPr>
          <w:sz w:val="24"/>
        </w:rPr>
        <w:t>P.,</w:t>
      </w:r>
      <w:r>
        <w:rPr>
          <w:spacing w:val="-15"/>
          <w:sz w:val="24"/>
        </w:rPr>
        <w:t xml:space="preserve"> </w:t>
      </w:r>
      <w:r>
        <w:rPr>
          <w:sz w:val="24"/>
        </w:rPr>
        <w:t>Kumar,</w:t>
      </w:r>
      <w:r>
        <w:rPr>
          <w:spacing w:val="-15"/>
          <w:sz w:val="24"/>
        </w:rPr>
        <w:t xml:space="preserve"> </w:t>
      </w:r>
      <w:r>
        <w:rPr>
          <w:sz w:val="24"/>
        </w:rPr>
        <w:t>S.,</w:t>
      </w:r>
      <w:r>
        <w:rPr>
          <w:spacing w:val="-15"/>
          <w:sz w:val="24"/>
        </w:rPr>
        <w:t xml:space="preserve"> </w:t>
      </w:r>
      <w:r>
        <w:rPr>
          <w:sz w:val="24"/>
        </w:rPr>
        <w:t>Sachdeva,</w:t>
      </w:r>
      <w:r>
        <w:rPr>
          <w:spacing w:val="-15"/>
          <w:sz w:val="24"/>
        </w:rPr>
        <w:t xml:space="preserve"> </w:t>
      </w:r>
      <w:r>
        <w:rPr>
          <w:sz w:val="24"/>
        </w:rPr>
        <w:t>R.,</w:t>
      </w:r>
      <w:r>
        <w:rPr>
          <w:spacing w:val="-15"/>
          <w:sz w:val="24"/>
        </w:rPr>
        <w:t xml:space="preserve"> </w:t>
      </w:r>
      <w:r>
        <w:rPr>
          <w:sz w:val="24"/>
        </w:rPr>
        <w:t>&amp;</w:t>
      </w:r>
      <w:r>
        <w:rPr>
          <w:spacing w:val="-15"/>
          <w:sz w:val="24"/>
        </w:rPr>
        <w:t xml:space="preserve"> </w:t>
      </w:r>
      <w:r>
        <w:rPr>
          <w:sz w:val="24"/>
        </w:rPr>
        <w:t>Singh,</w:t>
      </w:r>
      <w:r>
        <w:rPr>
          <w:spacing w:val="-15"/>
          <w:sz w:val="24"/>
        </w:rPr>
        <w:t xml:space="preserve"> </w:t>
      </w:r>
      <w:r>
        <w:rPr>
          <w:sz w:val="24"/>
        </w:rPr>
        <w:t>S.</w:t>
      </w:r>
      <w:r>
        <w:rPr>
          <w:spacing w:val="-15"/>
          <w:sz w:val="24"/>
        </w:rPr>
        <w:t xml:space="preserve"> </w:t>
      </w:r>
      <w:r>
        <w:rPr>
          <w:sz w:val="24"/>
        </w:rPr>
        <w:t>(2021). Realtime Blood Bank Data Repository</w:t>
      </w:r>
      <w:r>
        <w:rPr>
          <w:i/>
          <w:sz w:val="24"/>
        </w:rPr>
        <w:t>.</w:t>
      </w:r>
    </w:p>
    <w:p w14:paraId="7F37985F" w14:textId="77777777" w:rsidR="00C62296" w:rsidRDefault="00E6041C">
      <w:pPr>
        <w:pStyle w:val="BodyText"/>
        <w:spacing w:line="259" w:lineRule="exact"/>
        <w:ind w:left="831"/>
        <w:jc w:val="both"/>
      </w:pPr>
      <w:r>
        <w:t>International</w:t>
      </w:r>
      <w:r>
        <w:rPr>
          <w:spacing w:val="-14"/>
        </w:rPr>
        <w:t xml:space="preserve"> </w:t>
      </w:r>
      <w:r>
        <w:t>Journal</w:t>
      </w:r>
      <w:r>
        <w:rPr>
          <w:spacing w:val="-13"/>
        </w:rPr>
        <w:t xml:space="preserve"> </w:t>
      </w:r>
      <w:r>
        <w:t>of</w:t>
      </w:r>
      <w:r>
        <w:rPr>
          <w:spacing w:val="-13"/>
        </w:rPr>
        <w:t xml:space="preserve"> </w:t>
      </w:r>
      <w:r>
        <w:t>Engineering</w:t>
      </w:r>
      <w:r>
        <w:rPr>
          <w:spacing w:val="-11"/>
        </w:rPr>
        <w:t xml:space="preserve"> </w:t>
      </w:r>
      <w:r>
        <w:t>Technologies</w:t>
      </w:r>
      <w:r>
        <w:rPr>
          <w:spacing w:val="-10"/>
        </w:rPr>
        <w:t xml:space="preserve"> </w:t>
      </w:r>
      <w:r>
        <w:t>and</w:t>
      </w:r>
      <w:r>
        <w:rPr>
          <w:spacing w:val="-12"/>
        </w:rPr>
        <w:t xml:space="preserve"> </w:t>
      </w:r>
      <w:r>
        <w:t>Management</w:t>
      </w:r>
      <w:r>
        <w:rPr>
          <w:spacing w:val="-13"/>
        </w:rPr>
        <w:t xml:space="preserve"> </w:t>
      </w:r>
      <w:r>
        <w:t>Research,</w:t>
      </w:r>
      <w:r>
        <w:rPr>
          <w:spacing w:val="-10"/>
        </w:rPr>
        <w:t xml:space="preserve"> </w:t>
      </w:r>
      <w:r>
        <w:rPr>
          <w:spacing w:val="-2"/>
        </w:rPr>
        <w:t>8(6).</w:t>
      </w:r>
    </w:p>
    <w:p w14:paraId="7F379860" w14:textId="77777777" w:rsidR="00C62296" w:rsidRDefault="00E6041C">
      <w:pPr>
        <w:pStyle w:val="BodyText"/>
        <w:spacing w:before="136" w:line="360" w:lineRule="auto"/>
        <w:ind w:left="831" w:right="516"/>
        <w:jc w:val="both"/>
      </w:pPr>
      <w:r>
        <w:t>This</w:t>
      </w:r>
      <w:r>
        <w:rPr>
          <w:spacing w:val="-11"/>
        </w:rPr>
        <w:t xml:space="preserve"> </w:t>
      </w:r>
      <w:r>
        <w:t>research</w:t>
      </w:r>
      <w:r>
        <w:rPr>
          <w:spacing w:val="-7"/>
        </w:rPr>
        <w:t xml:space="preserve"> </w:t>
      </w:r>
      <w:r>
        <w:t>discusses</w:t>
      </w:r>
      <w:r>
        <w:rPr>
          <w:spacing w:val="-9"/>
        </w:rPr>
        <w:t xml:space="preserve"> </w:t>
      </w:r>
      <w:r>
        <w:t>the</w:t>
      </w:r>
      <w:r>
        <w:rPr>
          <w:spacing w:val="-10"/>
        </w:rPr>
        <w:t xml:space="preserve"> </w:t>
      </w:r>
      <w:r>
        <w:t>development</w:t>
      </w:r>
      <w:r>
        <w:rPr>
          <w:spacing w:val="-9"/>
        </w:rPr>
        <w:t xml:space="preserve"> </w:t>
      </w:r>
      <w:r>
        <w:t>of</w:t>
      </w:r>
      <w:r>
        <w:rPr>
          <w:spacing w:val="-10"/>
        </w:rPr>
        <w:t xml:space="preserve"> </w:t>
      </w:r>
      <w:r>
        <w:t>a</w:t>
      </w:r>
      <w:r>
        <w:rPr>
          <w:spacing w:val="-10"/>
        </w:rPr>
        <w:t xml:space="preserve"> </w:t>
      </w:r>
      <w:r>
        <w:t>centralized</w:t>
      </w:r>
      <w:r>
        <w:rPr>
          <w:spacing w:val="-9"/>
        </w:rPr>
        <w:t xml:space="preserve"> </w:t>
      </w:r>
      <w:r>
        <w:t>blood</w:t>
      </w:r>
      <w:r>
        <w:rPr>
          <w:spacing w:val="-9"/>
        </w:rPr>
        <w:t xml:space="preserve"> </w:t>
      </w:r>
      <w:r>
        <w:t>bank</w:t>
      </w:r>
      <w:r>
        <w:rPr>
          <w:spacing w:val="-7"/>
        </w:rPr>
        <w:t xml:space="preserve"> </w:t>
      </w:r>
      <w:r>
        <w:t>data</w:t>
      </w:r>
      <w:r>
        <w:rPr>
          <w:spacing w:val="-10"/>
        </w:rPr>
        <w:t xml:space="preserve"> </w:t>
      </w:r>
      <w:r>
        <w:t>repository designed</w:t>
      </w:r>
      <w:r>
        <w:rPr>
          <w:spacing w:val="-12"/>
        </w:rPr>
        <w:t xml:space="preserve"> </w:t>
      </w:r>
      <w:r>
        <w:t>to</w:t>
      </w:r>
      <w:r>
        <w:rPr>
          <w:spacing w:val="-12"/>
        </w:rPr>
        <w:t xml:space="preserve"> </w:t>
      </w:r>
      <w:r>
        <w:t>streamline</w:t>
      </w:r>
      <w:r>
        <w:rPr>
          <w:spacing w:val="-10"/>
        </w:rPr>
        <w:t xml:space="preserve"> </w:t>
      </w:r>
      <w:r>
        <w:t>emergency</w:t>
      </w:r>
      <w:r>
        <w:rPr>
          <w:spacing w:val="-9"/>
        </w:rPr>
        <w:t xml:space="preserve"> </w:t>
      </w:r>
      <w:r>
        <w:t>blood</w:t>
      </w:r>
      <w:r>
        <w:rPr>
          <w:spacing w:val="-12"/>
        </w:rPr>
        <w:t xml:space="preserve"> </w:t>
      </w:r>
      <w:r>
        <w:t>searches</w:t>
      </w:r>
      <w:r>
        <w:rPr>
          <w:spacing w:val="-7"/>
        </w:rPr>
        <w:t xml:space="preserve"> </w:t>
      </w:r>
      <w:r>
        <w:t>and</w:t>
      </w:r>
      <w:r>
        <w:rPr>
          <w:spacing w:val="-9"/>
        </w:rPr>
        <w:t xml:space="preserve"> </w:t>
      </w:r>
      <w:r>
        <w:t>maintain</w:t>
      </w:r>
      <w:r>
        <w:rPr>
          <w:spacing w:val="-12"/>
        </w:rPr>
        <w:t xml:space="preserve"> </w:t>
      </w:r>
      <w:r>
        <w:t>donor</w:t>
      </w:r>
      <w:r>
        <w:rPr>
          <w:spacing w:val="-12"/>
        </w:rPr>
        <w:t xml:space="preserve"> </w:t>
      </w:r>
      <w:r>
        <w:t>and</w:t>
      </w:r>
      <w:r>
        <w:rPr>
          <w:spacing w:val="-9"/>
        </w:rPr>
        <w:t xml:space="preserve"> </w:t>
      </w:r>
      <w:r>
        <w:t>inventory records efficiently.</w:t>
      </w:r>
    </w:p>
    <w:p w14:paraId="7F379861" w14:textId="77777777" w:rsidR="00C62296" w:rsidRDefault="00C62296">
      <w:pPr>
        <w:pStyle w:val="BodyText"/>
        <w:spacing w:before="4"/>
      </w:pPr>
    </w:p>
    <w:p w14:paraId="7F379862" w14:textId="77777777" w:rsidR="00C62296" w:rsidRDefault="00E6041C">
      <w:pPr>
        <w:pStyle w:val="ListParagraph"/>
        <w:numPr>
          <w:ilvl w:val="0"/>
          <w:numId w:val="9"/>
        </w:numPr>
        <w:tabs>
          <w:tab w:val="left" w:pos="1179"/>
          <w:tab w:val="left" w:pos="1211"/>
        </w:tabs>
        <w:spacing w:line="360" w:lineRule="auto"/>
        <w:ind w:right="716" w:hanging="360"/>
        <w:rPr>
          <w:b/>
          <w:sz w:val="24"/>
        </w:rPr>
      </w:pPr>
      <w:r>
        <w:rPr>
          <w:sz w:val="24"/>
        </w:rPr>
        <w:t>Eweoya,</w:t>
      </w:r>
      <w:r>
        <w:rPr>
          <w:spacing w:val="-2"/>
          <w:sz w:val="24"/>
        </w:rPr>
        <w:t xml:space="preserve"> </w:t>
      </w:r>
      <w:r>
        <w:rPr>
          <w:sz w:val="24"/>
        </w:rPr>
        <w:t>I.,</w:t>
      </w:r>
      <w:r>
        <w:rPr>
          <w:spacing w:val="-4"/>
          <w:sz w:val="24"/>
        </w:rPr>
        <w:t xml:space="preserve"> </w:t>
      </w:r>
      <w:r>
        <w:rPr>
          <w:sz w:val="24"/>
        </w:rPr>
        <w:t>Oladipo,</w:t>
      </w:r>
      <w:r>
        <w:rPr>
          <w:spacing w:val="-2"/>
          <w:sz w:val="24"/>
        </w:rPr>
        <w:t xml:space="preserve"> </w:t>
      </w:r>
      <w:r>
        <w:rPr>
          <w:sz w:val="24"/>
        </w:rPr>
        <w:t>S.,</w:t>
      </w:r>
      <w:r>
        <w:rPr>
          <w:spacing w:val="-7"/>
          <w:sz w:val="24"/>
        </w:rPr>
        <w:t xml:space="preserve"> </w:t>
      </w:r>
      <w:r>
        <w:rPr>
          <w:sz w:val="24"/>
        </w:rPr>
        <w:t>Sodiq,</w:t>
      </w:r>
      <w:r>
        <w:rPr>
          <w:spacing w:val="-4"/>
          <w:sz w:val="24"/>
        </w:rPr>
        <w:t xml:space="preserve"> </w:t>
      </w:r>
      <w:r>
        <w:rPr>
          <w:sz w:val="24"/>
        </w:rPr>
        <w:t>K.,</w:t>
      </w:r>
      <w:r>
        <w:rPr>
          <w:spacing w:val="-4"/>
          <w:sz w:val="24"/>
        </w:rPr>
        <w:t xml:space="preserve"> </w:t>
      </w:r>
      <w:proofErr w:type="spellStart"/>
      <w:r>
        <w:rPr>
          <w:sz w:val="24"/>
        </w:rPr>
        <w:t>Ebodaghe</w:t>
      </w:r>
      <w:proofErr w:type="spellEnd"/>
      <w:r>
        <w:rPr>
          <w:sz w:val="24"/>
        </w:rPr>
        <w:t>,</w:t>
      </w:r>
      <w:r>
        <w:rPr>
          <w:spacing w:val="-2"/>
          <w:sz w:val="24"/>
        </w:rPr>
        <w:t xml:space="preserve"> </w:t>
      </w:r>
      <w:r>
        <w:rPr>
          <w:sz w:val="24"/>
        </w:rPr>
        <w:t>O.,</w:t>
      </w:r>
      <w:r>
        <w:rPr>
          <w:spacing w:val="-4"/>
          <w:sz w:val="24"/>
        </w:rPr>
        <w:t xml:space="preserve"> </w:t>
      </w:r>
      <w:r>
        <w:rPr>
          <w:sz w:val="24"/>
        </w:rPr>
        <w:t>Adewuyi,</w:t>
      </w:r>
      <w:r>
        <w:rPr>
          <w:spacing w:val="-4"/>
          <w:sz w:val="24"/>
        </w:rPr>
        <w:t xml:space="preserve"> </w:t>
      </w:r>
      <w:r>
        <w:rPr>
          <w:sz w:val="24"/>
        </w:rPr>
        <w:t>J.,</w:t>
      </w:r>
      <w:r>
        <w:rPr>
          <w:spacing w:val="-2"/>
          <w:sz w:val="24"/>
        </w:rPr>
        <w:t xml:space="preserve"> </w:t>
      </w:r>
      <w:r>
        <w:rPr>
          <w:sz w:val="24"/>
        </w:rPr>
        <w:t>Adigun,</w:t>
      </w:r>
      <w:r>
        <w:rPr>
          <w:spacing w:val="-2"/>
          <w:sz w:val="24"/>
        </w:rPr>
        <w:t xml:space="preserve"> </w:t>
      </w:r>
      <w:r>
        <w:rPr>
          <w:sz w:val="24"/>
        </w:rPr>
        <w:t>T.,</w:t>
      </w:r>
      <w:r>
        <w:rPr>
          <w:spacing w:val="-7"/>
          <w:sz w:val="24"/>
        </w:rPr>
        <w:t xml:space="preserve"> </w:t>
      </w:r>
      <w:r>
        <w:rPr>
          <w:sz w:val="24"/>
        </w:rPr>
        <w:t>&amp; Lawal, O. (2025).</w:t>
      </w:r>
    </w:p>
    <w:p w14:paraId="7F379863" w14:textId="77777777" w:rsidR="00C62296" w:rsidRDefault="00E6041C">
      <w:pPr>
        <w:pStyle w:val="BodyText"/>
        <w:spacing w:line="360" w:lineRule="auto"/>
        <w:ind w:left="831"/>
      </w:pPr>
      <w:r>
        <w:t>Design</w:t>
      </w:r>
      <w:r>
        <w:rPr>
          <w:spacing w:val="35"/>
        </w:rPr>
        <w:t xml:space="preserve"> </w:t>
      </w:r>
      <w:r>
        <w:t>and</w:t>
      </w:r>
      <w:r>
        <w:rPr>
          <w:spacing w:val="35"/>
        </w:rPr>
        <w:t xml:space="preserve"> </w:t>
      </w:r>
      <w:r>
        <w:t>Implementation</w:t>
      </w:r>
      <w:r>
        <w:rPr>
          <w:spacing w:val="35"/>
        </w:rPr>
        <w:t xml:space="preserve"> </w:t>
      </w:r>
      <w:r>
        <w:t>of</w:t>
      </w:r>
      <w:r>
        <w:rPr>
          <w:spacing w:val="33"/>
        </w:rPr>
        <w:t xml:space="preserve"> </w:t>
      </w:r>
      <w:r>
        <w:t>a</w:t>
      </w:r>
      <w:r>
        <w:rPr>
          <w:spacing w:val="37"/>
        </w:rPr>
        <w:t xml:space="preserve"> </w:t>
      </w:r>
      <w:r>
        <w:t>Scalable</w:t>
      </w:r>
      <w:r>
        <w:rPr>
          <w:spacing w:val="34"/>
        </w:rPr>
        <w:t xml:space="preserve"> </w:t>
      </w:r>
      <w:r>
        <w:t>Real-Time</w:t>
      </w:r>
      <w:r>
        <w:rPr>
          <w:spacing w:val="34"/>
        </w:rPr>
        <w:t xml:space="preserve"> </w:t>
      </w:r>
      <w:r>
        <w:t>Web-Based</w:t>
      </w:r>
      <w:r>
        <w:rPr>
          <w:spacing w:val="38"/>
        </w:rPr>
        <w:t xml:space="preserve"> </w:t>
      </w:r>
      <w:r>
        <w:t>Blood</w:t>
      </w:r>
      <w:r>
        <w:rPr>
          <w:spacing w:val="34"/>
        </w:rPr>
        <w:t xml:space="preserve"> </w:t>
      </w:r>
      <w:r>
        <w:t>Bank Management System.</w:t>
      </w:r>
    </w:p>
    <w:p w14:paraId="7F379864" w14:textId="77777777" w:rsidR="00C62296" w:rsidRDefault="00E6041C">
      <w:pPr>
        <w:pStyle w:val="BodyText"/>
        <w:ind w:left="831"/>
      </w:pPr>
      <w:r>
        <w:t>FUOYE</w:t>
      </w:r>
      <w:r>
        <w:rPr>
          <w:spacing w:val="-6"/>
        </w:rPr>
        <w:t xml:space="preserve"> </w:t>
      </w:r>
      <w:r>
        <w:t>Journal</w:t>
      </w:r>
      <w:r>
        <w:rPr>
          <w:spacing w:val="-2"/>
        </w:rPr>
        <w:t xml:space="preserve"> </w:t>
      </w:r>
      <w:r>
        <w:t>of</w:t>
      </w:r>
      <w:r>
        <w:rPr>
          <w:spacing w:val="-3"/>
        </w:rPr>
        <w:t xml:space="preserve"> </w:t>
      </w:r>
      <w:r>
        <w:t>Engineering</w:t>
      </w:r>
      <w:r>
        <w:rPr>
          <w:spacing w:val="-2"/>
        </w:rPr>
        <w:t xml:space="preserve"> </w:t>
      </w:r>
      <w:r>
        <w:t>and</w:t>
      </w:r>
      <w:r>
        <w:rPr>
          <w:spacing w:val="-2"/>
        </w:rPr>
        <w:t xml:space="preserve"> Technology.</w:t>
      </w:r>
    </w:p>
    <w:p w14:paraId="7F379865" w14:textId="77777777" w:rsidR="00C62296" w:rsidRDefault="00E6041C">
      <w:pPr>
        <w:pStyle w:val="BodyText"/>
        <w:spacing w:before="140" w:line="360" w:lineRule="auto"/>
        <w:ind w:left="831"/>
      </w:pPr>
      <w:r>
        <w:t>The study</w:t>
      </w:r>
      <w:r>
        <w:rPr>
          <w:spacing w:val="29"/>
        </w:rPr>
        <w:t xml:space="preserve"> </w:t>
      </w:r>
      <w:r>
        <w:t>presents</w:t>
      </w:r>
      <w:r>
        <w:rPr>
          <w:spacing w:val="29"/>
        </w:rPr>
        <w:t xml:space="preserve"> </w:t>
      </w:r>
      <w:r>
        <w:t>a</w:t>
      </w:r>
      <w:r>
        <w:rPr>
          <w:spacing w:val="30"/>
        </w:rPr>
        <w:t xml:space="preserve"> </w:t>
      </w:r>
      <w:r>
        <w:t>scalable web-based</w:t>
      </w:r>
      <w:r>
        <w:rPr>
          <w:spacing w:val="29"/>
        </w:rPr>
        <w:t xml:space="preserve"> </w:t>
      </w:r>
      <w:r>
        <w:t>system</w:t>
      </w:r>
      <w:r>
        <w:rPr>
          <w:spacing w:val="29"/>
        </w:rPr>
        <w:t xml:space="preserve"> </w:t>
      </w:r>
      <w:r>
        <w:t>that improves</w:t>
      </w:r>
      <w:r>
        <w:rPr>
          <w:spacing w:val="29"/>
        </w:rPr>
        <w:t xml:space="preserve"> </w:t>
      </w:r>
      <w:r>
        <w:t>blood inventory management</w:t>
      </w:r>
      <w:r>
        <w:rPr>
          <w:spacing w:val="-3"/>
        </w:rPr>
        <w:t xml:space="preserve"> </w:t>
      </w:r>
      <w:r>
        <w:t>and</w:t>
      </w:r>
      <w:r>
        <w:rPr>
          <w:spacing w:val="-2"/>
        </w:rPr>
        <w:t xml:space="preserve"> </w:t>
      </w:r>
      <w:r>
        <w:t>ensures</w:t>
      </w:r>
      <w:r>
        <w:rPr>
          <w:spacing w:val="-1"/>
        </w:rPr>
        <w:t xml:space="preserve"> </w:t>
      </w:r>
      <w:r>
        <w:t>efficient</w:t>
      </w:r>
      <w:r>
        <w:rPr>
          <w:spacing w:val="-2"/>
        </w:rPr>
        <w:t xml:space="preserve"> </w:t>
      </w:r>
      <w:r>
        <w:t>resource</w:t>
      </w:r>
      <w:r>
        <w:rPr>
          <w:spacing w:val="-2"/>
        </w:rPr>
        <w:t xml:space="preserve"> </w:t>
      </w:r>
      <w:r>
        <w:t>tracking</w:t>
      </w:r>
      <w:r>
        <w:rPr>
          <w:spacing w:val="-1"/>
        </w:rPr>
        <w:t xml:space="preserve"> </w:t>
      </w:r>
      <w:r>
        <w:t>across</w:t>
      </w:r>
      <w:r>
        <w:rPr>
          <w:spacing w:val="-2"/>
        </w:rPr>
        <w:t xml:space="preserve"> </w:t>
      </w:r>
      <w:r>
        <w:t>healthcare</w:t>
      </w:r>
      <w:r>
        <w:rPr>
          <w:spacing w:val="-1"/>
        </w:rPr>
        <w:t xml:space="preserve"> </w:t>
      </w:r>
      <w:r>
        <w:rPr>
          <w:spacing w:val="-2"/>
        </w:rPr>
        <w:t>institutions.</w:t>
      </w:r>
    </w:p>
    <w:p w14:paraId="7F379866" w14:textId="77777777" w:rsidR="00C62296" w:rsidRDefault="00C62296">
      <w:pPr>
        <w:pStyle w:val="BodyText"/>
        <w:spacing w:before="4"/>
      </w:pPr>
    </w:p>
    <w:p w14:paraId="7F379867" w14:textId="77777777" w:rsidR="00C62296" w:rsidRDefault="00E6041C">
      <w:pPr>
        <w:pStyle w:val="ListParagraph"/>
        <w:numPr>
          <w:ilvl w:val="0"/>
          <w:numId w:val="9"/>
        </w:numPr>
        <w:tabs>
          <w:tab w:val="left" w:pos="1167"/>
          <w:tab w:val="left" w:pos="1211"/>
        </w:tabs>
        <w:spacing w:line="360" w:lineRule="auto"/>
        <w:ind w:right="1088" w:hanging="360"/>
        <w:rPr>
          <w:sz w:val="24"/>
        </w:rPr>
      </w:pPr>
      <w:r>
        <w:rPr>
          <w:sz w:val="24"/>
        </w:rPr>
        <w:t>Bawankar,</w:t>
      </w:r>
      <w:r>
        <w:rPr>
          <w:spacing w:val="-4"/>
          <w:sz w:val="24"/>
        </w:rPr>
        <w:t xml:space="preserve"> </w:t>
      </w:r>
      <w:r>
        <w:rPr>
          <w:sz w:val="24"/>
        </w:rPr>
        <w:t>G.,</w:t>
      </w:r>
      <w:r>
        <w:rPr>
          <w:spacing w:val="-2"/>
          <w:sz w:val="24"/>
        </w:rPr>
        <w:t xml:space="preserve"> </w:t>
      </w:r>
      <w:r>
        <w:rPr>
          <w:sz w:val="24"/>
        </w:rPr>
        <w:t>Raut,</w:t>
      </w:r>
      <w:r>
        <w:rPr>
          <w:spacing w:val="-4"/>
          <w:sz w:val="24"/>
        </w:rPr>
        <w:t xml:space="preserve"> </w:t>
      </w:r>
      <w:r>
        <w:rPr>
          <w:sz w:val="24"/>
        </w:rPr>
        <w:t>S.,</w:t>
      </w:r>
      <w:r>
        <w:rPr>
          <w:spacing w:val="-7"/>
          <w:sz w:val="24"/>
        </w:rPr>
        <w:t xml:space="preserve"> </w:t>
      </w:r>
      <w:proofErr w:type="spellStart"/>
      <w:r>
        <w:rPr>
          <w:sz w:val="24"/>
        </w:rPr>
        <w:t>Sharnagate</w:t>
      </w:r>
      <w:proofErr w:type="spellEnd"/>
      <w:r>
        <w:rPr>
          <w:sz w:val="24"/>
        </w:rPr>
        <w:t>,</w:t>
      </w:r>
      <w:r>
        <w:rPr>
          <w:spacing w:val="-2"/>
          <w:sz w:val="24"/>
        </w:rPr>
        <w:t xml:space="preserve"> </w:t>
      </w:r>
      <w:r>
        <w:rPr>
          <w:sz w:val="24"/>
        </w:rPr>
        <w:t>D.,</w:t>
      </w:r>
      <w:r>
        <w:rPr>
          <w:spacing w:val="-4"/>
          <w:sz w:val="24"/>
        </w:rPr>
        <w:t xml:space="preserve"> </w:t>
      </w:r>
      <w:r>
        <w:rPr>
          <w:sz w:val="24"/>
        </w:rPr>
        <w:t>Bhoyar,</w:t>
      </w:r>
      <w:r>
        <w:rPr>
          <w:spacing w:val="-4"/>
          <w:sz w:val="24"/>
        </w:rPr>
        <w:t xml:space="preserve"> </w:t>
      </w:r>
      <w:r>
        <w:rPr>
          <w:sz w:val="24"/>
        </w:rPr>
        <w:t>K.,</w:t>
      </w:r>
      <w:r>
        <w:rPr>
          <w:spacing w:val="-4"/>
          <w:sz w:val="24"/>
        </w:rPr>
        <w:t xml:space="preserve"> </w:t>
      </w:r>
      <w:r>
        <w:rPr>
          <w:sz w:val="24"/>
        </w:rPr>
        <w:t>&amp;</w:t>
      </w:r>
      <w:r>
        <w:rPr>
          <w:spacing w:val="-4"/>
          <w:sz w:val="24"/>
        </w:rPr>
        <w:t xml:space="preserve"> </w:t>
      </w:r>
      <w:r>
        <w:rPr>
          <w:sz w:val="24"/>
        </w:rPr>
        <w:t>Shende,</w:t>
      </w:r>
      <w:r>
        <w:rPr>
          <w:spacing w:val="-4"/>
          <w:sz w:val="24"/>
        </w:rPr>
        <w:t xml:space="preserve"> </w:t>
      </w:r>
      <w:r>
        <w:rPr>
          <w:sz w:val="24"/>
        </w:rPr>
        <w:t>T.</w:t>
      </w:r>
      <w:r>
        <w:rPr>
          <w:spacing w:val="-2"/>
          <w:sz w:val="24"/>
        </w:rPr>
        <w:t xml:space="preserve"> </w:t>
      </w:r>
      <w:r>
        <w:rPr>
          <w:b/>
          <w:sz w:val="24"/>
        </w:rPr>
        <w:t xml:space="preserve">(2024). </w:t>
      </w:r>
      <w:r>
        <w:rPr>
          <w:sz w:val="24"/>
        </w:rPr>
        <w:t>Development</w:t>
      </w:r>
      <w:r>
        <w:rPr>
          <w:spacing w:val="-1"/>
          <w:sz w:val="24"/>
        </w:rPr>
        <w:t xml:space="preserve"> </w:t>
      </w:r>
      <w:r>
        <w:rPr>
          <w:sz w:val="24"/>
        </w:rPr>
        <w:t>of Blood Management</w:t>
      </w:r>
      <w:r>
        <w:rPr>
          <w:spacing w:val="-1"/>
          <w:sz w:val="24"/>
        </w:rPr>
        <w:t xml:space="preserve"> </w:t>
      </w:r>
      <w:r>
        <w:rPr>
          <w:sz w:val="24"/>
        </w:rPr>
        <w:t>System Application</w:t>
      </w:r>
      <w:r>
        <w:rPr>
          <w:spacing w:val="-1"/>
          <w:sz w:val="24"/>
        </w:rPr>
        <w:t xml:space="preserve"> </w:t>
      </w:r>
      <w:r>
        <w:rPr>
          <w:sz w:val="24"/>
        </w:rPr>
        <w:t>Using</w:t>
      </w:r>
      <w:r>
        <w:rPr>
          <w:spacing w:val="-1"/>
          <w:sz w:val="24"/>
        </w:rPr>
        <w:t xml:space="preserve"> </w:t>
      </w:r>
      <w:r>
        <w:rPr>
          <w:sz w:val="24"/>
        </w:rPr>
        <w:t>Machine Learning Techniques.</w:t>
      </w:r>
    </w:p>
    <w:p w14:paraId="7F379868" w14:textId="77777777" w:rsidR="00C62296" w:rsidRDefault="00E6041C">
      <w:pPr>
        <w:pStyle w:val="BodyText"/>
        <w:spacing w:before="2" w:line="360" w:lineRule="auto"/>
        <w:ind w:left="831" w:right="577"/>
        <w:jc w:val="both"/>
      </w:pPr>
      <w:r>
        <w:t>International</w:t>
      </w:r>
      <w:r>
        <w:rPr>
          <w:spacing w:val="-15"/>
        </w:rPr>
        <w:t xml:space="preserve"> </w:t>
      </w:r>
      <w:r>
        <w:t>Journal</w:t>
      </w:r>
      <w:r>
        <w:rPr>
          <w:spacing w:val="-15"/>
        </w:rPr>
        <w:t xml:space="preserve"> </w:t>
      </w:r>
      <w:r>
        <w:t>for</w:t>
      </w:r>
      <w:r>
        <w:rPr>
          <w:spacing w:val="-15"/>
        </w:rPr>
        <w:t xml:space="preserve"> </w:t>
      </w:r>
      <w:r>
        <w:t>Research</w:t>
      </w:r>
      <w:r>
        <w:rPr>
          <w:spacing w:val="-15"/>
        </w:rPr>
        <w:t xml:space="preserve"> </w:t>
      </w:r>
      <w:r>
        <w:t>in</w:t>
      </w:r>
      <w:r>
        <w:rPr>
          <w:spacing w:val="-15"/>
        </w:rPr>
        <w:t xml:space="preserve"> </w:t>
      </w:r>
      <w:r>
        <w:t>Applied</w:t>
      </w:r>
      <w:r>
        <w:rPr>
          <w:spacing w:val="-15"/>
        </w:rPr>
        <w:t xml:space="preserve"> </w:t>
      </w:r>
      <w:r>
        <w:t>Science</w:t>
      </w:r>
      <w:r>
        <w:rPr>
          <w:spacing w:val="-15"/>
        </w:rPr>
        <w:t xml:space="preserve"> </w:t>
      </w:r>
      <w:r>
        <w:t>and</w:t>
      </w:r>
      <w:r>
        <w:rPr>
          <w:spacing w:val="-15"/>
        </w:rPr>
        <w:t xml:space="preserve"> </w:t>
      </w:r>
      <w:r>
        <w:t>Engineering</w:t>
      </w:r>
      <w:r>
        <w:rPr>
          <w:spacing w:val="-15"/>
        </w:rPr>
        <w:t xml:space="preserve"> </w:t>
      </w:r>
      <w:r>
        <w:t>Technology. This</w:t>
      </w:r>
      <w:r>
        <w:rPr>
          <w:spacing w:val="-15"/>
        </w:rPr>
        <w:t xml:space="preserve"> </w:t>
      </w:r>
      <w:r>
        <w:t>work</w:t>
      </w:r>
      <w:r>
        <w:rPr>
          <w:spacing w:val="-15"/>
        </w:rPr>
        <w:t xml:space="preserve"> </w:t>
      </w:r>
      <w:r>
        <w:t>proposes</w:t>
      </w:r>
      <w:r>
        <w:rPr>
          <w:spacing w:val="-15"/>
        </w:rPr>
        <w:t xml:space="preserve"> </w:t>
      </w:r>
      <w:r>
        <w:t>a</w:t>
      </w:r>
      <w:r>
        <w:rPr>
          <w:spacing w:val="-15"/>
        </w:rPr>
        <w:t xml:space="preserve"> </w:t>
      </w:r>
      <w:r>
        <w:t>blood</w:t>
      </w:r>
      <w:r>
        <w:rPr>
          <w:spacing w:val="-15"/>
        </w:rPr>
        <w:t xml:space="preserve"> </w:t>
      </w:r>
      <w:r>
        <w:t>management</w:t>
      </w:r>
      <w:r>
        <w:rPr>
          <w:spacing w:val="-15"/>
        </w:rPr>
        <w:t xml:space="preserve"> </w:t>
      </w:r>
      <w:r>
        <w:t>application</w:t>
      </w:r>
      <w:r>
        <w:rPr>
          <w:spacing w:val="-15"/>
        </w:rPr>
        <w:t xml:space="preserve"> </w:t>
      </w:r>
      <w:r>
        <w:t>that</w:t>
      </w:r>
      <w:r>
        <w:rPr>
          <w:spacing w:val="-15"/>
        </w:rPr>
        <w:t xml:space="preserve"> </w:t>
      </w:r>
      <w:r>
        <w:t>uses</w:t>
      </w:r>
      <w:r>
        <w:rPr>
          <w:spacing w:val="-15"/>
        </w:rPr>
        <w:t xml:space="preserve"> </w:t>
      </w:r>
      <w:r>
        <w:t>predictive</w:t>
      </w:r>
      <w:r>
        <w:rPr>
          <w:spacing w:val="-15"/>
        </w:rPr>
        <w:t xml:space="preserve"> </w:t>
      </w:r>
      <w:r>
        <w:t>techniques to forecast donor availability and optimize blood supply planning.</w:t>
      </w:r>
    </w:p>
    <w:p w14:paraId="7F379869" w14:textId="77777777" w:rsidR="00C62296" w:rsidRDefault="00C62296">
      <w:pPr>
        <w:pStyle w:val="BodyText"/>
        <w:spacing w:before="3"/>
      </w:pPr>
    </w:p>
    <w:p w14:paraId="7F37986A" w14:textId="77777777" w:rsidR="00C62296" w:rsidRDefault="00E6041C">
      <w:pPr>
        <w:pStyle w:val="ListParagraph"/>
        <w:numPr>
          <w:ilvl w:val="0"/>
          <w:numId w:val="9"/>
        </w:numPr>
        <w:tabs>
          <w:tab w:val="left" w:pos="1167"/>
        </w:tabs>
        <w:spacing w:before="1"/>
        <w:ind w:left="1167" w:hanging="336"/>
        <w:rPr>
          <w:sz w:val="24"/>
        </w:rPr>
      </w:pPr>
      <w:r>
        <w:rPr>
          <w:sz w:val="24"/>
        </w:rPr>
        <w:t>Khan,</w:t>
      </w:r>
      <w:r>
        <w:rPr>
          <w:spacing w:val="-2"/>
          <w:sz w:val="24"/>
        </w:rPr>
        <w:t xml:space="preserve"> </w:t>
      </w:r>
      <w:r>
        <w:rPr>
          <w:sz w:val="24"/>
        </w:rPr>
        <w:t>I.,</w:t>
      </w:r>
      <w:r>
        <w:rPr>
          <w:spacing w:val="-2"/>
          <w:sz w:val="24"/>
        </w:rPr>
        <w:t xml:space="preserve"> </w:t>
      </w:r>
      <w:r>
        <w:rPr>
          <w:sz w:val="24"/>
        </w:rPr>
        <w:t>Jiya, K.,</w:t>
      </w:r>
      <w:r>
        <w:rPr>
          <w:spacing w:val="-5"/>
          <w:sz w:val="24"/>
        </w:rPr>
        <w:t xml:space="preserve"> </w:t>
      </w:r>
      <w:r>
        <w:rPr>
          <w:sz w:val="24"/>
        </w:rPr>
        <w:t>Tanwar,</w:t>
      </w:r>
      <w:r>
        <w:rPr>
          <w:spacing w:val="1"/>
          <w:sz w:val="24"/>
        </w:rPr>
        <w:t xml:space="preserve"> </w:t>
      </w:r>
      <w:r>
        <w:rPr>
          <w:sz w:val="24"/>
        </w:rPr>
        <w:t>Y.,</w:t>
      </w:r>
      <w:r>
        <w:rPr>
          <w:spacing w:val="-2"/>
          <w:sz w:val="24"/>
        </w:rPr>
        <w:t xml:space="preserve"> </w:t>
      </w:r>
      <w:r>
        <w:rPr>
          <w:sz w:val="24"/>
        </w:rPr>
        <w:t>&amp;</w:t>
      </w:r>
      <w:r>
        <w:rPr>
          <w:spacing w:val="-4"/>
          <w:sz w:val="24"/>
        </w:rPr>
        <w:t xml:space="preserve"> </w:t>
      </w:r>
      <w:r>
        <w:rPr>
          <w:sz w:val="24"/>
        </w:rPr>
        <w:t>Yadav,</w:t>
      </w:r>
      <w:r>
        <w:rPr>
          <w:spacing w:val="-2"/>
          <w:sz w:val="24"/>
        </w:rPr>
        <w:t xml:space="preserve"> </w:t>
      </w:r>
      <w:r>
        <w:rPr>
          <w:sz w:val="24"/>
        </w:rPr>
        <w:t>P.</w:t>
      </w:r>
      <w:r>
        <w:rPr>
          <w:spacing w:val="1"/>
          <w:sz w:val="24"/>
        </w:rPr>
        <w:t xml:space="preserve"> </w:t>
      </w:r>
      <w:r>
        <w:rPr>
          <w:b/>
          <w:spacing w:val="-2"/>
          <w:sz w:val="24"/>
        </w:rPr>
        <w:t>(2024).</w:t>
      </w:r>
    </w:p>
    <w:p w14:paraId="7F37986B" w14:textId="77777777" w:rsidR="00C62296" w:rsidRDefault="00E6041C">
      <w:pPr>
        <w:pStyle w:val="BodyText"/>
        <w:spacing w:before="134" w:line="362" w:lineRule="auto"/>
        <w:ind w:left="831" w:right="645"/>
      </w:pPr>
      <w:r>
        <w:t>A</w:t>
      </w:r>
      <w:r>
        <w:rPr>
          <w:spacing w:val="-5"/>
        </w:rPr>
        <w:t xml:space="preserve"> </w:t>
      </w:r>
      <w:r>
        <w:t>Comprehensive</w:t>
      </w:r>
      <w:r>
        <w:rPr>
          <w:spacing w:val="24"/>
        </w:rPr>
        <w:t xml:space="preserve"> </w:t>
      </w:r>
      <w:r>
        <w:t>Blood</w:t>
      </w:r>
      <w:r>
        <w:rPr>
          <w:spacing w:val="27"/>
        </w:rPr>
        <w:t xml:space="preserve"> </w:t>
      </w:r>
      <w:r>
        <w:t>Bank</w:t>
      </w:r>
      <w:r>
        <w:rPr>
          <w:spacing w:val="25"/>
        </w:rPr>
        <w:t xml:space="preserve"> </w:t>
      </w:r>
      <w:r>
        <w:t>Management System for</w:t>
      </w:r>
      <w:r>
        <w:rPr>
          <w:spacing w:val="-3"/>
        </w:rPr>
        <w:t xml:space="preserve"> </w:t>
      </w:r>
      <w:r>
        <w:t>Efficient Resource</w:t>
      </w:r>
      <w:r>
        <w:rPr>
          <w:spacing w:val="-3"/>
        </w:rPr>
        <w:t xml:space="preserve"> </w:t>
      </w:r>
      <w:r>
        <w:t>and Staff Handling in Service Centers.</w:t>
      </w:r>
    </w:p>
    <w:p w14:paraId="7F37986C" w14:textId="77777777" w:rsidR="00C62296" w:rsidRDefault="00E6041C">
      <w:pPr>
        <w:pStyle w:val="BodyText"/>
        <w:spacing w:line="268" w:lineRule="exact"/>
        <w:ind w:left="831"/>
      </w:pPr>
      <w:r>
        <w:t>International</w:t>
      </w:r>
      <w:r>
        <w:rPr>
          <w:spacing w:val="-4"/>
        </w:rPr>
        <w:t xml:space="preserve"> </w:t>
      </w:r>
      <w:r>
        <w:t>Journal</w:t>
      </w:r>
      <w:r>
        <w:rPr>
          <w:spacing w:val="-4"/>
        </w:rPr>
        <w:t xml:space="preserve"> </w:t>
      </w:r>
      <w:r>
        <w:t>of</w:t>
      </w:r>
      <w:r>
        <w:rPr>
          <w:spacing w:val="-3"/>
        </w:rPr>
        <w:t xml:space="preserve"> </w:t>
      </w:r>
      <w:r>
        <w:t>Research</w:t>
      </w:r>
      <w:r>
        <w:rPr>
          <w:spacing w:val="-2"/>
        </w:rPr>
        <w:t xml:space="preserve"> </w:t>
      </w:r>
      <w:r>
        <w:t>–</w:t>
      </w:r>
      <w:r>
        <w:rPr>
          <w:spacing w:val="-1"/>
        </w:rPr>
        <w:t xml:space="preserve"> </w:t>
      </w:r>
      <w:r>
        <w:rPr>
          <w:spacing w:val="-2"/>
        </w:rPr>
        <w:t>GRANTHAALAYAH.</w:t>
      </w:r>
    </w:p>
    <w:p w14:paraId="7F37986D" w14:textId="77777777" w:rsidR="00C62296" w:rsidRDefault="00E6041C">
      <w:pPr>
        <w:pStyle w:val="BodyText"/>
        <w:spacing w:before="142" w:line="360" w:lineRule="auto"/>
        <w:ind w:left="831" w:right="282"/>
      </w:pPr>
      <w:r>
        <w:t>The</w:t>
      </w:r>
      <w:r>
        <w:rPr>
          <w:spacing w:val="-13"/>
        </w:rPr>
        <w:t xml:space="preserve"> </w:t>
      </w:r>
      <w:r>
        <w:t>paper</w:t>
      </w:r>
      <w:r>
        <w:rPr>
          <w:spacing w:val="-10"/>
        </w:rPr>
        <w:t xml:space="preserve"> </w:t>
      </w:r>
      <w:r>
        <w:t>describes</w:t>
      </w:r>
      <w:r>
        <w:rPr>
          <w:spacing w:val="-9"/>
        </w:rPr>
        <w:t xml:space="preserve"> </w:t>
      </w:r>
      <w:r>
        <w:t>a</w:t>
      </w:r>
      <w:r>
        <w:rPr>
          <w:spacing w:val="-13"/>
        </w:rPr>
        <w:t xml:space="preserve"> </w:t>
      </w:r>
      <w:r>
        <w:t>system</w:t>
      </w:r>
      <w:r>
        <w:rPr>
          <w:spacing w:val="-9"/>
        </w:rPr>
        <w:t xml:space="preserve"> </w:t>
      </w:r>
      <w:r>
        <w:t>designed</w:t>
      </w:r>
      <w:r>
        <w:rPr>
          <w:spacing w:val="-12"/>
        </w:rPr>
        <w:t xml:space="preserve"> </w:t>
      </w:r>
      <w:r>
        <w:t>to</w:t>
      </w:r>
      <w:r>
        <w:rPr>
          <w:spacing w:val="-9"/>
        </w:rPr>
        <w:t xml:space="preserve"> </w:t>
      </w:r>
      <w:r>
        <w:t>automate</w:t>
      </w:r>
      <w:r>
        <w:rPr>
          <w:spacing w:val="-13"/>
        </w:rPr>
        <w:t xml:space="preserve"> </w:t>
      </w:r>
      <w:r>
        <w:t>blood</w:t>
      </w:r>
      <w:r>
        <w:rPr>
          <w:spacing w:val="-12"/>
        </w:rPr>
        <w:t xml:space="preserve"> </w:t>
      </w:r>
      <w:r>
        <w:t>bank</w:t>
      </w:r>
      <w:r>
        <w:rPr>
          <w:spacing w:val="-9"/>
        </w:rPr>
        <w:t xml:space="preserve"> </w:t>
      </w:r>
      <w:r>
        <w:t>operations,</w:t>
      </w:r>
      <w:r>
        <w:rPr>
          <w:spacing w:val="-12"/>
        </w:rPr>
        <w:t xml:space="preserve"> </w:t>
      </w:r>
      <w:r>
        <w:t>manage donor records, and improve hospital resource coordination.</w:t>
      </w:r>
    </w:p>
    <w:p w14:paraId="7F37986E" w14:textId="77777777" w:rsidR="00C62296" w:rsidRDefault="00C62296">
      <w:pPr>
        <w:pStyle w:val="BodyText"/>
        <w:spacing w:before="4"/>
      </w:pPr>
    </w:p>
    <w:p w14:paraId="7F37986F" w14:textId="77777777" w:rsidR="00C62296" w:rsidRDefault="00E6041C">
      <w:pPr>
        <w:pStyle w:val="ListParagraph"/>
        <w:numPr>
          <w:ilvl w:val="0"/>
          <w:numId w:val="9"/>
        </w:numPr>
        <w:tabs>
          <w:tab w:val="left" w:pos="1167"/>
        </w:tabs>
        <w:ind w:left="1167" w:hanging="336"/>
        <w:rPr>
          <w:sz w:val="24"/>
        </w:rPr>
      </w:pPr>
      <w:proofErr w:type="spellStart"/>
      <w:r>
        <w:rPr>
          <w:sz w:val="24"/>
        </w:rPr>
        <w:t>Chawhan</w:t>
      </w:r>
      <w:proofErr w:type="spellEnd"/>
      <w:r>
        <w:rPr>
          <w:sz w:val="24"/>
        </w:rPr>
        <w:t>,</w:t>
      </w:r>
      <w:r>
        <w:rPr>
          <w:spacing w:val="-2"/>
          <w:sz w:val="24"/>
        </w:rPr>
        <w:t xml:space="preserve"> </w:t>
      </w:r>
      <w:r>
        <w:rPr>
          <w:sz w:val="24"/>
        </w:rPr>
        <w:t>A.,</w:t>
      </w:r>
      <w:r>
        <w:rPr>
          <w:spacing w:val="-2"/>
          <w:sz w:val="24"/>
        </w:rPr>
        <w:t xml:space="preserve"> </w:t>
      </w:r>
      <w:proofErr w:type="spellStart"/>
      <w:r>
        <w:rPr>
          <w:sz w:val="24"/>
        </w:rPr>
        <w:t>Kuhikar</w:t>
      </w:r>
      <w:proofErr w:type="spellEnd"/>
      <w:r>
        <w:rPr>
          <w:sz w:val="24"/>
        </w:rPr>
        <w:t>,</w:t>
      </w:r>
      <w:r>
        <w:rPr>
          <w:spacing w:val="-2"/>
          <w:sz w:val="24"/>
        </w:rPr>
        <w:t xml:space="preserve"> </w:t>
      </w:r>
      <w:r>
        <w:rPr>
          <w:sz w:val="24"/>
        </w:rPr>
        <w:t>H.,</w:t>
      </w:r>
      <w:r>
        <w:rPr>
          <w:spacing w:val="-1"/>
          <w:sz w:val="24"/>
        </w:rPr>
        <w:t xml:space="preserve"> </w:t>
      </w:r>
      <w:proofErr w:type="spellStart"/>
      <w:r>
        <w:rPr>
          <w:sz w:val="24"/>
        </w:rPr>
        <w:t>Katekhaye</w:t>
      </w:r>
      <w:proofErr w:type="spellEnd"/>
      <w:r>
        <w:rPr>
          <w:sz w:val="24"/>
        </w:rPr>
        <w:t>, S.,</w:t>
      </w:r>
      <w:r>
        <w:rPr>
          <w:spacing w:val="-5"/>
          <w:sz w:val="24"/>
        </w:rPr>
        <w:t xml:space="preserve"> </w:t>
      </w:r>
      <w:r>
        <w:rPr>
          <w:sz w:val="24"/>
        </w:rPr>
        <w:t>&amp;</w:t>
      </w:r>
      <w:r>
        <w:rPr>
          <w:spacing w:val="-3"/>
          <w:sz w:val="24"/>
        </w:rPr>
        <w:t xml:space="preserve"> </w:t>
      </w:r>
      <w:r>
        <w:rPr>
          <w:sz w:val="24"/>
        </w:rPr>
        <w:t>Dongre, P.</w:t>
      </w:r>
      <w:r>
        <w:rPr>
          <w:spacing w:val="-5"/>
          <w:sz w:val="24"/>
        </w:rPr>
        <w:t xml:space="preserve"> </w:t>
      </w:r>
      <w:r>
        <w:rPr>
          <w:sz w:val="24"/>
        </w:rPr>
        <w:t>B.</w:t>
      </w:r>
      <w:r>
        <w:rPr>
          <w:spacing w:val="3"/>
          <w:sz w:val="24"/>
        </w:rPr>
        <w:t xml:space="preserve"> </w:t>
      </w:r>
      <w:r>
        <w:rPr>
          <w:b/>
          <w:spacing w:val="-2"/>
          <w:sz w:val="24"/>
        </w:rPr>
        <w:t>(2023).</w:t>
      </w:r>
    </w:p>
    <w:p w14:paraId="7F379870" w14:textId="77777777" w:rsidR="00C62296" w:rsidRDefault="00E6041C">
      <w:pPr>
        <w:pStyle w:val="BodyText"/>
        <w:spacing w:before="137" w:line="352" w:lineRule="auto"/>
        <w:ind w:left="831" w:right="282"/>
      </w:pPr>
      <w:proofErr w:type="spellStart"/>
      <w:r>
        <w:t>MapBlood</w:t>
      </w:r>
      <w:proofErr w:type="spellEnd"/>
      <w:r>
        <w:t>: An Intelligent Blood Bank System with Integrated Google Maps</w:t>
      </w:r>
      <w:r>
        <w:rPr>
          <w:i/>
        </w:rPr>
        <w:t xml:space="preserve">. </w:t>
      </w:r>
      <w:r>
        <w:rPr>
          <w:spacing w:val="-2"/>
        </w:rPr>
        <w:t>International</w:t>
      </w:r>
      <w:r>
        <w:rPr>
          <w:spacing w:val="-3"/>
        </w:rPr>
        <w:t xml:space="preserve"> </w:t>
      </w:r>
      <w:r>
        <w:rPr>
          <w:spacing w:val="-2"/>
        </w:rPr>
        <w:t>Journal</w:t>
      </w:r>
      <w:r>
        <w:rPr>
          <w:spacing w:val="-7"/>
        </w:rPr>
        <w:t xml:space="preserve"> </w:t>
      </w:r>
      <w:r>
        <w:rPr>
          <w:spacing w:val="-2"/>
        </w:rPr>
        <w:t>for Research</w:t>
      </w:r>
      <w:r>
        <w:rPr>
          <w:spacing w:val="-4"/>
        </w:rPr>
        <w:t xml:space="preserve"> </w:t>
      </w:r>
      <w:r>
        <w:rPr>
          <w:spacing w:val="-2"/>
        </w:rPr>
        <w:t>in</w:t>
      </w:r>
      <w:r>
        <w:rPr>
          <w:spacing w:val="-4"/>
        </w:rPr>
        <w:t xml:space="preserve"> </w:t>
      </w:r>
      <w:r>
        <w:rPr>
          <w:spacing w:val="-2"/>
        </w:rPr>
        <w:t>Applied</w:t>
      </w:r>
      <w:r>
        <w:rPr>
          <w:spacing w:val="-7"/>
        </w:rPr>
        <w:t xml:space="preserve"> </w:t>
      </w:r>
      <w:r>
        <w:rPr>
          <w:spacing w:val="-2"/>
        </w:rPr>
        <w:t>Science and</w:t>
      </w:r>
      <w:r>
        <w:rPr>
          <w:spacing w:val="-4"/>
        </w:rPr>
        <w:t xml:space="preserve"> </w:t>
      </w:r>
      <w:r>
        <w:rPr>
          <w:spacing w:val="-2"/>
        </w:rPr>
        <w:t>Engineering</w:t>
      </w:r>
      <w:r>
        <w:rPr>
          <w:spacing w:val="-4"/>
        </w:rPr>
        <w:t xml:space="preserve"> </w:t>
      </w:r>
      <w:r>
        <w:rPr>
          <w:spacing w:val="-2"/>
        </w:rPr>
        <w:t xml:space="preserve">Technology. </w:t>
      </w:r>
      <w:r>
        <w:t>The</w:t>
      </w:r>
      <w:r>
        <w:rPr>
          <w:spacing w:val="-8"/>
        </w:rPr>
        <w:t xml:space="preserve"> </w:t>
      </w:r>
      <w:r>
        <w:t>proposed</w:t>
      </w:r>
      <w:r>
        <w:rPr>
          <w:spacing w:val="-7"/>
        </w:rPr>
        <w:t xml:space="preserve"> </w:t>
      </w:r>
      <w:r>
        <w:t>system</w:t>
      </w:r>
      <w:r>
        <w:rPr>
          <w:spacing w:val="-2"/>
        </w:rPr>
        <w:t xml:space="preserve"> </w:t>
      </w:r>
      <w:r>
        <w:t>integrates</w:t>
      </w:r>
      <w:r>
        <w:rPr>
          <w:spacing w:val="-7"/>
        </w:rPr>
        <w:t xml:space="preserve"> </w:t>
      </w:r>
      <w:r>
        <w:t>location-based</w:t>
      </w:r>
      <w:r>
        <w:rPr>
          <w:spacing w:val="-5"/>
        </w:rPr>
        <w:t xml:space="preserve"> </w:t>
      </w:r>
      <w:r>
        <w:t>services</w:t>
      </w:r>
      <w:r>
        <w:rPr>
          <w:spacing w:val="-7"/>
        </w:rPr>
        <w:t xml:space="preserve"> </w:t>
      </w:r>
      <w:r>
        <w:t>to</w:t>
      </w:r>
      <w:r>
        <w:rPr>
          <w:spacing w:val="-7"/>
        </w:rPr>
        <w:t xml:space="preserve"> </w:t>
      </w:r>
      <w:r>
        <w:t>help</w:t>
      </w:r>
      <w:r>
        <w:rPr>
          <w:spacing w:val="-7"/>
        </w:rPr>
        <w:t xml:space="preserve"> </w:t>
      </w:r>
      <w:r>
        <w:t>users</w:t>
      </w:r>
      <w:r>
        <w:rPr>
          <w:spacing w:val="-5"/>
        </w:rPr>
        <w:t xml:space="preserve"> </w:t>
      </w:r>
      <w:r>
        <w:t>locate</w:t>
      </w:r>
      <w:r>
        <w:rPr>
          <w:spacing w:val="-6"/>
        </w:rPr>
        <w:t xml:space="preserve"> </w:t>
      </w:r>
      <w:r>
        <w:t>nearby blood banks.</w:t>
      </w:r>
    </w:p>
    <w:p w14:paraId="7F379871" w14:textId="77777777" w:rsidR="00C62296" w:rsidRDefault="00C62296">
      <w:pPr>
        <w:pStyle w:val="BodyText"/>
        <w:spacing w:line="352" w:lineRule="auto"/>
        <w:sectPr w:rsidR="00C62296">
          <w:pgSz w:w="11900" w:h="16850"/>
          <w:pgMar w:top="1560" w:right="850" w:bottom="980" w:left="1700" w:header="0" w:footer="749" w:gutter="0"/>
          <w:cols w:space="720"/>
        </w:sectPr>
      </w:pPr>
    </w:p>
    <w:p w14:paraId="7F379872" w14:textId="77777777" w:rsidR="00C62296" w:rsidRDefault="00E6041C">
      <w:pPr>
        <w:pStyle w:val="ListParagraph"/>
        <w:numPr>
          <w:ilvl w:val="0"/>
          <w:numId w:val="9"/>
        </w:numPr>
        <w:tabs>
          <w:tab w:val="left" w:pos="1155"/>
        </w:tabs>
        <w:spacing w:before="67"/>
        <w:ind w:left="1155" w:hanging="304"/>
        <w:rPr>
          <w:sz w:val="24"/>
        </w:rPr>
      </w:pPr>
      <w:r>
        <w:rPr>
          <w:sz w:val="24"/>
        </w:rPr>
        <w:lastRenderedPageBreak/>
        <w:t>Raj,</w:t>
      </w:r>
      <w:r>
        <w:rPr>
          <w:spacing w:val="-17"/>
          <w:sz w:val="24"/>
        </w:rPr>
        <w:t xml:space="preserve"> </w:t>
      </w:r>
      <w:r>
        <w:rPr>
          <w:sz w:val="24"/>
        </w:rPr>
        <w:t>A.,</w:t>
      </w:r>
      <w:r>
        <w:rPr>
          <w:spacing w:val="-15"/>
          <w:sz w:val="24"/>
        </w:rPr>
        <w:t xml:space="preserve"> </w:t>
      </w:r>
      <w:r>
        <w:rPr>
          <w:sz w:val="24"/>
        </w:rPr>
        <w:t>Singh,</w:t>
      </w:r>
      <w:r>
        <w:rPr>
          <w:spacing w:val="-15"/>
          <w:sz w:val="24"/>
        </w:rPr>
        <w:t xml:space="preserve"> </w:t>
      </w:r>
      <w:r>
        <w:rPr>
          <w:sz w:val="24"/>
        </w:rPr>
        <w:t>A.,</w:t>
      </w:r>
      <w:r>
        <w:rPr>
          <w:spacing w:val="-12"/>
          <w:sz w:val="24"/>
        </w:rPr>
        <w:t xml:space="preserve"> </w:t>
      </w:r>
      <w:r>
        <w:rPr>
          <w:sz w:val="24"/>
        </w:rPr>
        <w:t>Ashraf,</w:t>
      </w:r>
      <w:r>
        <w:rPr>
          <w:spacing w:val="-14"/>
          <w:sz w:val="24"/>
        </w:rPr>
        <w:t xml:space="preserve"> </w:t>
      </w:r>
      <w:r>
        <w:rPr>
          <w:sz w:val="24"/>
        </w:rPr>
        <w:t>M.</w:t>
      </w:r>
      <w:r>
        <w:rPr>
          <w:spacing w:val="-13"/>
          <w:sz w:val="24"/>
        </w:rPr>
        <w:t xml:space="preserve"> </w:t>
      </w:r>
      <w:r>
        <w:rPr>
          <w:sz w:val="24"/>
        </w:rPr>
        <w:t>M.,</w:t>
      </w:r>
      <w:r>
        <w:rPr>
          <w:spacing w:val="-15"/>
          <w:sz w:val="24"/>
        </w:rPr>
        <w:t xml:space="preserve"> </w:t>
      </w:r>
      <w:r>
        <w:rPr>
          <w:sz w:val="24"/>
        </w:rPr>
        <w:t>Samim,</w:t>
      </w:r>
      <w:r>
        <w:rPr>
          <w:spacing w:val="-13"/>
          <w:sz w:val="24"/>
        </w:rPr>
        <w:t xml:space="preserve"> </w:t>
      </w:r>
      <w:r>
        <w:rPr>
          <w:sz w:val="24"/>
        </w:rPr>
        <w:t>K.,</w:t>
      </w:r>
      <w:r>
        <w:rPr>
          <w:spacing w:val="-14"/>
          <w:sz w:val="24"/>
        </w:rPr>
        <w:t xml:space="preserve"> </w:t>
      </w:r>
      <w:r>
        <w:rPr>
          <w:sz w:val="24"/>
        </w:rPr>
        <w:t>Sudha,</w:t>
      </w:r>
      <w:r>
        <w:rPr>
          <w:spacing w:val="-13"/>
          <w:sz w:val="24"/>
        </w:rPr>
        <w:t xml:space="preserve"> </w:t>
      </w:r>
      <w:r>
        <w:rPr>
          <w:sz w:val="24"/>
        </w:rPr>
        <w:t>D.,</w:t>
      </w:r>
      <w:r>
        <w:rPr>
          <w:spacing w:val="-15"/>
          <w:sz w:val="24"/>
        </w:rPr>
        <w:t xml:space="preserve"> </w:t>
      </w:r>
      <w:r>
        <w:rPr>
          <w:sz w:val="24"/>
        </w:rPr>
        <w:t>&amp;</w:t>
      </w:r>
      <w:r>
        <w:rPr>
          <w:spacing w:val="-13"/>
          <w:sz w:val="24"/>
        </w:rPr>
        <w:t xml:space="preserve"> </w:t>
      </w:r>
      <w:proofErr w:type="spellStart"/>
      <w:r>
        <w:rPr>
          <w:spacing w:val="-2"/>
          <w:sz w:val="24"/>
        </w:rPr>
        <w:t>Mundichipparakkal</w:t>
      </w:r>
      <w:proofErr w:type="spellEnd"/>
      <w:r>
        <w:rPr>
          <w:spacing w:val="-2"/>
          <w:sz w:val="24"/>
        </w:rPr>
        <w:t>,</w:t>
      </w:r>
    </w:p>
    <w:p w14:paraId="7F379873" w14:textId="77777777" w:rsidR="00C62296" w:rsidRDefault="00E6041C">
      <w:pPr>
        <w:pStyle w:val="BodyText"/>
        <w:spacing w:before="139"/>
        <w:ind w:left="831"/>
      </w:pPr>
      <w:r>
        <w:t>J.</w:t>
      </w:r>
      <w:r>
        <w:rPr>
          <w:spacing w:val="-3"/>
        </w:rPr>
        <w:t xml:space="preserve"> </w:t>
      </w:r>
      <w:r>
        <w:rPr>
          <w:b/>
          <w:spacing w:val="-2"/>
        </w:rPr>
        <w:t>(</w:t>
      </w:r>
      <w:r>
        <w:rPr>
          <w:spacing w:val="-2"/>
        </w:rPr>
        <w:t>2025).</w:t>
      </w:r>
    </w:p>
    <w:p w14:paraId="7F379874" w14:textId="77777777" w:rsidR="00C62296" w:rsidRDefault="00E6041C">
      <w:pPr>
        <w:pStyle w:val="BodyText"/>
        <w:spacing w:before="137" w:line="360" w:lineRule="auto"/>
        <w:ind w:left="831"/>
      </w:pPr>
      <w:r>
        <w:t>Cloud-Based</w:t>
      </w:r>
      <w:r>
        <w:rPr>
          <w:spacing w:val="35"/>
        </w:rPr>
        <w:t xml:space="preserve"> </w:t>
      </w:r>
      <w:r>
        <w:t>Blood</w:t>
      </w:r>
      <w:r>
        <w:rPr>
          <w:spacing w:val="35"/>
        </w:rPr>
        <w:t xml:space="preserve"> </w:t>
      </w:r>
      <w:r>
        <w:t>Banking</w:t>
      </w:r>
      <w:r>
        <w:rPr>
          <w:spacing w:val="35"/>
        </w:rPr>
        <w:t xml:space="preserve"> </w:t>
      </w:r>
      <w:r>
        <w:t>with</w:t>
      </w:r>
      <w:r>
        <w:rPr>
          <w:spacing w:val="35"/>
        </w:rPr>
        <w:t xml:space="preserve"> </w:t>
      </w:r>
      <w:r>
        <w:t>Real-Time</w:t>
      </w:r>
      <w:r>
        <w:rPr>
          <w:spacing w:val="34"/>
        </w:rPr>
        <w:t xml:space="preserve"> </w:t>
      </w:r>
      <w:r>
        <w:t>Donor</w:t>
      </w:r>
      <w:r>
        <w:rPr>
          <w:spacing w:val="35"/>
        </w:rPr>
        <w:t xml:space="preserve"> </w:t>
      </w:r>
      <w:r>
        <w:t>Tracking</w:t>
      </w:r>
      <w:r>
        <w:rPr>
          <w:spacing w:val="35"/>
        </w:rPr>
        <w:t xml:space="preserve"> </w:t>
      </w:r>
      <w:r>
        <w:t>Using</w:t>
      </w:r>
      <w:r>
        <w:rPr>
          <w:spacing w:val="35"/>
        </w:rPr>
        <w:t xml:space="preserve"> </w:t>
      </w:r>
      <w:r>
        <w:t xml:space="preserve">Machine </w:t>
      </w:r>
      <w:r>
        <w:rPr>
          <w:spacing w:val="-2"/>
        </w:rPr>
        <w:t>Learning.</w:t>
      </w:r>
    </w:p>
    <w:p w14:paraId="7F379875" w14:textId="77777777" w:rsidR="00C62296" w:rsidRDefault="00E6041C">
      <w:pPr>
        <w:pStyle w:val="BodyText"/>
        <w:ind w:left="831"/>
      </w:pPr>
      <w:r>
        <w:t>Atlantis</w:t>
      </w:r>
      <w:r>
        <w:rPr>
          <w:spacing w:val="-9"/>
        </w:rPr>
        <w:t xml:space="preserve"> </w:t>
      </w:r>
      <w:r>
        <w:t>Press</w:t>
      </w:r>
      <w:r>
        <w:rPr>
          <w:spacing w:val="-7"/>
        </w:rPr>
        <w:t xml:space="preserve"> </w:t>
      </w:r>
      <w:r>
        <w:rPr>
          <w:spacing w:val="-2"/>
        </w:rPr>
        <w:t>Proceedings.</w:t>
      </w:r>
    </w:p>
    <w:p w14:paraId="7F379876" w14:textId="77777777" w:rsidR="00C62296" w:rsidRDefault="00E6041C">
      <w:pPr>
        <w:pStyle w:val="BodyText"/>
        <w:spacing w:before="139" w:line="360" w:lineRule="auto"/>
        <w:ind w:left="831"/>
      </w:pPr>
      <w:r>
        <w:t>This</w:t>
      </w:r>
      <w:r>
        <w:rPr>
          <w:spacing w:val="-7"/>
        </w:rPr>
        <w:t xml:space="preserve"> </w:t>
      </w:r>
      <w:r>
        <w:t>research</w:t>
      </w:r>
      <w:r>
        <w:rPr>
          <w:spacing w:val="-3"/>
        </w:rPr>
        <w:t xml:space="preserve"> </w:t>
      </w:r>
      <w:r>
        <w:t>introduces</w:t>
      </w:r>
      <w:r>
        <w:rPr>
          <w:spacing w:val="-5"/>
        </w:rPr>
        <w:t xml:space="preserve"> </w:t>
      </w:r>
      <w:r>
        <w:t>a</w:t>
      </w:r>
      <w:r>
        <w:rPr>
          <w:spacing w:val="-4"/>
        </w:rPr>
        <w:t xml:space="preserve"> </w:t>
      </w:r>
      <w:r>
        <w:t>cloud-based</w:t>
      </w:r>
      <w:r>
        <w:rPr>
          <w:spacing w:val="-3"/>
        </w:rPr>
        <w:t xml:space="preserve"> </w:t>
      </w:r>
      <w:r>
        <w:t>architecture</w:t>
      </w:r>
      <w:r>
        <w:rPr>
          <w:spacing w:val="-4"/>
        </w:rPr>
        <w:t xml:space="preserve"> </w:t>
      </w:r>
      <w:r>
        <w:t>that</w:t>
      </w:r>
      <w:r>
        <w:rPr>
          <w:spacing w:val="-5"/>
        </w:rPr>
        <w:t xml:space="preserve"> </w:t>
      </w:r>
      <w:r>
        <w:t>tracks</w:t>
      </w:r>
      <w:r>
        <w:rPr>
          <w:spacing w:val="-5"/>
        </w:rPr>
        <w:t xml:space="preserve"> </w:t>
      </w:r>
      <w:r>
        <w:t>donors</w:t>
      </w:r>
      <w:r>
        <w:rPr>
          <w:spacing w:val="-5"/>
        </w:rPr>
        <w:t xml:space="preserve"> </w:t>
      </w:r>
      <w:r>
        <w:t>and</w:t>
      </w:r>
      <w:r>
        <w:rPr>
          <w:spacing w:val="-3"/>
        </w:rPr>
        <w:t xml:space="preserve"> </w:t>
      </w:r>
      <w:r>
        <w:t>blood inventory in real time, improving emergency response and resource allocation.</w:t>
      </w:r>
    </w:p>
    <w:p w14:paraId="7F379877" w14:textId="77777777" w:rsidR="00C62296" w:rsidRDefault="00C62296">
      <w:pPr>
        <w:pStyle w:val="BodyText"/>
        <w:spacing w:before="2"/>
      </w:pPr>
    </w:p>
    <w:p w14:paraId="7F379878" w14:textId="77777777" w:rsidR="00C62296" w:rsidRDefault="00E6041C">
      <w:pPr>
        <w:pStyle w:val="ListParagraph"/>
        <w:numPr>
          <w:ilvl w:val="0"/>
          <w:numId w:val="9"/>
        </w:numPr>
        <w:tabs>
          <w:tab w:val="left" w:pos="1167"/>
        </w:tabs>
        <w:ind w:left="1167" w:hanging="336"/>
        <w:jc w:val="both"/>
        <w:rPr>
          <w:sz w:val="24"/>
        </w:rPr>
      </w:pPr>
      <w:proofErr w:type="spellStart"/>
      <w:r>
        <w:rPr>
          <w:sz w:val="24"/>
        </w:rPr>
        <w:t>Karbhare</w:t>
      </w:r>
      <w:proofErr w:type="spellEnd"/>
      <w:r>
        <w:rPr>
          <w:sz w:val="24"/>
        </w:rPr>
        <w:t>, B.,</w:t>
      </w:r>
      <w:r>
        <w:rPr>
          <w:spacing w:val="-2"/>
          <w:sz w:val="24"/>
        </w:rPr>
        <w:t xml:space="preserve"> </w:t>
      </w:r>
      <w:r>
        <w:rPr>
          <w:sz w:val="24"/>
        </w:rPr>
        <w:t>&amp;</w:t>
      </w:r>
      <w:r>
        <w:rPr>
          <w:spacing w:val="-2"/>
          <w:sz w:val="24"/>
        </w:rPr>
        <w:t xml:space="preserve"> </w:t>
      </w:r>
      <w:r>
        <w:rPr>
          <w:sz w:val="24"/>
        </w:rPr>
        <w:t>Naik, G.</w:t>
      </w:r>
      <w:r>
        <w:rPr>
          <w:spacing w:val="-2"/>
          <w:sz w:val="24"/>
        </w:rPr>
        <w:t xml:space="preserve"> </w:t>
      </w:r>
      <w:r>
        <w:rPr>
          <w:sz w:val="24"/>
        </w:rPr>
        <w:t>M.</w:t>
      </w:r>
      <w:r>
        <w:rPr>
          <w:spacing w:val="-1"/>
          <w:sz w:val="24"/>
        </w:rPr>
        <w:t xml:space="preserve"> </w:t>
      </w:r>
      <w:r w:rsidRPr="00260A42">
        <w:rPr>
          <w:bCs/>
          <w:spacing w:val="-2"/>
          <w:sz w:val="24"/>
        </w:rPr>
        <w:t>(2025).</w:t>
      </w:r>
    </w:p>
    <w:p w14:paraId="7F379879" w14:textId="77777777" w:rsidR="00C62296" w:rsidRDefault="00E6041C">
      <w:pPr>
        <w:pStyle w:val="BodyText"/>
        <w:spacing w:before="140" w:line="360" w:lineRule="auto"/>
        <w:ind w:left="831" w:right="1592"/>
        <w:jc w:val="both"/>
      </w:pPr>
      <w:r>
        <w:t>Web-Based</w:t>
      </w:r>
      <w:r>
        <w:rPr>
          <w:spacing w:val="-6"/>
        </w:rPr>
        <w:t xml:space="preserve"> </w:t>
      </w:r>
      <w:r>
        <w:t>Blood</w:t>
      </w:r>
      <w:r>
        <w:rPr>
          <w:spacing w:val="-4"/>
        </w:rPr>
        <w:t xml:space="preserve"> </w:t>
      </w:r>
      <w:r>
        <w:t>Bank</w:t>
      </w:r>
      <w:r>
        <w:rPr>
          <w:spacing w:val="-4"/>
        </w:rPr>
        <w:t xml:space="preserve"> </w:t>
      </w:r>
      <w:r>
        <w:t>Management</w:t>
      </w:r>
      <w:r>
        <w:rPr>
          <w:spacing w:val="-4"/>
        </w:rPr>
        <w:t xml:space="preserve"> </w:t>
      </w:r>
      <w:r>
        <w:t>System:</w:t>
      </w:r>
      <w:r>
        <w:rPr>
          <w:spacing w:val="-6"/>
        </w:rPr>
        <w:t xml:space="preserve"> </w:t>
      </w:r>
      <w:r>
        <w:t>A</w:t>
      </w:r>
      <w:r>
        <w:rPr>
          <w:spacing w:val="-5"/>
        </w:rPr>
        <w:t xml:space="preserve"> </w:t>
      </w:r>
      <w:r>
        <w:t>Technical</w:t>
      </w:r>
      <w:r>
        <w:rPr>
          <w:spacing w:val="-4"/>
        </w:rPr>
        <w:t xml:space="preserve"> </w:t>
      </w:r>
      <w:r>
        <w:t>Case</w:t>
      </w:r>
      <w:r>
        <w:rPr>
          <w:spacing w:val="-7"/>
        </w:rPr>
        <w:t xml:space="preserve"> </w:t>
      </w:r>
      <w:r>
        <w:t xml:space="preserve">Study. </w:t>
      </w:r>
      <w:proofErr w:type="spellStart"/>
      <w:r>
        <w:t>Zenodo</w:t>
      </w:r>
      <w:proofErr w:type="spellEnd"/>
      <w:r>
        <w:t xml:space="preserve"> Research Repository.</w:t>
      </w:r>
    </w:p>
    <w:p w14:paraId="7F37987A" w14:textId="77777777" w:rsidR="00C62296" w:rsidRDefault="00E6041C">
      <w:pPr>
        <w:pStyle w:val="BodyText"/>
        <w:spacing w:line="360" w:lineRule="auto"/>
        <w:ind w:left="831" w:right="574"/>
        <w:jc w:val="both"/>
      </w:pPr>
      <w:r>
        <w:t xml:space="preserve">The study presents a web application that automates donor registration, blood inventory monitoring, and hospital communication for improved healthcare </w:t>
      </w:r>
      <w:r>
        <w:rPr>
          <w:spacing w:val="-2"/>
        </w:rPr>
        <w:t>efficiency.</w:t>
      </w:r>
    </w:p>
    <w:p w14:paraId="7F37987B" w14:textId="77777777" w:rsidR="00C62296" w:rsidRDefault="00C62296">
      <w:pPr>
        <w:pStyle w:val="BodyText"/>
        <w:spacing w:before="3"/>
      </w:pPr>
    </w:p>
    <w:p w14:paraId="7F37987C" w14:textId="77777777" w:rsidR="00C62296" w:rsidRDefault="00E6041C" w:rsidP="00260A42">
      <w:pPr>
        <w:pStyle w:val="ListParagraph"/>
        <w:numPr>
          <w:ilvl w:val="0"/>
          <w:numId w:val="9"/>
        </w:numPr>
        <w:tabs>
          <w:tab w:val="left" w:pos="1167"/>
        </w:tabs>
        <w:ind w:left="1167" w:hanging="316"/>
        <w:rPr>
          <w:sz w:val="24"/>
        </w:rPr>
      </w:pPr>
      <w:r>
        <w:rPr>
          <w:sz w:val="24"/>
        </w:rPr>
        <w:t>Valmiki,</w:t>
      </w:r>
      <w:r>
        <w:rPr>
          <w:spacing w:val="-4"/>
          <w:sz w:val="24"/>
        </w:rPr>
        <w:t xml:space="preserve"> </w:t>
      </w:r>
      <w:r>
        <w:rPr>
          <w:sz w:val="24"/>
        </w:rPr>
        <w:t>A.</w:t>
      </w:r>
      <w:r>
        <w:rPr>
          <w:spacing w:val="-1"/>
          <w:sz w:val="24"/>
        </w:rPr>
        <w:t xml:space="preserve"> </w:t>
      </w:r>
      <w:r>
        <w:rPr>
          <w:sz w:val="24"/>
        </w:rPr>
        <w:t>K.,</w:t>
      </w:r>
      <w:r>
        <w:rPr>
          <w:spacing w:val="-1"/>
          <w:sz w:val="24"/>
        </w:rPr>
        <w:t xml:space="preserve"> </w:t>
      </w:r>
      <w:r>
        <w:rPr>
          <w:sz w:val="24"/>
        </w:rPr>
        <w:t>Sharma,</w:t>
      </w:r>
      <w:r>
        <w:rPr>
          <w:spacing w:val="1"/>
          <w:sz w:val="24"/>
        </w:rPr>
        <w:t xml:space="preserve"> </w:t>
      </w:r>
      <w:r>
        <w:rPr>
          <w:sz w:val="24"/>
        </w:rPr>
        <w:t>G.</w:t>
      </w:r>
      <w:r>
        <w:rPr>
          <w:spacing w:val="-1"/>
          <w:sz w:val="24"/>
        </w:rPr>
        <w:t xml:space="preserve"> </w:t>
      </w:r>
      <w:r>
        <w:rPr>
          <w:sz w:val="24"/>
        </w:rPr>
        <w:t>S.,</w:t>
      </w:r>
      <w:r>
        <w:rPr>
          <w:spacing w:val="-1"/>
          <w:sz w:val="24"/>
        </w:rPr>
        <w:t xml:space="preserve"> </w:t>
      </w:r>
      <w:r>
        <w:rPr>
          <w:sz w:val="24"/>
        </w:rPr>
        <w:t>Deepak,</w:t>
      </w:r>
      <w:r>
        <w:rPr>
          <w:spacing w:val="-1"/>
          <w:sz w:val="24"/>
        </w:rPr>
        <w:t xml:space="preserve"> </w:t>
      </w:r>
      <w:r>
        <w:rPr>
          <w:sz w:val="24"/>
        </w:rPr>
        <w:t>D.,</w:t>
      </w:r>
      <w:r>
        <w:rPr>
          <w:spacing w:val="-2"/>
          <w:sz w:val="24"/>
        </w:rPr>
        <w:t xml:space="preserve"> </w:t>
      </w:r>
      <w:r>
        <w:rPr>
          <w:sz w:val="24"/>
        </w:rPr>
        <w:t>&amp;</w:t>
      </w:r>
      <w:r>
        <w:rPr>
          <w:spacing w:val="-1"/>
          <w:sz w:val="24"/>
        </w:rPr>
        <w:t xml:space="preserve"> </w:t>
      </w:r>
      <w:r>
        <w:rPr>
          <w:sz w:val="24"/>
        </w:rPr>
        <w:t>Gour,</w:t>
      </w:r>
      <w:r>
        <w:rPr>
          <w:spacing w:val="1"/>
          <w:sz w:val="24"/>
        </w:rPr>
        <w:t xml:space="preserve"> </w:t>
      </w:r>
      <w:r>
        <w:rPr>
          <w:sz w:val="24"/>
        </w:rPr>
        <w:t>M.</w:t>
      </w:r>
      <w:r>
        <w:rPr>
          <w:spacing w:val="-4"/>
          <w:sz w:val="24"/>
        </w:rPr>
        <w:t xml:space="preserve"> </w:t>
      </w:r>
      <w:r>
        <w:rPr>
          <w:sz w:val="24"/>
        </w:rPr>
        <w:t>M.</w:t>
      </w:r>
      <w:r>
        <w:rPr>
          <w:spacing w:val="1"/>
          <w:sz w:val="24"/>
        </w:rPr>
        <w:t xml:space="preserve"> </w:t>
      </w:r>
      <w:r w:rsidRPr="00260A42">
        <w:rPr>
          <w:bCs/>
          <w:spacing w:val="-2"/>
          <w:sz w:val="24"/>
        </w:rPr>
        <w:t>(2024).</w:t>
      </w:r>
    </w:p>
    <w:p w14:paraId="7F37987D" w14:textId="5FA62252" w:rsidR="00C62296" w:rsidRDefault="00E6041C" w:rsidP="00260A42">
      <w:pPr>
        <w:pStyle w:val="BodyText"/>
        <w:tabs>
          <w:tab w:val="left" w:pos="3200"/>
          <w:tab w:val="left" w:pos="4503"/>
          <w:tab w:val="left" w:pos="5231"/>
          <w:tab w:val="left" w:pos="6380"/>
          <w:tab w:val="left" w:pos="7335"/>
        </w:tabs>
        <w:spacing w:before="140" w:line="360" w:lineRule="auto"/>
        <w:ind w:left="1134" w:right="1095"/>
      </w:pPr>
      <w:r>
        <w:rPr>
          <w:spacing w:val="-2"/>
        </w:rPr>
        <w:t>Deterministic</w:t>
      </w:r>
      <w:r w:rsidR="00260A42">
        <w:t xml:space="preserve"> </w:t>
      </w:r>
      <w:r>
        <w:rPr>
          <w:spacing w:val="-4"/>
        </w:rPr>
        <w:t>Model</w:t>
      </w:r>
      <w:r>
        <w:tab/>
      </w:r>
      <w:r>
        <w:rPr>
          <w:spacing w:val="-4"/>
        </w:rPr>
        <w:t>for</w:t>
      </w:r>
      <w:r w:rsidR="00260A42">
        <w:t xml:space="preserve"> </w:t>
      </w:r>
      <w:r>
        <w:rPr>
          <w:spacing w:val="-4"/>
        </w:rPr>
        <w:t>Blood</w:t>
      </w:r>
      <w:r w:rsidR="00260A42">
        <w:t xml:space="preserve"> </w:t>
      </w:r>
      <w:r>
        <w:rPr>
          <w:spacing w:val="-4"/>
        </w:rPr>
        <w:t>Bank</w:t>
      </w:r>
      <w:r w:rsidR="00260A42">
        <w:t xml:space="preserve"> </w:t>
      </w:r>
      <w:r>
        <w:rPr>
          <w:spacing w:val="-4"/>
        </w:rPr>
        <w:t xml:space="preserve">Inventory </w:t>
      </w:r>
      <w:r>
        <w:t>Control</w:t>
      </w:r>
      <w:r>
        <w:rPr>
          <w:spacing w:val="40"/>
        </w:rPr>
        <w:t xml:space="preserve"> </w:t>
      </w:r>
      <w:r>
        <w:t>with Logistic</w:t>
      </w:r>
      <w:r w:rsidR="00260A42">
        <w:t xml:space="preserve">     </w:t>
      </w:r>
      <w:r>
        <w:t>Considerations.</w:t>
      </w:r>
    </w:p>
    <w:p w14:paraId="7F37987E" w14:textId="77777777" w:rsidR="00C62296" w:rsidRDefault="00E6041C">
      <w:pPr>
        <w:pStyle w:val="BodyText"/>
        <w:spacing w:line="271" w:lineRule="exact"/>
        <w:ind w:left="831"/>
      </w:pPr>
      <w:r>
        <w:t>Revista</w:t>
      </w:r>
      <w:r>
        <w:rPr>
          <w:spacing w:val="-6"/>
        </w:rPr>
        <w:t xml:space="preserve"> </w:t>
      </w:r>
      <w:r>
        <w:t>Electronica</w:t>
      </w:r>
      <w:r>
        <w:rPr>
          <w:spacing w:val="-1"/>
        </w:rPr>
        <w:t xml:space="preserve"> </w:t>
      </w:r>
      <w:r>
        <w:t>de</w:t>
      </w:r>
      <w:r>
        <w:rPr>
          <w:spacing w:val="-3"/>
        </w:rPr>
        <w:t xml:space="preserve"> </w:t>
      </w:r>
      <w:proofErr w:type="spellStart"/>
      <w:r>
        <w:rPr>
          <w:spacing w:val="-2"/>
        </w:rPr>
        <w:t>Veterinaria</w:t>
      </w:r>
      <w:proofErr w:type="spellEnd"/>
      <w:r>
        <w:rPr>
          <w:spacing w:val="-2"/>
        </w:rPr>
        <w:t>.</w:t>
      </w:r>
    </w:p>
    <w:p w14:paraId="7F37987F" w14:textId="77777777" w:rsidR="00C62296" w:rsidRDefault="00E6041C">
      <w:pPr>
        <w:pStyle w:val="BodyText"/>
        <w:spacing w:before="141" w:line="360" w:lineRule="auto"/>
        <w:ind w:left="831" w:right="645"/>
      </w:pPr>
      <w:r>
        <w:t>The</w:t>
      </w:r>
      <w:r>
        <w:rPr>
          <w:spacing w:val="-5"/>
        </w:rPr>
        <w:t xml:space="preserve"> </w:t>
      </w:r>
      <w:r>
        <w:t>paper</w:t>
      </w:r>
      <w:r>
        <w:rPr>
          <w:spacing w:val="-4"/>
        </w:rPr>
        <w:t xml:space="preserve"> </w:t>
      </w:r>
      <w:r>
        <w:t>proposes</w:t>
      </w:r>
      <w:r>
        <w:rPr>
          <w:spacing w:val="-3"/>
        </w:rPr>
        <w:t xml:space="preserve"> </w:t>
      </w:r>
      <w:r>
        <w:t>mathematical</w:t>
      </w:r>
      <w:r>
        <w:rPr>
          <w:spacing w:val="-2"/>
        </w:rPr>
        <w:t xml:space="preserve"> </w:t>
      </w:r>
      <w:r>
        <w:t>models</w:t>
      </w:r>
      <w:r>
        <w:rPr>
          <w:spacing w:val="-7"/>
        </w:rPr>
        <w:t xml:space="preserve"> </w:t>
      </w:r>
      <w:r>
        <w:t>to</w:t>
      </w:r>
      <w:r>
        <w:rPr>
          <w:spacing w:val="-4"/>
        </w:rPr>
        <w:t xml:space="preserve"> </w:t>
      </w:r>
      <w:r>
        <w:t>optimize</w:t>
      </w:r>
      <w:r>
        <w:rPr>
          <w:spacing w:val="-5"/>
        </w:rPr>
        <w:t xml:space="preserve"> </w:t>
      </w:r>
      <w:r>
        <w:t>blood</w:t>
      </w:r>
      <w:r>
        <w:rPr>
          <w:spacing w:val="-4"/>
        </w:rPr>
        <w:t xml:space="preserve"> </w:t>
      </w:r>
      <w:r>
        <w:t>bank</w:t>
      </w:r>
      <w:r>
        <w:rPr>
          <w:spacing w:val="-4"/>
        </w:rPr>
        <w:t xml:space="preserve"> </w:t>
      </w:r>
      <w:r>
        <w:t>inventory</w:t>
      </w:r>
      <w:r>
        <w:rPr>
          <w:spacing w:val="-4"/>
        </w:rPr>
        <w:t xml:space="preserve"> </w:t>
      </w:r>
      <w:r>
        <w:t>levels and reduce shortages caused by increasing demand.</w:t>
      </w:r>
    </w:p>
    <w:p w14:paraId="7F379880" w14:textId="77777777" w:rsidR="00C62296" w:rsidRDefault="00C62296">
      <w:pPr>
        <w:pStyle w:val="BodyText"/>
        <w:spacing w:before="5"/>
      </w:pPr>
    </w:p>
    <w:p w14:paraId="7F379881" w14:textId="77777777" w:rsidR="00C62296" w:rsidRPr="00260A42" w:rsidRDefault="00E6041C">
      <w:pPr>
        <w:pStyle w:val="ListParagraph"/>
        <w:numPr>
          <w:ilvl w:val="0"/>
          <w:numId w:val="9"/>
        </w:numPr>
        <w:tabs>
          <w:tab w:val="left" w:pos="1167"/>
        </w:tabs>
        <w:ind w:left="1167" w:hanging="336"/>
        <w:rPr>
          <w:bCs/>
          <w:sz w:val="24"/>
        </w:rPr>
      </w:pPr>
      <w:r>
        <w:rPr>
          <w:sz w:val="24"/>
        </w:rPr>
        <w:t>Arani,</w:t>
      </w:r>
      <w:r>
        <w:rPr>
          <w:spacing w:val="-4"/>
          <w:sz w:val="24"/>
        </w:rPr>
        <w:t xml:space="preserve"> </w:t>
      </w:r>
      <w:r>
        <w:rPr>
          <w:sz w:val="24"/>
        </w:rPr>
        <w:t>M.,</w:t>
      </w:r>
      <w:r>
        <w:rPr>
          <w:spacing w:val="-2"/>
          <w:sz w:val="24"/>
        </w:rPr>
        <w:t xml:space="preserve"> </w:t>
      </w:r>
      <w:proofErr w:type="spellStart"/>
      <w:r>
        <w:rPr>
          <w:sz w:val="24"/>
        </w:rPr>
        <w:t>Momenitabar</w:t>
      </w:r>
      <w:proofErr w:type="spellEnd"/>
      <w:r>
        <w:rPr>
          <w:sz w:val="24"/>
        </w:rPr>
        <w:t>, M.,</w:t>
      </w:r>
      <w:r>
        <w:rPr>
          <w:spacing w:val="-1"/>
          <w:sz w:val="24"/>
        </w:rPr>
        <w:t xml:space="preserve"> </w:t>
      </w:r>
      <w:proofErr w:type="spellStart"/>
      <w:r>
        <w:rPr>
          <w:sz w:val="24"/>
        </w:rPr>
        <w:t>Dehdari</w:t>
      </w:r>
      <w:proofErr w:type="spellEnd"/>
      <w:r>
        <w:rPr>
          <w:spacing w:val="-4"/>
          <w:sz w:val="24"/>
        </w:rPr>
        <w:t xml:space="preserve"> </w:t>
      </w:r>
      <w:r>
        <w:rPr>
          <w:sz w:val="24"/>
        </w:rPr>
        <w:t>Ebrahimi,</w:t>
      </w:r>
      <w:r>
        <w:rPr>
          <w:spacing w:val="-2"/>
          <w:sz w:val="24"/>
        </w:rPr>
        <w:t xml:space="preserve"> </w:t>
      </w:r>
      <w:r>
        <w:rPr>
          <w:sz w:val="24"/>
        </w:rPr>
        <w:t>Z.,</w:t>
      </w:r>
      <w:r>
        <w:rPr>
          <w:spacing w:val="-2"/>
          <w:sz w:val="24"/>
        </w:rPr>
        <w:t xml:space="preserve"> </w:t>
      </w:r>
      <w:r>
        <w:rPr>
          <w:sz w:val="24"/>
        </w:rPr>
        <w:t>&amp;</w:t>
      </w:r>
      <w:r>
        <w:rPr>
          <w:spacing w:val="-2"/>
          <w:sz w:val="24"/>
        </w:rPr>
        <w:t xml:space="preserve"> </w:t>
      </w:r>
      <w:r>
        <w:rPr>
          <w:sz w:val="24"/>
        </w:rPr>
        <w:t>Liu,</w:t>
      </w:r>
      <w:r>
        <w:rPr>
          <w:spacing w:val="-2"/>
          <w:sz w:val="24"/>
        </w:rPr>
        <w:t xml:space="preserve"> </w:t>
      </w:r>
      <w:r>
        <w:rPr>
          <w:sz w:val="24"/>
        </w:rPr>
        <w:t>X.</w:t>
      </w:r>
      <w:r>
        <w:rPr>
          <w:spacing w:val="1"/>
          <w:sz w:val="24"/>
        </w:rPr>
        <w:t xml:space="preserve"> </w:t>
      </w:r>
      <w:r w:rsidRPr="00260A42">
        <w:rPr>
          <w:bCs/>
          <w:spacing w:val="-2"/>
          <w:sz w:val="24"/>
        </w:rPr>
        <w:t>(2021).</w:t>
      </w:r>
    </w:p>
    <w:p w14:paraId="7F379882" w14:textId="77777777" w:rsidR="00C62296" w:rsidRDefault="00E6041C">
      <w:pPr>
        <w:pStyle w:val="BodyText"/>
        <w:spacing w:before="137" w:line="360" w:lineRule="auto"/>
        <w:ind w:left="831"/>
      </w:pPr>
      <w:r>
        <w:rPr>
          <w:spacing w:val="-2"/>
        </w:rPr>
        <w:t>A</w:t>
      </w:r>
      <w:r>
        <w:rPr>
          <w:spacing w:val="-9"/>
        </w:rPr>
        <w:t xml:space="preserve"> </w:t>
      </w:r>
      <w:r>
        <w:rPr>
          <w:spacing w:val="-2"/>
        </w:rPr>
        <w:t>Two-Stage</w:t>
      </w:r>
      <w:r>
        <w:rPr>
          <w:spacing w:val="-10"/>
        </w:rPr>
        <w:t xml:space="preserve"> </w:t>
      </w:r>
      <w:r>
        <w:rPr>
          <w:spacing w:val="-2"/>
        </w:rPr>
        <w:t>Stochastic</w:t>
      </w:r>
      <w:r>
        <w:rPr>
          <w:spacing w:val="-10"/>
        </w:rPr>
        <w:t xml:space="preserve"> </w:t>
      </w:r>
      <w:r>
        <w:rPr>
          <w:spacing w:val="-2"/>
        </w:rPr>
        <w:t>Programming</w:t>
      </w:r>
      <w:r>
        <w:rPr>
          <w:spacing w:val="-9"/>
        </w:rPr>
        <w:t xml:space="preserve"> </w:t>
      </w:r>
      <w:r>
        <w:rPr>
          <w:spacing w:val="-2"/>
        </w:rPr>
        <w:t>Model</w:t>
      </w:r>
      <w:r>
        <w:rPr>
          <w:spacing w:val="-6"/>
        </w:rPr>
        <w:t xml:space="preserve"> </w:t>
      </w:r>
      <w:r>
        <w:rPr>
          <w:spacing w:val="-2"/>
        </w:rPr>
        <w:t>for</w:t>
      </w:r>
      <w:r>
        <w:rPr>
          <w:spacing w:val="-12"/>
        </w:rPr>
        <w:t xml:space="preserve"> </w:t>
      </w:r>
      <w:r>
        <w:rPr>
          <w:spacing w:val="-2"/>
        </w:rPr>
        <w:t>Blood</w:t>
      </w:r>
      <w:r>
        <w:rPr>
          <w:spacing w:val="-9"/>
        </w:rPr>
        <w:t xml:space="preserve"> </w:t>
      </w:r>
      <w:r>
        <w:rPr>
          <w:spacing w:val="-2"/>
        </w:rPr>
        <w:t>Supply</w:t>
      </w:r>
      <w:r>
        <w:rPr>
          <w:spacing w:val="-13"/>
        </w:rPr>
        <w:t xml:space="preserve"> </w:t>
      </w:r>
      <w:r>
        <w:rPr>
          <w:spacing w:val="-2"/>
        </w:rPr>
        <w:t>Chain</w:t>
      </w:r>
      <w:r>
        <w:rPr>
          <w:spacing w:val="-9"/>
        </w:rPr>
        <w:t xml:space="preserve"> </w:t>
      </w:r>
      <w:r>
        <w:rPr>
          <w:spacing w:val="-2"/>
        </w:rPr>
        <w:t xml:space="preserve">Management. </w:t>
      </w:r>
      <w:r>
        <w:t>IEEE/Operations Research Publications.</w:t>
      </w:r>
    </w:p>
    <w:p w14:paraId="7F379883" w14:textId="77777777" w:rsidR="00C62296" w:rsidRDefault="00E6041C">
      <w:pPr>
        <w:pStyle w:val="BodyText"/>
        <w:spacing w:before="3" w:line="360" w:lineRule="auto"/>
        <w:ind w:left="831" w:right="645"/>
      </w:pPr>
      <w:r>
        <w:t>This</w:t>
      </w:r>
      <w:r>
        <w:rPr>
          <w:spacing w:val="34"/>
        </w:rPr>
        <w:t xml:space="preserve"> </w:t>
      </w:r>
      <w:r>
        <w:t>study</w:t>
      </w:r>
      <w:r>
        <w:rPr>
          <w:spacing w:val="34"/>
        </w:rPr>
        <w:t xml:space="preserve"> </w:t>
      </w:r>
      <w:r>
        <w:t>analyzes</w:t>
      </w:r>
      <w:r>
        <w:rPr>
          <w:spacing w:val="37"/>
        </w:rPr>
        <w:t xml:space="preserve"> </w:t>
      </w:r>
      <w:r>
        <w:t>blood</w:t>
      </w:r>
      <w:r>
        <w:rPr>
          <w:spacing w:val="36"/>
        </w:rPr>
        <w:t xml:space="preserve"> </w:t>
      </w:r>
      <w:r>
        <w:t>supply</w:t>
      </w:r>
      <w:r>
        <w:rPr>
          <w:spacing w:val="34"/>
        </w:rPr>
        <w:t xml:space="preserve"> </w:t>
      </w:r>
      <w:r>
        <w:t>chain</w:t>
      </w:r>
      <w:r>
        <w:rPr>
          <w:spacing w:val="39"/>
        </w:rPr>
        <w:t xml:space="preserve"> </w:t>
      </w:r>
      <w:r>
        <w:t>disruptions</w:t>
      </w:r>
      <w:r>
        <w:rPr>
          <w:spacing w:val="34"/>
        </w:rPr>
        <w:t xml:space="preserve"> </w:t>
      </w:r>
      <w:r>
        <w:t>and</w:t>
      </w:r>
      <w:r>
        <w:rPr>
          <w:spacing w:val="36"/>
        </w:rPr>
        <w:t xml:space="preserve"> </w:t>
      </w:r>
      <w:r>
        <w:t>proposes</w:t>
      </w:r>
      <w:r>
        <w:rPr>
          <w:spacing w:val="37"/>
        </w:rPr>
        <w:t xml:space="preserve"> </w:t>
      </w:r>
      <w:r>
        <w:t>optimization models to improve service levels and blood distribution efficiency.</w:t>
      </w:r>
    </w:p>
    <w:p w14:paraId="7F379884" w14:textId="77777777" w:rsidR="00C62296" w:rsidRDefault="00C62296">
      <w:pPr>
        <w:pStyle w:val="BodyText"/>
        <w:spacing w:before="4"/>
      </w:pPr>
    </w:p>
    <w:p w14:paraId="7F379885" w14:textId="77777777" w:rsidR="00C62296" w:rsidRDefault="00E6041C">
      <w:pPr>
        <w:pStyle w:val="ListParagraph"/>
        <w:numPr>
          <w:ilvl w:val="0"/>
          <w:numId w:val="9"/>
        </w:numPr>
        <w:tabs>
          <w:tab w:val="left" w:pos="1347"/>
        </w:tabs>
        <w:ind w:left="1347" w:hanging="516"/>
        <w:rPr>
          <w:sz w:val="24"/>
        </w:rPr>
      </w:pPr>
      <w:proofErr w:type="spellStart"/>
      <w:r>
        <w:rPr>
          <w:sz w:val="24"/>
        </w:rPr>
        <w:t>Belfarsi</w:t>
      </w:r>
      <w:proofErr w:type="spellEnd"/>
      <w:r>
        <w:rPr>
          <w:sz w:val="24"/>
        </w:rPr>
        <w:t>,</w:t>
      </w:r>
      <w:r>
        <w:rPr>
          <w:spacing w:val="-5"/>
          <w:sz w:val="24"/>
        </w:rPr>
        <w:t xml:space="preserve"> </w:t>
      </w:r>
      <w:r>
        <w:rPr>
          <w:sz w:val="24"/>
        </w:rPr>
        <w:t>E.,</w:t>
      </w:r>
      <w:r>
        <w:rPr>
          <w:spacing w:val="-1"/>
          <w:sz w:val="24"/>
        </w:rPr>
        <w:t xml:space="preserve"> </w:t>
      </w:r>
      <w:r>
        <w:rPr>
          <w:sz w:val="24"/>
        </w:rPr>
        <w:t>Brubaker,</w:t>
      </w:r>
      <w:r>
        <w:rPr>
          <w:spacing w:val="-1"/>
          <w:sz w:val="24"/>
        </w:rPr>
        <w:t xml:space="preserve"> </w:t>
      </w:r>
      <w:r>
        <w:rPr>
          <w:sz w:val="24"/>
        </w:rPr>
        <w:t>S.,</w:t>
      </w:r>
      <w:r>
        <w:rPr>
          <w:spacing w:val="-5"/>
          <w:sz w:val="24"/>
        </w:rPr>
        <w:t xml:space="preserve"> </w:t>
      </w:r>
      <w:r>
        <w:rPr>
          <w:sz w:val="24"/>
        </w:rPr>
        <w:t>&amp;</w:t>
      </w:r>
      <w:r>
        <w:rPr>
          <w:spacing w:val="-3"/>
          <w:sz w:val="24"/>
        </w:rPr>
        <w:t xml:space="preserve"> </w:t>
      </w:r>
      <w:r>
        <w:rPr>
          <w:sz w:val="24"/>
        </w:rPr>
        <w:t>Valero,</w:t>
      </w:r>
      <w:r>
        <w:rPr>
          <w:spacing w:val="-1"/>
          <w:sz w:val="24"/>
        </w:rPr>
        <w:t xml:space="preserve"> </w:t>
      </w:r>
      <w:r>
        <w:rPr>
          <w:sz w:val="24"/>
        </w:rPr>
        <w:t>M.</w:t>
      </w:r>
      <w:r>
        <w:rPr>
          <w:spacing w:val="1"/>
          <w:sz w:val="24"/>
        </w:rPr>
        <w:t xml:space="preserve"> </w:t>
      </w:r>
      <w:r>
        <w:rPr>
          <w:b/>
          <w:spacing w:val="-2"/>
          <w:sz w:val="24"/>
        </w:rPr>
        <w:t>(2025).</w:t>
      </w:r>
    </w:p>
    <w:p w14:paraId="7F379886" w14:textId="77777777" w:rsidR="00C62296" w:rsidRDefault="00E6041C">
      <w:pPr>
        <w:pStyle w:val="BodyText"/>
        <w:spacing w:before="137" w:line="360" w:lineRule="auto"/>
        <w:ind w:left="831" w:right="282"/>
      </w:pPr>
      <w:r>
        <w:t>Optimizing</w:t>
      </w:r>
      <w:r>
        <w:rPr>
          <w:spacing w:val="-14"/>
        </w:rPr>
        <w:t xml:space="preserve"> </w:t>
      </w:r>
      <w:r>
        <w:t>Blood</w:t>
      </w:r>
      <w:r>
        <w:rPr>
          <w:spacing w:val="-9"/>
        </w:rPr>
        <w:t xml:space="preserve"> </w:t>
      </w:r>
      <w:r>
        <w:t>Transfusions</w:t>
      </w:r>
      <w:r>
        <w:rPr>
          <w:spacing w:val="-11"/>
        </w:rPr>
        <w:t xml:space="preserve"> </w:t>
      </w:r>
      <w:r>
        <w:t>and</w:t>
      </w:r>
      <w:r>
        <w:rPr>
          <w:spacing w:val="-11"/>
        </w:rPr>
        <w:t xml:space="preserve"> </w:t>
      </w:r>
      <w:r>
        <w:t>Predicting</w:t>
      </w:r>
      <w:r>
        <w:rPr>
          <w:spacing w:val="-11"/>
        </w:rPr>
        <w:t xml:space="preserve"> </w:t>
      </w:r>
      <w:r>
        <w:t>Shortages</w:t>
      </w:r>
      <w:r>
        <w:rPr>
          <w:spacing w:val="-11"/>
        </w:rPr>
        <w:t xml:space="preserve"> </w:t>
      </w:r>
      <w:r>
        <w:t>in</w:t>
      </w:r>
      <w:r>
        <w:rPr>
          <w:spacing w:val="-11"/>
        </w:rPr>
        <w:t xml:space="preserve"> </w:t>
      </w:r>
      <w:r>
        <w:t xml:space="preserve">Resource-Constrained </w:t>
      </w:r>
      <w:r>
        <w:rPr>
          <w:spacing w:val="-2"/>
        </w:rPr>
        <w:t>Areas.</w:t>
      </w:r>
    </w:p>
    <w:p w14:paraId="7F379887" w14:textId="77777777" w:rsidR="00C62296" w:rsidRDefault="00E6041C">
      <w:pPr>
        <w:pStyle w:val="BodyText"/>
        <w:ind w:left="831"/>
      </w:pPr>
      <w:r>
        <w:t>Research</w:t>
      </w:r>
      <w:r>
        <w:rPr>
          <w:spacing w:val="-7"/>
        </w:rPr>
        <w:t xml:space="preserve"> </w:t>
      </w:r>
      <w:r>
        <w:t>Archive</w:t>
      </w:r>
      <w:r>
        <w:rPr>
          <w:spacing w:val="-8"/>
        </w:rPr>
        <w:t xml:space="preserve"> </w:t>
      </w:r>
      <w:r>
        <w:t>(Healthcare</w:t>
      </w:r>
      <w:r>
        <w:rPr>
          <w:spacing w:val="-4"/>
        </w:rPr>
        <w:t xml:space="preserve"> </w:t>
      </w:r>
      <w:r>
        <w:rPr>
          <w:spacing w:val="-2"/>
        </w:rPr>
        <w:t>Analytics).</w:t>
      </w:r>
    </w:p>
    <w:p w14:paraId="7F379888" w14:textId="77777777" w:rsidR="00C62296" w:rsidRDefault="00E6041C">
      <w:pPr>
        <w:pStyle w:val="BodyText"/>
        <w:spacing w:before="140" w:line="360" w:lineRule="auto"/>
        <w:ind w:left="831" w:right="645"/>
      </w:pPr>
      <w:r>
        <w:t>The</w:t>
      </w:r>
      <w:r>
        <w:rPr>
          <w:spacing w:val="-6"/>
        </w:rPr>
        <w:t xml:space="preserve"> </w:t>
      </w:r>
      <w:r>
        <w:t>research</w:t>
      </w:r>
      <w:r>
        <w:rPr>
          <w:spacing w:val="-5"/>
        </w:rPr>
        <w:t xml:space="preserve"> </w:t>
      </w:r>
      <w:r>
        <w:t>introduces</w:t>
      </w:r>
      <w:r>
        <w:rPr>
          <w:spacing w:val="23"/>
        </w:rPr>
        <w:t xml:space="preserve"> </w:t>
      </w:r>
      <w:r>
        <w:t>predictive</w:t>
      </w:r>
      <w:r>
        <w:rPr>
          <w:spacing w:val="-6"/>
        </w:rPr>
        <w:t xml:space="preserve"> </w:t>
      </w:r>
      <w:r>
        <w:t>algorithms</w:t>
      </w:r>
      <w:r>
        <w:rPr>
          <w:spacing w:val="-5"/>
        </w:rPr>
        <w:t xml:space="preserve"> </w:t>
      </w:r>
      <w:r>
        <w:t>that</w:t>
      </w:r>
      <w:r>
        <w:rPr>
          <w:spacing w:val="-5"/>
        </w:rPr>
        <w:t xml:space="preserve"> </w:t>
      </w:r>
      <w:r>
        <w:t>analyze</w:t>
      </w:r>
      <w:r>
        <w:rPr>
          <w:spacing w:val="-4"/>
        </w:rPr>
        <w:t xml:space="preserve"> </w:t>
      </w:r>
      <w:r>
        <w:t>historical</w:t>
      </w:r>
      <w:r>
        <w:rPr>
          <w:spacing w:val="-3"/>
        </w:rPr>
        <w:t xml:space="preserve"> </w:t>
      </w:r>
      <w:r>
        <w:t>transfusion data to anticipate shortages and improve blood allocation strategies.</w:t>
      </w:r>
    </w:p>
    <w:p w14:paraId="7F379889" w14:textId="77777777" w:rsidR="00C62296" w:rsidRDefault="00C62296">
      <w:pPr>
        <w:pStyle w:val="BodyText"/>
        <w:spacing w:line="360" w:lineRule="auto"/>
        <w:sectPr w:rsidR="00C62296">
          <w:pgSz w:w="11900" w:h="16850"/>
          <w:pgMar w:top="1500" w:right="850" w:bottom="980" w:left="1700" w:header="0" w:footer="749" w:gutter="0"/>
          <w:cols w:space="720"/>
        </w:sectPr>
      </w:pPr>
    </w:p>
    <w:p w14:paraId="7F37988A" w14:textId="77777777" w:rsidR="00C62296" w:rsidRDefault="00C62296">
      <w:pPr>
        <w:pStyle w:val="BodyText"/>
        <w:rPr>
          <w:sz w:val="60"/>
        </w:rPr>
      </w:pPr>
    </w:p>
    <w:p w14:paraId="7F37988B" w14:textId="77777777" w:rsidR="00C62296" w:rsidRDefault="00C62296">
      <w:pPr>
        <w:pStyle w:val="BodyText"/>
        <w:rPr>
          <w:sz w:val="60"/>
        </w:rPr>
      </w:pPr>
    </w:p>
    <w:p w14:paraId="7F37988C" w14:textId="77777777" w:rsidR="00C62296" w:rsidRDefault="00C62296">
      <w:pPr>
        <w:pStyle w:val="BodyText"/>
        <w:rPr>
          <w:sz w:val="60"/>
        </w:rPr>
      </w:pPr>
    </w:p>
    <w:p w14:paraId="7F37988D" w14:textId="77777777" w:rsidR="00C62296" w:rsidRDefault="00C62296">
      <w:pPr>
        <w:pStyle w:val="BodyText"/>
        <w:rPr>
          <w:sz w:val="60"/>
        </w:rPr>
      </w:pPr>
    </w:p>
    <w:p w14:paraId="7F37988E" w14:textId="77777777" w:rsidR="00C62296" w:rsidRDefault="00C62296">
      <w:pPr>
        <w:pStyle w:val="BodyText"/>
        <w:rPr>
          <w:sz w:val="60"/>
        </w:rPr>
      </w:pPr>
    </w:p>
    <w:p w14:paraId="7F37988F" w14:textId="77777777" w:rsidR="00C62296" w:rsidRDefault="00C62296">
      <w:pPr>
        <w:pStyle w:val="BodyText"/>
        <w:spacing w:before="59"/>
        <w:rPr>
          <w:sz w:val="60"/>
        </w:rPr>
      </w:pPr>
    </w:p>
    <w:p w14:paraId="7F379890" w14:textId="77777777" w:rsidR="00C62296" w:rsidRDefault="00E6041C">
      <w:pPr>
        <w:pStyle w:val="Heading1"/>
        <w:ind w:left="2006" w:right="1574" w:firstLine="0"/>
        <w:jc w:val="center"/>
      </w:pPr>
      <w:bookmarkStart w:id="93" w:name="APPENDIX-A"/>
      <w:bookmarkEnd w:id="93"/>
      <w:r>
        <w:rPr>
          <w:spacing w:val="-4"/>
        </w:rPr>
        <w:t>APPENDIX-</w:t>
      </w:r>
      <w:r>
        <w:rPr>
          <w:spacing w:val="-10"/>
        </w:rPr>
        <w:t>A</w:t>
      </w:r>
    </w:p>
    <w:p w14:paraId="7F379891" w14:textId="77777777" w:rsidR="00C62296" w:rsidRDefault="00C62296">
      <w:pPr>
        <w:pStyle w:val="Heading1"/>
        <w:jc w:val="center"/>
        <w:sectPr w:rsidR="00C62296">
          <w:pgSz w:w="11900" w:h="16850"/>
          <w:pgMar w:top="1940" w:right="850" w:bottom="940" w:left="1700" w:header="0" w:footer="749" w:gutter="0"/>
          <w:cols w:space="720"/>
        </w:sectPr>
      </w:pPr>
    </w:p>
    <w:p w14:paraId="7F379892" w14:textId="77777777" w:rsidR="00C62296" w:rsidRDefault="00E6041C">
      <w:pPr>
        <w:pStyle w:val="Heading3"/>
        <w:spacing w:before="8"/>
        <w:ind w:left="2951"/>
        <w:rPr>
          <w:rFonts w:ascii="Calibri"/>
        </w:rPr>
      </w:pPr>
      <w:bookmarkStart w:id="94" w:name="APPENDIX-_A:_UNIFIED_MODELING_LANGUAGE"/>
      <w:bookmarkEnd w:id="94"/>
      <w:r>
        <w:rPr>
          <w:rFonts w:ascii="Calibri"/>
          <w:spacing w:val="-2"/>
        </w:rPr>
        <w:lastRenderedPageBreak/>
        <w:t>APPENDIX-</w:t>
      </w:r>
      <w:r>
        <w:rPr>
          <w:rFonts w:ascii="Calibri"/>
          <w:spacing w:val="-13"/>
        </w:rPr>
        <w:t xml:space="preserve"> </w:t>
      </w:r>
      <w:r>
        <w:rPr>
          <w:rFonts w:ascii="Calibri"/>
          <w:spacing w:val="-2"/>
        </w:rPr>
        <w:t>A:</w:t>
      </w:r>
      <w:r>
        <w:rPr>
          <w:rFonts w:ascii="Calibri"/>
          <w:spacing w:val="-15"/>
        </w:rPr>
        <w:t xml:space="preserve"> </w:t>
      </w:r>
      <w:r>
        <w:rPr>
          <w:rFonts w:ascii="Calibri"/>
          <w:spacing w:val="-2"/>
        </w:rPr>
        <w:t>UNIFIED</w:t>
      </w:r>
      <w:r>
        <w:rPr>
          <w:rFonts w:ascii="Calibri"/>
          <w:spacing w:val="-14"/>
        </w:rPr>
        <w:t xml:space="preserve"> </w:t>
      </w:r>
      <w:r>
        <w:rPr>
          <w:rFonts w:ascii="Calibri"/>
          <w:spacing w:val="-2"/>
        </w:rPr>
        <w:t>MODELING</w:t>
      </w:r>
      <w:r>
        <w:rPr>
          <w:rFonts w:ascii="Calibri"/>
          <w:spacing w:val="-8"/>
        </w:rPr>
        <w:t xml:space="preserve"> </w:t>
      </w:r>
      <w:r>
        <w:rPr>
          <w:rFonts w:ascii="Calibri"/>
          <w:spacing w:val="-2"/>
        </w:rPr>
        <w:t>LANGUAGE</w:t>
      </w:r>
    </w:p>
    <w:p w14:paraId="7F379893" w14:textId="77777777" w:rsidR="00C62296" w:rsidRDefault="00E6041C">
      <w:pPr>
        <w:pStyle w:val="Heading5"/>
        <w:spacing w:before="87"/>
        <w:ind w:left="1622"/>
        <w:rPr>
          <w:rFonts w:ascii="Calibri"/>
        </w:rPr>
      </w:pPr>
      <w:bookmarkStart w:id="95" w:name="Introduction"/>
      <w:bookmarkEnd w:id="95"/>
      <w:r>
        <w:rPr>
          <w:rFonts w:ascii="Calibri"/>
          <w:spacing w:val="-2"/>
        </w:rPr>
        <w:t>Introduction</w:t>
      </w:r>
    </w:p>
    <w:p w14:paraId="7F379894" w14:textId="77777777" w:rsidR="00C62296" w:rsidRDefault="00E6041C">
      <w:pPr>
        <w:spacing w:before="53"/>
        <w:ind w:left="1622" w:right="656"/>
        <w:jc w:val="both"/>
        <w:rPr>
          <w:rFonts w:ascii="Calibri"/>
        </w:rPr>
      </w:pPr>
      <w:r>
        <w:rPr>
          <w:rFonts w:ascii="Calibri"/>
        </w:rPr>
        <w:t>Unified Modeling Language (UML) is a standardized general-purpose modeling language in the field of object-oriented software engineering. UML includes a set of</w:t>
      </w:r>
      <w:r>
        <w:rPr>
          <w:rFonts w:ascii="Calibri"/>
          <w:spacing w:val="40"/>
        </w:rPr>
        <w:t xml:space="preserve"> </w:t>
      </w:r>
      <w:r>
        <w:rPr>
          <w:rFonts w:ascii="Calibri"/>
        </w:rPr>
        <w:t>graphic notation techniques to create visual models of object-oriented software systems. UML combines techniques from data modeling, business modeling, object modeling, and component modeling and can be used throughout the software development life-cycle and across different implementation technologies.</w:t>
      </w:r>
    </w:p>
    <w:p w14:paraId="7F379895" w14:textId="77777777" w:rsidR="00C62296" w:rsidRDefault="00C62296">
      <w:pPr>
        <w:pStyle w:val="BodyText"/>
        <w:spacing w:before="216"/>
        <w:rPr>
          <w:rFonts w:ascii="Calibri"/>
          <w:sz w:val="22"/>
        </w:rPr>
      </w:pPr>
    </w:p>
    <w:p w14:paraId="7F379896" w14:textId="77777777" w:rsidR="00C62296" w:rsidRDefault="00E6041C">
      <w:pPr>
        <w:pStyle w:val="Heading5"/>
        <w:spacing w:before="0"/>
        <w:ind w:left="1622"/>
        <w:rPr>
          <w:rFonts w:ascii="Calibri"/>
        </w:rPr>
      </w:pPr>
      <w:bookmarkStart w:id="96" w:name="Modeling"/>
      <w:bookmarkEnd w:id="96"/>
      <w:r>
        <w:rPr>
          <w:rFonts w:ascii="Calibri"/>
          <w:spacing w:val="-2"/>
        </w:rPr>
        <w:t>Modeling</w:t>
      </w:r>
    </w:p>
    <w:p w14:paraId="7F379897" w14:textId="77777777" w:rsidR="00C62296" w:rsidRDefault="00E6041C">
      <w:pPr>
        <w:spacing w:before="49"/>
        <w:ind w:left="1622" w:right="470"/>
        <w:jc w:val="both"/>
        <w:rPr>
          <w:rFonts w:ascii="Calibri" w:hAnsi="Calibri"/>
        </w:rPr>
      </w:pPr>
      <w:r>
        <w:rPr>
          <w:rFonts w:ascii="Calibri" w:hAnsi="Calibri"/>
        </w:rPr>
        <w:t>There</w:t>
      </w:r>
      <w:r>
        <w:rPr>
          <w:rFonts w:ascii="Calibri" w:hAnsi="Calibri"/>
          <w:spacing w:val="-5"/>
        </w:rPr>
        <w:t xml:space="preserve"> </w:t>
      </w:r>
      <w:r>
        <w:rPr>
          <w:rFonts w:ascii="Calibri" w:hAnsi="Calibri"/>
        </w:rPr>
        <w:t>is</w:t>
      </w:r>
      <w:r>
        <w:rPr>
          <w:rFonts w:ascii="Calibri" w:hAnsi="Calibri"/>
          <w:spacing w:val="-6"/>
        </w:rPr>
        <w:t xml:space="preserve"> </w:t>
      </w:r>
      <w:r>
        <w:rPr>
          <w:rFonts w:ascii="Calibri" w:hAnsi="Calibri"/>
        </w:rPr>
        <w:t>a</w:t>
      </w:r>
      <w:r>
        <w:rPr>
          <w:rFonts w:ascii="Calibri" w:hAnsi="Calibri"/>
          <w:spacing w:val="-1"/>
        </w:rPr>
        <w:t xml:space="preserve"> </w:t>
      </w:r>
      <w:r>
        <w:rPr>
          <w:rFonts w:ascii="Calibri" w:hAnsi="Calibri"/>
        </w:rPr>
        <w:t>difference</w:t>
      </w:r>
      <w:r>
        <w:rPr>
          <w:rFonts w:ascii="Calibri" w:hAnsi="Calibri"/>
          <w:spacing w:val="-5"/>
        </w:rPr>
        <w:t xml:space="preserve"> </w:t>
      </w:r>
      <w:r>
        <w:rPr>
          <w:rFonts w:ascii="Calibri" w:hAnsi="Calibri"/>
        </w:rPr>
        <w:t>between</w:t>
      </w:r>
      <w:r>
        <w:rPr>
          <w:rFonts w:ascii="Calibri" w:hAnsi="Calibri"/>
          <w:spacing w:val="-6"/>
        </w:rPr>
        <w:t xml:space="preserve"> </w:t>
      </w:r>
      <w:r>
        <w:rPr>
          <w:rFonts w:ascii="Calibri" w:hAnsi="Calibri"/>
        </w:rPr>
        <w:t>a</w:t>
      </w:r>
      <w:r>
        <w:rPr>
          <w:rFonts w:ascii="Calibri" w:hAnsi="Calibri"/>
          <w:spacing w:val="-1"/>
        </w:rPr>
        <w:t xml:space="preserve"> </w:t>
      </w:r>
      <w:r>
        <w:rPr>
          <w:rFonts w:ascii="Calibri" w:hAnsi="Calibri"/>
        </w:rPr>
        <w:t>UML</w:t>
      </w:r>
      <w:r>
        <w:rPr>
          <w:rFonts w:ascii="Calibri" w:hAnsi="Calibri"/>
          <w:spacing w:val="-10"/>
        </w:rPr>
        <w:t xml:space="preserve"> </w:t>
      </w:r>
      <w:r>
        <w:rPr>
          <w:rFonts w:ascii="Calibri" w:hAnsi="Calibri"/>
        </w:rPr>
        <w:t>model</w:t>
      </w:r>
      <w:r>
        <w:rPr>
          <w:rFonts w:ascii="Calibri" w:hAnsi="Calibri"/>
          <w:spacing w:val="-6"/>
        </w:rPr>
        <w:t xml:space="preserve"> </w:t>
      </w:r>
      <w:r>
        <w:rPr>
          <w:rFonts w:ascii="Calibri" w:hAnsi="Calibri"/>
        </w:rPr>
        <w:t>and</w:t>
      </w:r>
      <w:r>
        <w:rPr>
          <w:rFonts w:ascii="Calibri" w:hAnsi="Calibri"/>
          <w:spacing w:val="-4"/>
        </w:rPr>
        <w:t xml:space="preserve"> </w:t>
      </w:r>
      <w:r>
        <w:rPr>
          <w:rFonts w:ascii="Calibri" w:hAnsi="Calibri"/>
        </w:rPr>
        <w:t>the</w:t>
      </w:r>
      <w:r>
        <w:rPr>
          <w:rFonts w:ascii="Calibri" w:hAnsi="Calibri"/>
          <w:spacing w:val="-5"/>
        </w:rPr>
        <w:t xml:space="preserve"> </w:t>
      </w:r>
      <w:r>
        <w:rPr>
          <w:rFonts w:ascii="Calibri" w:hAnsi="Calibri"/>
        </w:rPr>
        <w:t>set</w:t>
      </w:r>
      <w:r>
        <w:rPr>
          <w:rFonts w:ascii="Calibri" w:hAnsi="Calibri"/>
          <w:spacing w:val="-5"/>
        </w:rPr>
        <w:t xml:space="preserve"> </w:t>
      </w:r>
      <w:r>
        <w:rPr>
          <w:rFonts w:ascii="Calibri" w:hAnsi="Calibri"/>
        </w:rPr>
        <w:t>of</w:t>
      </w:r>
      <w:r>
        <w:rPr>
          <w:rFonts w:ascii="Calibri" w:hAnsi="Calibri"/>
          <w:spacing w:val="-6"/>
        </w:rPr>
        <w:t xml:space="preserve"> </w:t>
      </w:r>
      <w:r>
        <w:rPr>
          <w:rFonts w:ascii="Calibri" w:hAnsi="Calibri"/>
        </w:rPr>
        <w:t>diagrams</w:t>
      </w:r>
      <w:r>
        <w:rPr>
          <w:rFonts w:ascii="Calibri" w:hAnsi="Calibri"/>
          <w:spacing w:val="-8"/>
        </w:rPr>
        <w:t xml:space="preserve"> </w:t>
      </w:r>
      <w:r>
        <w:rPr>
          <w:rFonts w:ascii="Calibri" w:hAnsi="Calibri"/>
        </w:rPr>
        <w:t>of</w:t>
      </w:r>
      <w:r>
        <w:rPr>
          <w:rFonts w:ascii="Calibri" w:hAnsi="Calibri"/>
          <w:spacing w:val="-3"/>
        </w:rPr>
        <w:t xml:space="preserve"> </w:t>
      </w:r>
      <w:r>
        <w:rPr>
          <w:rFonts w:ascii="Calibri" w:hAnsi="Calibri"/>
        </w:rPr>
        <w:t>a</w:t>
      </w:r>
      <w:r>
        <w:rPr>
          <w:rFonts w:ascii="Calibri" w:hAnsi="Calibri"/>
          <w:spacing w:val="-6"/>
        </w:rPr>
        <w:t xml:space="preserve"> </w:t>
      </w:r>
      <w:r>
        <w:rPr>
          <w:rFonts w:ascii="Calibri" w:hAnsi="Calibri"/>
        </w:rPr>
        <w:t>system.</w:t>
      </w:r>
      <w:r>
        <w:rPr>
          <w:rFonts w:ascii="Calibri" w:hAnsi="Calibri"/>
          <w:spacing w:val="-6"/>
        </w:rPr>
        <w:t xml:space="preserve"> </w:t>
      </w:r>
      <w:r>
        <w:rPr>
          <w:rFonts w:ascii="Calibri" w:hAnsi="Calibri"/>
        </w:rPr>
        <w:t>A</w:t>
      </w:r>
      <w:r>
        <w:rPr>
          <w:rFonts w:ascii="Calibri" w:hAnsi="Calibri"/>
          <w:spacing w:val="-4"/>
        </w:rPr>
        <w:t xml:space="preserve"> </w:t>
      </w:r>
      <w:r>
        <w:rPr>
          <w:rFonts w:ascii="Calibri" w:hAnsi="Calibri"/>
        </w:rPr>
        <w:t>diagram</w:t>
      </w:r>
      <w:r>
        <w:rPr>
          <w:rFonts w:ascii="Calibri" w:hAnsi="Calibri"/>
          <w:spacing w:val="-2"/>
        </w:rPr>
        <w:t xml:space="preserve"> </w:t>
      </w:r>
      <w:r>
        <w:rPr>
          <w:rFonts w:ascii="Calibri" w:hAnsi="Calibri"/>
        </w:rPr>
        <w:t>is</w:t>
      </w:r>
      <w:r>
        <w:rPr>
          <w:rFonts w:ascii="Calibri" w:hAnsi="Calibri"/>
          <w:spacing w:val="-1"/>
        </w:rPr>
        <w:t xml:space="preserve"> </w:t>
      </w:r>
      <w:r>
        <w:rPr>
          <w:rFonts w:ascii="Calibri" w:hAnsi="Calibri"/>
        </w:rPr>
        <w:t>a partial graphic</w:t>
      </w:r>
      <w:r>
        <w:rPr>
          <w:rFonts w:ascii="Calibri" w:hAnsi="Calibri"/>
          <w:spacing w:val="-13"/>
        </w:rPr>
        <w:t xml:space="preserve"> </w:t>
      </w:r>
      <w:r>
        <w:rPr>
          <w:rFonts w:ascii="Calibri" w:hAnsi="Calibri"/>
        </w:rPr>
        <w:t>representation</w:t>
      </w:r>
      <w:r>
        <w:rPr>
          <w:rFonts w:ascii="Calibri" w:hAnsi="Calibri"/>
          <w:spacing w:val="-12"/>
        </w:rPr>
        <w:t xml:space="preserve"> </w:t>
      </w:r>
      <w:r>
        <w:rPr>
          <w:rFonts w:ascii="Calibri" w:hAnsi="Calibri"/>
        </w:rPr>
        <w:t>of</w:t>
      </w:r>
      <w:r>
        <w:rPr>
          <w:rFonts w:ascii="Calibri" w:hAnsi="Calibri"/>
          <w:spacing w:val="-13"/>
        </w:rPr>
        <w:t xml:space="preserve"> </w:t>
      </w:r>
      <w:r>
        <w:rPr>
          <w:rFonts w:ascii="Calibri" w:hAnsi="Calibri"/>
        </w:rPr>
        <w:t>a</w:t>
      </w:r>
      <w:r>
        <w:rPr>
          <w:rFonts w:ascii="Calibri" w:hAnsi="Calibri"/>
          <w:spacing w:val="-12"/>
        </w:rPr>
        <w:t xml:space="preserve"> </w:t>
      </w:r>
      <w:r>
        <w:rPr>
          <w:rFonts w:ascii="Calibri" w:hAnsi="Calibri"/>
        </w:rPr>
        <w:t>system’s</w:t>
      </w:r>
      <w:r>
        <w:rPr>
          <w:rFonts w:ascii="Calibri" w:hAnsi="Calibri"/>
          <w:spacing w:val="-13"/>
        </w:rPr>
        <w:t xml:space="preserve"> </w:t>
      </w:r>
      <w:r>
        <w:rPr>
          <w:rFonts w:ascii="Calibri" w:hAnsi="Calibri"/>
        </w:rPr>
        <w:t>model.</w:t>
      </w:r>
      <w:r>
        <w:rPr>
          <w:rFonts w:ascii="Calibri" w:hAnsi="Calibri"/>
          <w:spacing w:val="-12"/>
        </w:rPr>
        <w:t xml:space="preserve"> </w:t>
      </w:r>
      <w:r>
        <w:rPr>
          <w:rFonts w:ascii="Calibri" w:hAnsi="Calibri"/>
        </w:rPr>
        <w:t>The</w:t>
      </w:r>
      <w:r>
        <w:rPr>
          <w:rFonts w:ascii="Calibri" w:hAnsi="Calibri"/>
          <w:spacing w:val="-13"/>
        </w:rPr>
        <w:t xml:space="preserve"> </w:t>
      </w:r>
      <w:r>
        <w:rPr>
          <w:rFonts w:ascii="Calibri" w:hAnsi="Calibri"/>
        </w:rPr>
        <w:t>model</w:t>
      </w:r>
      <w:r>
        <w:rPr>
          <w:rFonts w:ascii="Calibri" w:hAnsi="Calibri"/>
          <w:spacing w:val="-12"/>
        </w:rPr>
        <w:t xml:space="preserve"> </w:t>
      </w:r>
      <w:r>
        <w:rPr>
          <w:rFonts w:ascii="Calibri" w:hAnsi="Calibri"/>
        </w:rPr>
        <w:t>also</w:t>
      </w:r>
      <w:r>
        <w:rPr>
          <w:rFonts w:ascii="Calibri" w:hAnsi="Calibri"/>
          <w:spacing w:val="-12"/>
        </w:rPr>
        <w:t xml:space="preserve"> </w:t>
      </w:r>
      <w:r>
        <w:rPr>
          <w:rFonts w:ascii="Calibri" w:hAnsi="Calibri"/>
        </w:rPr>
        <w:t>contains</w:t>
      </w:r>
      <w:r>
        <w:rPr>
          <w:rFonts w:ascii="Calibri" w:hAnsi="Calibri"/>
          <w:spacing w:val="-13"/>
        </w:rPr>
        <w:t xml:space="preserve"> </w:t>
      </w:r>
      <w:r>
        <w:rPr>
          <w:rFonts w:ascii="Calibri" w:hAnsi="Calibri"/>
        </w:rPr>
        <w:t>documentation</w:t>
      </w:r>
      <w:r>
        <w:rPr>
          <w:rFonts w:ascii="Calibri" w:hAnsi="Calibri"/>
          <w:spacing w:val="-12"/>
        </w:rPr>
        <w:t xml:space="preserve"> </w:t>
      </w:r>
      <w:r>
        <w:rPr>
          <w:rFonts w:ascii="Calibri" w:hAnsi="Calibri"/>
        </w:rPr>
        <w:t>that drives the model elements and diagrams (such as written use cases).</w:t>
      </w:r>
    </w:p>
    <w:p w14:paraId="7F379898" w14:textId="77777777" w:rsidR="00C62296" w:rsidRDefault="00C62296">
      <w:pPr>
        <w:pStyle w:val="BodyText"/>
        <w:spacing w:before="1"/>
        <w:rPr>
          <w:rFonts w:ascii="Calibri"/>
          <w:sz w:val="22"/>
        </w:rPr>
      </w:pPr>
    </w:p>
    <w:p w14:paraId="7F379899" w14:textId="77777777" w:rsidR="00C62296" w:rsidRDefault="00E6041C">
      <w:pPr>
        <w:ind w:left="1622"/>
        <w:jc w:val="both"/>
        <w:rPr>
          <w:rFonts w:ascii="Calibri"/>
        </w:rPr>
      </w:pPr>
      <w:r>
        <w:rPr>
          <w:rFonts w:ascii="Calibri"/>
          <w:spacing w:val="-2"/>
        </w:rPr>
        <w:t>UML</w:t>
      </w:r>
      <w:r>
        <w:rPr>
          <w:rFonts w:ascii="Calibri"/>
          <w:spacing w:val="-10"/>
        </w:rPr>
        <w:t xml:space="preserve"> </w:t>
      </w:r>
      <w:r>
        <w:rPr>
          <w:rFonts w:ascii="Calibri"/>
          <w:spacing w:val="-2"/>
        </w:rPr>
        <w:t>diagrams</w:t>
      </w:r>
      <w:r>
        <w:rPr>
          <w:rFonts w:ascii="Calibri"/>
          <w:spacing w:val="-5"/>
        </w:rPr>
        <w:t xml:space="preserve"> </w:t>
      </w:r>
      <w:r>
        <w:rPr>
          <w:rFonts w:ascii="Calibri"/>
          <w:spacing w:val="-2"/>
        </w:rPr>
        <w:t>represent</w:t>
      </w:r>
      <w:r>
        <w:rPr>
          <w:rFonts w:ascii="Calibri"/>
          <w:spacing w:val="-3"/>
        </w:rPr>
        <w:t xml:space="preserve"> </w:t>
      </w:r>
      <w:r>
        <w:rPr>
          <w:rFonts w:ascii="Calibri"/>
          <w:spacing w:val="-2"/>
        </w:rPr>
        <w:t>two</w:t>
      </w:r>
      <w:r>
        <w:rPr>
          <w:rFonts w:ascii="Calibri"/>
        </w:rPr>
        <w:t xml:space="preserve"> </w:t>
      </w:r>
      <w:r>
        <w:rPr>
          <w:rFonts w:ascii="Calibri"/>
          <w:spacing w:val="-2"/>
        </w:rPr>
        <w:t>different</w:t>
      </w:r>
      <w:r>
        <w:rPr>
          <w:rFonts w:ascii="Calibri"/>
          <w:spacing w:val="-8"/>
        </w:rPr>
        <w:t xml:space="preserve"> </w:t>
      </w:r>
      <w:r>
        <w:rPr>
          <w:rFonts w:ascii="Calibri"/>
          <w:spacing w:val="-2"/>
        </w:rPr>
        <w:t>views</w:t>
      </w:r>
      <w:r>
        <w:rPr>
          <w:rFonts w:ascii="Calibri"/>
          <w:spacing w:val="1"/>
        </w:rPr>
        <w:t xml:space="preserve"> </w:t>
      </w:r>
      <w:r>
        <w:rPr>
          <w:rFonts w:ascii="Calibri"/>
          <w:spacing w:val="-2"/>
        </w:rPr>
        <w:t>of a</w:t>
      </w:r>
      <w:r>
        <w:rPr>
          <w:rFonts w:ascii="Calibri"/>
          <w:spacing w:val="-3"/>
        </w:rPr>
        <w:t xml:space="preserve"> </w:t>
      </w:r>
      <w:r>
        <w:rPr>
          <w:rFonts w:ascii="Calibri"/>
          <w:spacing w:val="-2"/>
        </w:rPr>
        <w:t>system</w:t>
      </w:r>
      <w:r>
        <w:rPr>
          <w:rFonts w:ascii="Calibri"/>
          <w:spacing w:val="3"/>
        </w:rPr>
        <w:t xml:space="preserve"> </w:t>
      </w:r>
      <w:r>
        <w:rPr>
          <w:rFonts w:ascii="Calibri"/>
          <w:spacing w:val="-2"/>
        </w:rPr>
        <w:t>model:</w:t>
      </w:r>
    </w:p>
    <w:p w14:paraId="7F37989A" w14:textId="77777777" w:rsidR="00C62296" w:rsidRDefault="00E6041C">
      <w:pPr>
        <w:pStyle w:val="Heading6"/>
        <w:spacing w:before="197"/>
      </w:pPr>
      <w:bookmarkStart w:id="97" w:name="Static_(or_structural)_view"/>
      <w:bookmarkEnd w:id="97"/>
      <w:r>
        <w:rPr>
          <w:spacing w:val="-2"/>
        </w:rPr>
        <w:t>Static</w:t>
      </w:r>
      <w:r>
        <w:rPr>
          <w:spacing w:val="-13"/>
        </w:rPr>
        <w:t xml:space="preserve"> </w:t>
      </w:r>
      <w:r>
        <w:rPr>
          <w:spacing w:val="-2"/>
        </w:rPr>
        <w:t>(or</w:t>
      </w:r>
      <w:r>
        <w:rPr>
          <w:spacing w:val="-11"/>
        </w:rPr>
        <w:t xml:space="preserve"> </w:t>
      </w:r>
      <w:r>
        <w:rPr>
          <w:spacing w:val="-2"/>
        </w:rPr>
        <w:t>structural)</w:t>
      </w:r>
      <w:r>
        <w:rPr>
          <w:spacing w:val="-6"/>
        </w:rPr>
        <w:t xml:space="preserve"> </w:t>
      </w:r>
      <w:r>
        <w:rPr>
          <w:spacing w:val="-4"/>
        </w:rPr>
        <w:t>view</w:t>
      </w:r>
    </w:p>
    <w:p w14:paraId="7F37989B" w14:textId="77777777" w:rsidR="00C62296" w:rsidRDefault="00E6041C">
      <w:pPr>
        <w:spacing w:before="48"/>
        <w:ind w:left="1622" w:right="633"/>
        <w:jc w:val="both"/>
        <w:rPr>
          <w:rFonts w:ascii="Calibri"/>
        </w:rPr>
      </w:pPr>
      <w:r>
        <w:rPr>
          <w:rFonts w:ascii="Calibri"/>
        </w:rPr>
        <w:t>This view</w:t>
      </w:r>
      <w:r>
        <w:rPr>
          <w:rFonts w:ascii="Calibri"/>
          <w:spacing w:val="-1"/>
        </w:rPr>
        <w:t xml:space="preserve"> </w:t>
      </w:r>
      <w:r>
        <w:rPr>
          <w:rFonts w:ascii="Calibri"/>
        </w:rPr>
        <w:t>emphasizes</w:t>
      </w:r>
      <w:r>
        <w:rPr>
          <w:rFonts w:ascii="Calibri"/>
          <w:spacing w:val="-2"/>
        </w:rPr>
        <w:t xml:space="preserve"> </w:t>
      </w:r>
      <w:r>
        <w:rPr>
          <w:rFonts w:ascii="Calibri"/>
        </w:rPr>
        <w:t>the</w:t>
      </w:r>
      <w:r>
        <w:rPr>
          <w:rFonts w:ascii="Calibri"/>
          <w:spacing w:val="-1"/>
        </w:rPr>
        <w:t xml:space="preserve"> </w:t>
      </w:r>
      <w:r>
        <w:rPr>
          <w:rFonts w:ascii="Calibri"/>
        </w:rPr>
        <w:t>static</w:t>
      </w:r>
      <w:r>
        <w:rPr>
          <w:rFonts w:ascii="Calibri"/>
          <w:spacing w:val="-2"/>
        </w:rPr>
        <w:t xml:space="preserve"> </w:t>
      </w:r>
      <w:r>
        <w:rPr>
          <w:rFonts w:ascii="Calibri"/>
        </w:rPr>
        <w:t>structure</w:t>
      </w:r>
      <w:r>
        <w:rPr>
          <w:rFonts w:ascii="Calibri"/>
          <w:spacing w:val="-1"/>
        </w:rPr>
        <w:t xml:space="preserve"> </w:t>
      </w:r>
      <w:r>
        <w:rPr>
          <w:rFonts w:ascii="Calibri"/>
        </w:rPr>
        <w:t>of</w:t>
      </w:r>
      <w:r>
        <w:rPr>
          <w:rFonts w:ascii="Calibri"/>
          <w:spacing w:val="-2"/>
        </w:rPr>
        <w:t xml:space="preserve"> </w:t>
      </w:r>
      <w:r>
        <w:rPr>
          <w:rFonts w:ascii="Calibri"/>
        </w:rPr>
        <w:t>the</w:t>
      </w:r>
      <w:r>
        <w:rPr>
          <w:rFonts w:ascii="Calibri"/>
          <w:spacing w:val="-1"/>
        </w:rPr>
        <w:t xml:space="preserve"> </w:t>
      </w:r>
      <w:r>
        <w:rPr>
          <w:rFonts w:ascii="Calibri"/>
        </w:rPr>
        <w:t>system</w:t>
      </w:r>
      <w:r>
        <w:rPr>
          <w:rFonts w:ascii="Calibri"/>
          <w:spacing w:val="-1"/>
        </w:rPr>
        <w:t xml:space="preserve"> </w:t>
      </w:r>
      <w:r>
        <w:rPr>
          <w:rFonts w:ascii="Calibri"/>
        </w:rPr>
        <w:t>using</w:t>
      </w:r>
      <w:r>
        <w:rPr>
          <w:rFonts w:ascii="Calibri"/>
          <w:spacing w:val="-3"/>
        </w:rPr>
        <w:t xml:space="preserve"> </w:t>
      </w:r>
      <w:r>
        <w:rPr>
          <w:rFonts w:ascii="Calibri"/>
        </w:rPr>
        <w:t>objects, attributes,</w:t>
      </w:r>
      <w:r>
        <w:rPr>
          <w:rFonts w:ascii="Calibri"/>
          <w:spacing w:val="-2"/>
        </w:rPr>
        <w:t xml:space="preserve"> </w:t>
      </w:r>
      <w:r>
        <w:rPr>
          <w:rFonts w:ascii="Calibri"/>
        </w:rPr>
        <w:t>operations, and relationships.</w:t>
      </w:r>
      <w:r>
        <w:rPr>
          <w:rFonts w:ascii="Calibri"/>
          <w:spacing w:val="40"/>
        </w:rPr>
        <w:t xml:space="preserve"> </w:t>
      </w:r>
      <w:r>
        <w:rPr>
          <w:rFonts w:ascii="Calibri"/>
        </w:rPr>
        <w:t>Ex: Class diagram, Composite Structure diagram.</w:t>
      </w:r>
    </w:p>
    <w:p w14:paraId="7F37989C" w14:textId="77777777" w:rsidR="00C62296" w:rsidRDefault="00E6041C">
      <w:pPr>
        <w:pStyle w:val="Heading6"/>
        <w:spacing w:before="202"/>
      </w:pPr>
      <w:bookmarkStart w:id="98" w:name="Dynamic_(or_behavioral)_view"/>
      <w:bookmarkEnd w:id="98"/>
      <w:r>
        <w:rPr>
          <w:spacing w:val="-4"/>
        </w:rPr>
        <w:t>Dynamic</w:t>
      </w:r>
      <w:r>
        <w:rPr>
          <w:spacing w:val="-5"/>
        </w:rPr>
        <w:t xml:space="preserve"> </w:t>
      </w:r>
      <w:r>
        <w:rPr>
          <w:spacing w:val="-4"/>
        </w:rPr>
        <w:t>(or</w:t>
      </w:r>
      <w:r>
        <w:rPr>
          <w:spacing w:val="2"/>
        </w:rPr>
        <w:t xml:space="preserve"> </w:t>
      </w:r>
      <w:r>
        <w:rPr>
          <w:spacing w:val="-4"/>
        </w:rPr>
        <w:t>behavioral)</w:t>
      </w:r>
      <w:r>
        <w:rPr>
          <w:spacing w:val="6"/>
        </w:rPr>
        <w:t xml:space="preserve"> </w:t>
      </w:r>
      <w:r>
        <w:rPr>
          <w:spacing w:val="-4"/>
        </w:rPr>
        <w:t>view</w:t>
      </w:r>
    </w:p>
    <w:p w14:paraId="7F37989D" w14:textId="77777777" w:rsidR="00C62296" w:rsidRDefault="00E6041C">
      <w:pPr>
        <w:spacing w:before="42"/>
        <w:ind w:left="1622" w:right="628"/>
        <w:jc w:val="both"/>
        <w:rPr>
          <w:rFonts w:ascii="Calibri"/>
        </w:rPr>
      </w:pPr>
      <w:r>
        <w:rPr>
          <w:rFonts w:ascii="Calibri"/>
        </w:rPr>
        <w:t>This view emphasizes the dynamic behavior of the system by showing collaborations among objects</w:t>
      </w:r>
      <w:r>
        <w:rPr>
          <w:rFonts w:ascii="Calibri"/>
          <w:spacing w:val="-9"/>
        </w:rPr>
        <w:t xml:space="preserve"> </w:t>
      </w:r>
      <w:r>
        <w:rPr>
          <w:rFonts w:ascii="Calibri"/>
        </w:rPr>
        <w:t>and</w:t>
      </w:r>
      <w:r>
        <w:rPr>
          <w:rFonts w:ascii="Calibri"/>
          <w:spacing w:val="-5"/>
        </w:rPr>
        <w:t xml:space="preserve"> </w:t>
      </w:r>
      <w:r>
        <w:rPr>
          <w:rFonts w:ascii="Calibri"/>
        </w:rPr>
        <w:t>changes</w:t>
      </w:r>
      <w:r>
        <w:rPr>
          <w:rFonts w:ascii="Calibri"/>
          <w:spacing w:val="-9"/>
        </w:rPr>
        <w:t xml:space="preserve"> </w:t>
      </w:r>
      <w:r>
        <w:rPr>
          <w:rFonts w:ascii="Calibri"/>
        </w:rPr>
        <w:t>to</w:t>
      </w:r>
      <w:r>
        <w:rPr>
          <w:rFonts w:ascii="Calibri"/>
          <w:spacing w:val="-8"/>
        </w:rPr>
        <w:t xml:space="preserve"> </w:t>
      </w:r>
      <w:r>
        <w:rPr>
          <w:rFonts w:ascii="Calibri"/>
        </w:rPr>
        <w:t>the</w:t>
      </w:r>
      <w:r>
        <w:rPr>
          <w:rFonts w:ascii="Calibri"/>
          <w:spacing w:val="-9"/>
        </w:rPr>
        <w:t xml:space="preserve"> </w:t>
      </w:r>
      <w:r>
        <w:rPr>
          <w:rFonts w:ascii="Calibri"/>
        </w:rPr>
        <w:t>internal</w:t>
      </w:r>
      <w:r>
        <w:rPr>
          <w:rFonts w:ascii="Calibri"/>
          <w:spacing w:val="-7"/>
        </w:rPr>
        <w:t xml:space="preserve"> </w:t>
      </w:r>
      <w:r>
        <w:rPr>
          <w:rFonts w:ascii="Calibri"/>
        </w:rPr>
        <w:t>states</w:t>
      </w:r>
      <w:r>
        <w:rPr>
          <w:rFonts w:ascii="Calibri"/>
          <w:spacing w:val="-9"/>
        </w:rPr>
        <w:t xml:space="preserve"> </w:t>
      </w:r>
      <w:r>
        <w:rPr>
          <w:rFonts w:ascii="Calibri"/>
        </w:rPr>
        <w:t>of</w:t>
      </w:r>
      <w:r>
        <w:rPr>
          <w:rFonts w:ascii="Calibri"/>
          <w:spacing w:val="-7"/>
        </w:rPr>
        <w:t xml:space="preserve"> </w:t>
      </w:r>
      <w:r>
        <w:rPr>
          <w:rFonts w:ascii="Calibri"/>
        </w:rPr>
        <w:t>objects.</w:t>
      </w:r>
      <w:r>
        <w:rPr>
          <w:rFonts w:ascii="Calibri"/>
          <w:spacing w:val="-10"/>
        </w:rPr>
        <w:t xml:space="preserve"> </w:t>
      </w:r>
      <w:r>
        <w:rPr>
          <w:rFonts w:ascii="Calibri"/>
        </w:rPr>
        <w:t>Ex:</w:t>
      </w:r>
      <w:r>
        <w:rPr>
          <w:rFonts w:ascii="Calibri"/>
          <w:spacing w:val="-6"/>
        </w:rPr>
        <w:t xml:space="preserve"> </w:t>
      </w:r>
      <w:r>
        <w:rPr>
          <w:rFonts w:ascii="Calibri"/>
        </w:rPr>
        <w:t>Sequence</w:t>
      </w:r>
      <w:r>
        <w:rPr>
          <w:rFonts w:ascii="Calibri"/>
          <w:spacing w:val="-6"/>
        </w:rPr>
        <w:t xml:space="preserve"> </w:t>
      </w:r>
      <w:r>
        <w:rPr>
          <w:rFonts w:ascii="Calibri"/>
        </w:rPr>
        <w:t>diagram,</w:t>
      </w:r>
      <w:r>
        <w:rPr>
          <w:rFonts w:ascii="Calibri"/>
          <w:spacing w:val="-7"/>
        </w:rPr>
        <w:t xml:space="preserve"> </w:t>
      </w:r>
      <w:r>
        <w:rPr>
          <w:rFonts w:ascii="Calibri"/>
        </w:rPr>
        <w:t>Activity</w:t>
      </w:r>
      <w:r>
        <w:rPr>
          <w:rFonts w:ascii="Calibri"/>
          <w:spacing w:val="-6"/>
        </w:rPr>
        <w:t xml:space="preserve"> </w:t>
      </w:r>
      <w:r>
        <w:rPr>
          <w:rFonts w:ascii="Calibri"/>
        </w:rPr>
        <w:t>diagram, State Machine diagram.</w:t>
      </w:r>
    </w:p>
    <w:p w14:paraId="7F37989E" w14:textId="77777777" w:rsidR="00C62296" w:rsidRDefault="00C62296">
      <w:pPr>
        <w:pStyle w:val="BodyText"/>
        <w:rPr>
          <w:rFonts w:ascii="Calibri"/>
          <w:sz w:val="20"/>
        </w:rPr>
      </w:pPr>
    </w:p>
    <w:p w14:paraId="7F37989F" w14:textId="77777777" w:rsidR="00C62296" w:rsidRDefault="00E6041C">
      <w:pPr>
        <w:pStyle w:val="BodyText"/>
        <w:spacing w:before="69"/>
        <w:rPr>
          <w:rFonts w:ascii="Calibri"/>
          <w:sz w:val="20"/>
        </w:rPr>
      </w:pPr>
      <w:r>
        <w:rPr>
          <w:rFonts w:ascii="Calibri"/>
          <w:noProof/>
          <w:sz w:val="20"/>
        </w:rPr>
        <w:drawing>
          <wp:anchor distT="0" distB="0" distL="0" distR="0" simplePos="0" relativeHeight="251688448" behindDoc="1" locked="0" layoutInCell="1" allowOverlap="1" wp14:anchorId="7F379BC7" wp14:editId="7F379BC8">
            <wp:simplePos x="0" y="0"/>
            <wp:positionH relativeFrom="page">
              <wp:posOffset>2000885</wp:posOffset>
            </wp:positionH>
            <wp:positionV relativeFrom="paragraph">
              <wp:posOffset>213995</wp:posOffset>
            </wp:positionV>
            <wp:extent cx="3956685" cy="2145665"/>
            <wp:effectExtent l="0" t="0" r="0" b="0"/>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3" cstate="print"/>
                    <a:stretch>
                      <a:fillRect/>
                    </a:stretch>
                  </pic:blipFill>
                  <pic:spPr>
                    <a:xfrm>
                      <a:off x="0" y="0"/>
                      <a:ext cx="3956530" cy="2145506"/>
                    </a:xfrm>
                    <a:prstGeom prst="rect">
                      <a:avLst/>
                    </a:prstGeom>
                  </pic:spPr>
                </pic:pic>
              </a:graphicData>
            </a:graphic>
          </wp:anchor>
        </w:drawing>
      </w:r>
    </w:p>
    <w:p w14:paraId="7F3798A0" w14:textId="77777777" w:rsidR="00C62296" w:rsidRDefault="00C62296">
      <w:pPr>
        <w:pStyle w:val="BodyText"/>
        <w:rPr>
          <w:rFonts w:ascii="Calibri"/>
          <w:sz w:val="20"/>
        </w:rPr>
        <w:sectPr w:rsidR="00C62296">
          <w:footerReference w:type="default" r:id="rId54"/>
          <w:pgSz w:w="12240" w:h="15840"/>
          <w:pgMar w:top="1440" w:right="850" w:bottom="940" w:left="850" w:header="0" w:footer="742" w:gutter="0"/>
          <w:cols w:space="720"/>
        </w:sectPr>
      </w:pPr>
    </w:p>
    <w:p w14:paraId="7F3798A1" w14:textId="77777777" w:rsidR="00C62296" w:rsidRDefault="00E6041C">
      <w:pPr>
        <w:pStyle w:val="Heading6"/>
      </w:pPr>
      <w:bookmarkStart w:id="99" w:name="Structure_Diagrams"/>
      <w:bookmarkEnd w:id="99"/>
      <w:r>
        <w:rPr>
          <w:spacing w:val="-4"/>
        </w:rPr>
        <w:lastRenderedPageBreak/>
        <w:t>Structure</w:t>
      </w:r>
      <w:r>
        <w:rPr>
          <w:spacing w:val="-3"/>
        </w:rPr>
        <w:t xml:space="preserve"> </w:t>
      </w:r>
      <w:r>
        <w:rPr>
          <w:spacing w:val="-2"/>
        </w:rPr>
        <w:t>Diagrams</w:t>
      </w:r>
    </w:p>
    <w:p w14:paraId="7F3798A2" w14:textId="77777777" w:rsidR="00C62296" w:rsidRDefault="00E6041C">
      <w:pPr>
        <w:spacing w:before="45" w:line="242" w:lineRule="auto"/>
        <w:ind w:left="1622" w:right="610"/>
        <w:jc w:val="both"/>
        <w:rPr>
          <w:rFonts w:ascii="Calibri"/>
        </w:rPr>
      </w:pPr>
      <w:r>
        <w:rPr>
          <w:rFonts w:ascii="Calibri"/>
        </w:rPr>
        <w:t>These diagrams emphasize the things that must be present in the system being modeled. Since they represent the structure, they are used extensively in documenting the software architecture of software systems.</w:t>
      </w:r>
    </w:p>
    <w:p w14:paraId="7F3798A3" w14:textId="77777777" w:rsidR="00C62296" w:rsidRDefault="00E6041C">
      <w:pPr>
        <w:pStyle w:val="ListParagraph"/>
        <w:numPr>
          <w:ilvl w:val="0"/>
          <w:numId w:val="10"/>
        </w:numPr>
        <w:tabs>
          <w:tab w:val="left" w:pos="1925"/>
        </w:tabs>
        <w:spacing w:before="196"/>
        <w:ind w:left="1925" w:hanging="303"/>
        <w:rPr>
          <w:rFonts w:ascii="Calibri"/>
          <w:b/>
        </w:rPr>
      </w:pPr>
      <w:r>
        <w:rPr>
          <w:rFonts w:ascii="Calibri"/>
          <w:b/>
          <w:spacing w:val="-2"/>
        </w:rPr>
        <w:t>Class</w:t>
      </w:r>
      <w:r>
        <w:rPr>
          <w:rFonts w:ascii="Calibri"/>
          <w:b/>
          <w:spacing w:val="-5"/>
        </w:rPr>
        <w:t xml:space="preserve"> </w:t>
      </w:r>
      <w:r>
        <w:rPr>
          <w:rFonts w:ascii="Calibri"/>
          <w:b/>
          <w:spacing w:val="-2"/>
        </w:rPr>
        <w:t>Diagram</w:t>
      </w:r>
    </w:p>
    <w:p w14:paraId="7F3798A4" w14:textId="77777777" w:rsidR="00C62296" w:rsidRDefault="00E6041C">
      <w:pPr>
        <w:spacing w:before="39"/>
        <w:ind w:left="1622" w:right="1303"/>
        <w:jc w:val="both"/>
        <w:rPr>
          <w:rFonts w:ascii="Calibri" w:hAnsi="Calibri"/>
        </w:rPr>
      </w:pPr>
      <w:r>
        <w:rPr>
          <w:rFonts w:ascii="Calibri" w:hAnsi="Calibri"/>
        </w:rPr>
        <w:t>Describes the structure of</w:t>
      </w:r>
      <w:r>
        <w:rPr>
          <w:rFonts w:ascii="Calibri" w:hAnsi="Calibri"/>
          <w:spacing w:val="-2"/>
        </w:rPr>
        <w:t xml:space="preserve"> </w:t>
      </w:r>
      <w:r>
        <w:rPr>
          <w:rFonts w:ascii="Calibri" w:hAnsi="Calibri"/>
        </w:rPr>
        <w:t>a system by showing the</w:t>
      </w:r>
      <w:r>
        <w:rPr>
          <w:rFonts w:ascii="Calibri" w:hAnsi="Calibri"/>
          <w:spacing w:val="-1"/>
        </w:rPr>
        <w:t xml:space="preserve"> </w:t>
      </w:r>
      <w:r>
        <w:rPr>
          <w:rFonts w:ascii="Calibri" w:hAnsi="Calibri"/>
        </w:rPr>
        <w:t>system’s</w:t>
      </w:r>
      <w:r>
        <w:rPr>
          <w:rFonts w:ascii="Calibri" w:hAnsi="Calibri"/>
          <w:spacing w:val="-2"/>
        </w:rPr>
        <w:t xml:space="preserve"> </w:t>
      </w:r>
      <w:r>
        <w:rPr>
          <w:rFonts w:ascii="Calibri" w:hAnsi="Calibri"/>
        </w:rPr>
        <w:t>classes, their attributes, and the relationships among the classes.</w:t>
      </w:r>
    </w:p>
    <w:p w14:paraId="7F3798A5" w14:textId="77777777" w:rsidR="00C62296" w:rsidRDefault="00E6041C">
      <w:pPr>
        <w:pStyle w:val="BodyText"/>
        <w:spacing w:before="6"/>
        <w:rPr>
          <w:rFonts w:ascii="Calibri"/>
          <w:sz w:val="19"/>
        </w:rPr>
      </w:pPr>
      <w:r>
        <w:rPr>
          <w:rFonts w:ascii="Calibri"/>
          <w:noProof/>
          <w:sz w:val="19"/>
        </w:rPr>
        <w:drawing>
          <wp:anchor distT="0" distB="0" distL="0" distR="0" simplePos="0" relativeHeight="251689472" behindDoc="1" locked="0" layoutInCell="1" allowOverlap="1" wp14:anchorId="7F379BC9" wp14:editId="7F379BCA">
            <wp:simplePos x="0" y="0"/>
            <wp:positionH relativeFrom="page">
              <wp:posOffset>1878965</wp:posOffset>
            </wp:positionH>
            <wp:positionV relativeFrom="paragraph">
              <wp:posOffset>166370</wp:posOffset>
            </wp:positionV>
            <wp:extent cx="4964430" cy="2715260"/>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5" cstate="print"/>
                    <a:stretch>
                      <a:fillRect/>
                    </a:stretch>
                  </pic:blipFill>
                  <pic:spPr>
                    <a:xfrm>
                      <a:off x="0" y="0"/>
                      <a:ext cx="4964669" cy="2715482"/>
                    </a:xfrm>
                    <a:prstGeom prst="rect">
                      <a:avLst/>
                    </a:prstGeom>
                  </pic:spPr>
                </pic:pic>
              </a:graphicData>
            </a:graphic>
          </wp:anchor>
        </w:drawing>
      </w:r>
    </w:p>
    <w:p w14:paraId="7F3798A6" w14:textId="77777777" w:rsidR="00C62296" w:rsidRDefault="00C62296">
      <w:pPr>
        <w:pStyle w:val="BodyText"/>
        <w:spacing w:before="195"/>
        <w:rPr>
          <w:rFonts w:ascii="Calibri"/>
          <w:sz w:val="22"/>
        </w:rPr>
      </w:pPr>
    </w:p>
    <w:p w14:paraId="7F3798A7" w14:textId="77777777" w:rsidR="00C62296" w:rsidRDefault="00E6041C">
      <w:pPr>
        <w:pStyle w:val="ListParagraph"/>
        <w:numPr>
          <w:ilvl w:val="0"/>
          <w:numId w:val="10"/>
        </w:numPr>
        <w:tabs>
          <w:tab w:val="left" w:pos="1925"/>
        </w:tabs>
        <w:ind w:left="1925" w:hanging="303"/>
        <w:rPr>
          <w:rFonts w:ascii="Calibri"/>
          <w:b/>
        </w:rPr>
      </w:pPr>
      <w:r>
        <w:rPr>
          <w:rFonts w:ascii="Calibri"/>
          <w:b/>
          <w:spacing w:val="-2"/>
        </w:rPr>
        <w:t>Component Diagram</w:t>
      </w:r>
    </w:p>
    <w:p w14:paraId="7F3798A8" w14:textId="77777777" w:rsidR="00C62296" w:rsidRDefault="00E6041C">
      <w:pPr>
        <w:spacing w:before="41" w:after="3"/>
        <w:ind w:left="1622"/>
        <w:rPr>
          <w:rFonts w:ascii="Calibri"/>
        </w:rPr>
      </w:pPr>
      <w:r>
        <w:rPr>
          <w:rFonts w:ascii="Calibri"/>
        </w:rPr>
        <w:t>Describes</w:t>
      </w:r>
      <w:r>
        <w:rPr>
          <w:rFonts w:ascii="Calibri"/>
          <w:spacing w:val="-7"/>
        </w:rPr>
        <w:t xml:space="preserve"> </w:t>
      </w:r>
      <w:r>
        <w:rPr>
          <w:rFonts w:ascii="Calibri"/>
        </w:rPr>
        <w:t>how</w:t>
      </w:r>
      <w:r>
        <w:rPr>
          <w:rFonts w:ascii="Calibri"/>
          <w:spacing w:val="-6"/>
        </w:rPr>
        <w:t xml:space="preserve"> </w:t>
      </w:r>
      <w:r>
        <w:rPr>
          <w:rFonts w:ascii="Calibri"/>
        </w:rPr>
        <w:t>a</w:t>
      </w:r>
      <w:r>
        <w:rPr>
          <w:rFonts w:ascii="Calibri"/>
          <w:spacing w:val="-9"/>
        </w:rPr>
        <w:t xml:space="preserve"> </w:t>
      </w:r>
      <w:r>
        <w:rPr>
          <w:rFonts w:ascii="Calibri"/>
        </w:rPr>
        <w:t>software</w:t>
      </w:r>
      <w:r>
        <w:rPr>
          <w:rFonts w:ascii="Calibri"/>
          <w:spacing w:val="-9"/>
        </w:rPr>
        <w:t xml:space="preserve"> </w:t>
      </w:r>
      <w:r>
        <w:rPr>
          <w:rFonts w:ascii="Calibri"/>
        </w:rPr>
        <w:t>system</w:t>
      </w:r>
      <w:r>
        <w:rPr>
          <w:rFonts w:ascii="Calibri"/>
          <w:spacing w:val="-6"/>
        </w:rPr>
        <w:t xml:space="preserve"> </w:t>
      </w:r>
      <w:r>
        <w:rPr>
          <w:rFonts w:ascii="Calibri"/>
        </w:rPr>
        <w:t>is</w:t>
      </w:r>
      <w:r>
        <w:rPr>
          <w:rFonts w:ascii="Calibri"/>
          <w:spacing w:val="-9"/>
        </w:rPr>
        <w:t xml:space="preserve"> </w:t>
      </w:r>
      <w:r>
        <w:rPr>
          <w:rFonts w:ascii="Calibri"/>
        </w:rPr>
        <w:t>split-up</w:t>
      </w:r>
      <w:r>
        <w:rPr>
          <w:rFonts w:ascii="Calibri"/>
          <w:spacing w:val="-7"/>
        </w:rPr>
        <w:t xml:space="preserve"> </w:t>
      </w:r>
      <w:r>
        <w:rPr>
          <w:rFonts w:ascii="Calibri"/>
        </w:rPr>
        <w:t>into</w:t>
      </w:r>
      <w:r>
        <w:rPr>
          <w:rFonts w:ascii="Calibri"/>
          <w:spacing w:val="-6"/>
        </w:rPr>
        <w:t xml:space="preserve"> </w:t>
      </w:r>
      <w:r>
        <w:rPr>
          <w:rFonts w:ascii="Calibri"/>
        </w:rPr>
        <w:t>components</w:t>
      </w:r>
      <w:r>
        <w:rPr>
          <w:rFonts w:ascii="Calibri"/>
          <w:spacing w:val="-9"/>
        </w:rPr>
        <w:t xml:space="preserve"> </w:t>
      </w:r>
      <w:r>
        <w:rPr>
          <w:rFonts w:ascii="Calibri"/>
        </w:rPr>
        <w:t>and</w:t>
      </w:r>
      <w:r>
        <w:rPr>
          <w:rFonts w:ascii="Calibri"/>
          <w:spacing w:val="-5"/>
        </w:rPr>
        <w:t xml:space="preserve"> </w:t>
      </w:r>
      <w:r>
        <w:rPr>
          <w:rFonts w:ascii="Calibri"/>
        </w:rPr>
        <w:t>shows</w:t>
      </w:r>
      <w:r>
        <w:rPr>
          <w:rFonts w:ascii="Calibri"/>
          <w:spacing w:val="-7"/>
        </w:rPr>
        <w:t xml:space="preserve"> </w:t>
      </w:r>
      <w:r>
        <w:rPr>
          <w:rFonts w:ascii="Calibri"/>
        </w:rPr>
        <w:t>the</w:t>
      </w:r>
      <w:r>
        <w:rPr>
          <w:rFonts w:ascii="Calibri"/>
          <w:spacing w:val="-6"/>
        </w:rPr>
        <w:t xml:space="preserve"> </w:t>
      </w:r>
      <w:r>
        <w:rPr>
          <w:rFonts w:ascii="Calibri"/>
        </w:rPr>
        <w:t>dependencies among these components.</w:t>
      </w:r>
    </w:p>
    <w:p w14:paraId="7F3798A9" w14:textId="77777777" w:rsidR="00C62296" w:rsidRDefault="00E6041C">
      <w:pPr>
        <w:pStyle w:val="BodyText"/>
        <w:ind w:left="2109"/>
        <w:rPr>
          <w:rFonts w:ascii="Calibri"/>
          <w:sz w:val="20"/>
        </w:rPr>
      </w:pPr>
      <w:r>
        <w:rPr>
          <w:rFonts w:ascii="Calibri"/>
          <w:noProof/>
          <w:sz w:val="20"/>
        </w:rPr>
        <w:drawing>
          <wp:inline distT="0" distB="0" distL="0" distR="0" wp14:anchorId="7F379BCB" wp14:editId="7F379BCC">
            <wp:extent cx="4964430" cy="1537970"/>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6" cstate="print"/>
                    <a:stretch>
                      <a:fillRect/>
                    </a:stretch>
                  </pic:blipFill>
                  <pic:spPr>
                    <a:xfrm>
                      <a:off x="0" y="0"/>
                      <a:ext cx="4964897" cy="1538097"/>
                    </a:xfrm>
                    <a:prstGeom prst="rect">
                      <a:avLst/>
                    </a:prstGeom>
                  </pic:spPr>
                </pic:pic>
              </a:graphicData>
            </a:graphic>
          </wp:inline>
        </w:drawing>
      </w:r>
    </w:p>
    <w:p w14:paraId="7F3798AA" w14:textId="77777777" w:rsidR="00C62296" w:rsidRDefault="00C62296">
      <w:pPr>
        <w:pStyle w:val="BodyText"/>
        <w:spacing w:before="203"/>
        <w:rPr>
          <w:rFonts w:ascii="Calibri"/>
          <w:sz w:val="22"/>
        </w:rPr>
      </w:pPr>
    </w:p>
    <w:p w14:paraId="7F3798AB" w14:textId="77777777" w:rsidR="00C62296" w:rsidRDefault="00E6041C">
      <w:pPr>
        <w:pStyle w:val="ListParagraph"/>
        <w:numPr>
          <w:ilvl w:val="0"/>
          <w:numId w:val="10"/>
        </w:numPr>
        <w:tabs>
          <w:tab w:val="left" w:pos="1925"/>
        </w:tabs>
        <w:ind w:left="1925" w:hanging="303"/>
        <w:rPr>
          <w:rFonts w:ascii="Calibri"/>
          <w:b/>
        </w:rPr>
      </w:pPr>
      <w:r>
        <w:rPr>
          <w:rFonts w:ascii="Calibri"/>
          <w:b/>
          <w:spacing w:val="-2"/>
        </w:rPr>
        <w:t>Composite</w:t>
      </w:r>
      <w:r>
        <w:rPr>
          <w:rFonts w:ascii="Calibri"/>
          <w:b/>
          <w:spacing w:val="-9"/>
        </w:rPr>
        <w:t xml:space="preserve"> </w:t>
      </w:r>
      <w:r>
        <w:rPr>
          <w:rFonts w:ascii="Calibri"/>
          <w:b/>
          <w:spacing w:val="-2"/>
        </w:rPr>
        <w:t>Structure</w:t>
      </w:r>
      <w:r>
        <w:rPr>
          <w:rFonts w:ascii="Calibri"/>
          <w:b/>
          <w:spacing w:val="-7"/>
        </w:rPr>
        <w:t xml:space="preserve"> </w:t>
      </w:r>
      <w:r>
        <w:rPr>
          <w:rFonts w:ascii="Calibri"/>
          <w:b/>
          <w:spacing w:val="-2"/>
        </w:rPr>
        <w:t>Diagram</w:t>
      </w:r>
    </w:p>
    <w:p w14:paraId="7F3798AC" w14:textId="77777777" w:rsidR="00C62296" w:rsidRDefault="00E6041C">
      <w:pPr>
        <w:spacing w:before="39"/>
        <w:ind w:left="1622" w:right="555"/>
        <w:rPr>
          <w:rFonts w:ascii="Calibri"/>
        </w:rPr>
      </w:pPr>
      <w:r>
        <w:rPr>
          <w:rFonts w:ascii="Calibri"/>
          <w:noProof/>
        </w:rPr>
        <w:drawing>
          <wp:anchor distT="0" distB="0" distL="0" distR="0" simplePos="0" relativeHeight="251690496" behindDoc="1" locked="0" layoutInCell="1" allowOverlap="1" wp14:anchorId="7F379BCD" wp14:editId="7F379BCE">
            <wp:simplePos x="0" y="0"/>
            <wp:positionH relativeFrom="page">
              <wp:posOffset>1858645</wp:posOffset>
            </wp:positionH>
            <wp:positionV relativeFrom="paragraph">
              <wp:posOffset>370840</wp:posOffset>
            </wp:positionV>
            <wp:extent cx="4873625" cy="946150"/>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7" cstate="print"/>
                    <a:stretch>
                      <a:fillRect/>
                    </a:stretch>
                  </pic:blipFill>
                  <pic:spPr>
                    <a:xfrm>
                      <a:off x="0" y="0"/>
                      <a:ext cx="4873803" cy="946118"/>
                    </a:xfrm>
                    <a:prstGeom prst="rect">
                      <a:avLst/>
                    </a:prstGeom>
                  </pic:spPr>
                </pic:pic>
              </a:graphicData>
            </a:graphic>
          </wp:anchor>
        </w:drawing>
      </w:r>
      <w:r>
        <w:rPr>
          <w:rFonts w:ascii="Calibri"/>
        </w:rPr>
        <w:t>Describes</w:t>
      </w:r>
      <w:r>
        <w:rPr>
          <w:rFonts w:ascii="Calibri"/>
          <w:spacing w:val="-4"/>
        </w:rPr>
        <w:t xml:space="preserve"> </w:t>
      </w:r>
      <w:r>
        <w:rPr>
          <w:rFonts w:ascii="Calibri"/>
        </w:rPr>
        <w:t>the</w:t>
      </w:r>
      <w:r>
        <w:rPr>
          <w:rFonts w:ascii="Calibri"/>
          <w:spacing w:val="-4"/>
        </w:rPr>
        <w:t xml:space="preserve"> </w:t>
      </w:r>
      <w:r>
        <w:rPr>
          <w:rFonts w:ascii="Calibri"/>
        </w:rPr>
        <w:t>internal</w:t>
      </w:r>
      <w:r>
        <w:rPr>
          <w:rFonts w:ascii="Calibri"/>
          <w:spacing w:val="-4"/>
        </w:rPr>
        <w:t xml:space="preserve"> </w:t>
      </w:r>
      <w:r>
        <w:rPr>
          <w:rFonts w:ascii="Calibri"/>
        </w:rPr>
        <w:t>structure</w:t>
      </w:r>
      <w:r>
        <w:rPr>
          <w:rFonts w:ascii="Calibri"/>
          <w:spacing w:val="-4"/>
        </w:rPr>
        <w:t xml:space="preserve"> </w:t>
      </w:r>
      <w:r>
        <w:rPr>
          <w:rFonts w:ascii="Calibri"/>
        </w:rPr>
        <w:t>of</w:t>
      </w:r>
      <w:r>
        <w:rPr>
          <w:rFonts w:ascii="Calibri"/>
          <w:spacing w:val="-4"/>
        </w:rPr>
        <w:t xml:space="preserve"> </w:t>
      </w:r>
      <w:r>
        <w:rPr>
          <w:rFonts w:ascii="Calibri"/>
        </w:rPr>
        <w:t>a</w:t>
      </w:r>
      <w:r>
        <w:rPr>
          <w:rFonts w:ascii="Calibri"/>
          <w:spacing w:val="-4"/>
        </w:rPr>
        <w:t xml:space="preserve"> </w:t>
      </w:r>
      <w:r>
        <w:rPr>
          <w:rFonts w:ascii="Calibri"/>
        </w:rPr>
        <w:t>class</w:t>
      </w:r>
      <w:r>
        <w:rPr>
          <w:rFonts w:ascii="Calibri"/>
          <w:spacing w:val="-2"/>
        </w:rPr>
        <w:t xml:space="preserve"> </w:t>
      </w:r>
      <w:r>
        <w:rPr>
          <w:rFonts w:ascii="Calibri"/>
        </w:rPr>
        <w:t>and</w:t>
      </w:r>
      <w:r>
        <w:rPr>
          <w:rFonts w:ascii="Calibri"/>
          <w:spacing w:val="-5"/>
        </w:rPr>
        <w:t xml:space="preserve"> </w:t>
      </w:r>
      <w:r>
        <w:rPr>
          <w:rFonts w:ascii="Calibri"/>
        </w:rPr>
        <w:t>the</w:t>
      </w:r>
      <w:r>
        <w:rPr>
          <w:rFonts w:ascii="Calibri"/>
          <w:spacing w:val="-1"/>
        </w:rPr>
        <w:t xml:space="preserve"> </w:t>
      </w:r>
      <w:r>
        <w:rPr>
          <w:rFonts w:ascii="Calibri"/>
        </w:rPr>
        <w:t>collaborations</w:t>
      </w:r>
      <w:r>
        <w:rPr>
          <w:rFonts w:ascii="Calibri"/>
          <w:spacing w:val="-4"/>
        </w:rPr>
        <w:t xml:space="preserve"> </w:t>
      </w:r>
      <w:r>
        <w:rPr>
          <w:rFonts w:ascii="Calibri"/>
        </w:rPr>
        <w:t>that</w:t>
      </w:r>
      <w:r>
        <w:rPr>
          <w:rFonts w:ascii="Calibri"/>
          <w:spacing w:val="-4"/>
        </w:rPr>
        <w:t xml:space="preserve"> </w:t>
      </w:r>
      <w:r>
        <w:rPr>
          <w:rFonts w:ascii="Calibri"/>
        </w:rPr>
        <w:t>this</w:t>
      </w:r>
      <w:r>
        <w:rPr>
          <w:rFonts w:ascii="Calibri"/>
          <w:spacing w:val="-2"/>
        </w:rPr>
        <w:t xml:space="preserve"> </w:t>
      </w:r>
      <w:r>
        <w:rPr>
          <w:rFonts w:ascii="Calibri"/>
        </w:rPr>
        <w:t>structure</w:t>
      </w:r>
      <w:r>
        <w:rPr>
          <w:rFonts w:ascii="Calibri"/>
          <w:spacing w:val="-4"/>
        </w:rPr>
        <w:t xml:space="preserve"> </w:t>
      </w:r>
      <w:r>
        <w:rPr>
          <w:rFonts w:ascii="Calibri"/>
        </w:rPr>
        <w:t xml:space="preserve">makes </w:t>
      </w:r>
      <w:r>
        <w:rPr>
          <w:rFonts w:ascii="Calibri"/>
          <w:spacing w:val="-2"/>
        </w:rPr>
        <w:t>possible.</w:t>
      </w:r>
    </w:p>
    <w:p w14:paraId="7F3798AD" w14:textId="77777777" w:rsidR="00C62296" w:rsidRDefault="00C62296">
      <w:pPr>
        <w:rPr>
          <w:rFonts w:ascii="Calibri"/>
        </w:rPr>
        <w:sectPr w:rsidR="00C62296">
          <w:pgSz w:w="12240" w:h="15840"/>
          <w:pgMar w:top="1420" w:right="850" w:bottom="940" w:left="850" w:header="0" w:footer="742" w:gutter="0"/>
          <w:cols w:space="720"/>
        </w:sectPr>
      </w:pPr>
    </w:p>
    <w:p w14:paraId="7F3798AE" w14:textId="77777777" w:rsidR="00C62296" w:rsidRDefault="00E6041C">
      <w:pPr>
        <w:pStyle w:val="ListParagraph"/>
        <w:numPr>
          <w:ilvl w:val="0"/>
          <w:numId w:val="10"/>
        </w:numPr>
        <w:tabs>
          <w:tab w:val="left" w:pos="1925"/>
        </w:tabs>
        <w:spacing w:before="77"/>
        <w:ind w:left="1925" w:hanging="303"/>
        <w:rPr>
          <w:rFonts w:ascii="Calibri"/>
          <w:b/>
        </w:rPr>
      </w:pPr>
      <w:r>
        <w:rPr>
          <w:rFonts w:ascii="Calibri"/>
          <w:b/>
          <w:spacing w:val="-2"/>
        </w:rPr>
        <w:lastRenderedPageBreak/>
        <w:t>Deployment</w:t>
      </w:r>
      <w:r>
        <w:rPr>
          <w:rFonts w:ascii="Calibri"/>
          <w:b/>
          <w:spacing w:val="-7"/>
        </w:rPr>
        <w:t xml:space="preserve"> </w:t>
      </w:r>
      <w:r>
        <w:rPr>
          <w:rFonts w:ascii="Calibri"/>
          <w:b/>
          <w:spacing w:val="-2"/>
        </w:rPr>
        <w:t>Diagram</w:t>
      </w:r>
    </w:p>
    <w:p w14:paraId="7F3798AF" w14:textId="77777777" w:rsidR="00C62296" w:rsidRDefault="00E6041C">
      <w:pPr>
        <w:spacing w:before="38"/>
        <w:ind w:left="1622" w:right="1301"/>
        <w:rPr>
          <w:rFonts w:ascii="Calibri"/>
        </w:rPr>
      </w:pPr>
      <w:r>
        <w:rPr>
          <w:rFonts w:ascii="Calibri"/>
        </w:rPr>
        <w:t>Describes</w:t>
      </w:r>
      <w:r>
        <w:rPr>
          <w:rFonts w:ascii="Calibri"/>
          <w:spacing w:val="-5"/>
        </w:rPr>
        <w:t xml:space="preserve"> </w:t>
      </w:r>
      <w:r>
        <w:rPr>
          <w:rFonts w:ascii="Calibri"/>
        </w:rPr>
        <w:t>the</w:t>
      </w:r>
      <w:r>
        <w:rPr>
          <w:rFonts w:ascii="Calibri"/>
          <w:spacing w:val="-5"/>
        </w:rPr>
        <w:t xml:space="preserve"> </w:t>
      </w:r>
      <w:r>
        <w:rPr>
          <w:rFonts w:ascii="Calibri"/>
        </w:rPr>
        <w:t>hardware</w:t>
      </w:r>
      <w:r>
        <w:rPr>
          <w:rFonts w:ascii="Calibri"/>
          <w:spacing w:val="-5"/>
        </w:rPr>
        <w:t xml:space="preserve"> </w:t>
      </w:r>
      <w:r>
        <w:rPr>
          <w:rFonts w:ascii="Calibri"/>
        </w:rPr>
        <w:t>used</w:t>
      </w:r>
      <w:r>
        <w:rPr>
          <w:rFonts w:ascii="Calibri"/>
          <w:spacing w:val="-6"/>
        </w:rPr>
        <w:t xml:space="preserve"> </w:t>
      </w:r>
      <w:r>
        <w:rPr>
          <w:rFonts w:ascii="Calibri"/>
        </w:rPr>
        <w:t>in</w:t>
      </w:r>
      <w:r>
        <w:rPr>
          <w:rFonts w:ascii="Calibri"/>
          <w:spacing w:val="-4"/>
        </w:rPr>
        <w:t xml:space="preserve"> </w:t>
      </w:r>
      <w:r>
        <w:rPr>
          <w:rFonts w:ascii="Calibri"/>
        </w:rPr>
        <w:t>system</w:t>
      </w:r>
      <w:r>
        <w:rPr>
          <w:rFonts w:ascii="Calibri"/>
          <w:spacing w:val="-4"/>
        </w:rPr>
        <w:t xml:space="preserve"> </w:t>
      </w:r>
      <w:r>
        <w:rPr>
          <w:rFonts w:ascii="Calibri"/>
        </w:rPr>
        <w:t>implementations</w:t>
      </w:r>
      <w:r>
        <w:rPr>
          <w:rFonts w:ascii="Calibri"/>
          <w:spacing w:val="-5"/>
        </w:rPr>
        <w:t xml:space="preserve"> </w:t>
      </w:r>
      <w:r>
        <w:rPr>
          <w:rFonts w:ascii="Calibri"/>
        </w:rPr>
        <w:t>and</w:t>
      </w:r>
      <w:r>
        <w:rPr>
          <w:rFonts w:ascii="Calibri"/>
          <w:spacing w:val="-4"/>
        </w:rPr>
        <w:t xml:space="preserve"> </w:t>
      </w:r>
      <w:r>
        <w:rPr>
          <w:rFonts w:ascii="Calibri"/>
        </w:rPr>
        <w:t>the</w:t>
      </w:r>
      <w:r>
        <w:rPr>
          <w:rFonts w:ascii="Calibri"/>
          <w:spacing w:val="-5"/>
        </w:rPr>
        <w:t xml:space="preserve"> </w:t>
      </w:r>
      <w:r>
        <w:rPr>
          <w:rFonts w:ascii="Calibri"/>
        </w:rPr>
        <w:t>execution environments and artifacts deployed on the hardware.</w:t>
      </w:r>
    </w:p>
    <w:p w14:paraId="7F3798B0" w14:textId="77777777" w:rsidR="00C62296" w:rsidRDefault="00E6041C">
      <w:pPr>
        <w:pStyle w:val="BodyText"/>
        <w:spacing w:before="6"/>
        <w:rPr>
          <w:rFonts w:ascii="Calibri"/>
          <w:sz w:val="18"/>
        </w:rPr>
      </w:pPr>
      <w:r>
        <w:rPr>
          <w:rFonts w:ascii="Calibri"/>
          <w:noProof/>
          <w:sz w:val="18"/>
        </w:rPr>
        <w:drawing>
          <wp:anchor distT="0" distB="0" distL="0" distR="0" simplePos="0" relativeHeight="251691520" behindDoc="1" locked="0" layoutInCell="1" allowOverlap="1" wp14:anchorId="7F379BCF" wp14:editId="7F379BD0">
            <wp:simplePos x="0" y="0"/>
            <wp:positionH relativeFrom="page">
              <wp:posOffset>1878965</wp:posOffset>
            </wp:positionH>
            <wp:positionV relativeFrom="paragraph">
              <wp:posOffset>158750</wp:posOffset>
            </wp:positionV>
            <wp:extent cx="3138170" cy="2443480"/>
            <wp:effectExtent l="0" t="0" r="0" b="0"/>
            <wp:wrapTopAndBottom/>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8" cstate="print"/>
                    <a:stretch>
                      <a:fillRect/>
                    </a:stretch>
                  </pic:blipFill>
                  <pic:spPr>
                    <a:xfrm>
                      <a:off x="0" y="0"/>
                      <a:ext cx="3138405" cy="2443353"/>
                    </a:xfrm>
                    <a:prstGeom prst="rect">
                      <a:avLst/>
                    </a:prstGeom>
                  </pic:spPr>
                </pic:pic>
              </a:graphicData>
            </a:graphic>
          </wp:anchor>
        </w:drawing>
      </w:r>
    </w:p>
    <w:p w14:paraId="7F3798B1" w14:textId="77777777" w:rsidR="00C62296" w:rsidRDefault="00E6041C">
      <w:pPr>
        <w:pStyle w:val="ListParagraph"/>
        <w:numPr>
          <w:ilvl w:val="0"/>
          <w:numId w:val="10"/>
        </w:numPr>
        <w:tabs>
          <w:tab w:val="left" w:pos="1925"/>
        </w:tabs>
        <w:spacing w:before="230"/>
        <w:ind w:left="1925" w:hanging="303"/>
        <w:rPr>
          <w:rFonts w:ascii="Calibri"/>
          <w:b/>
        </w:rPr>
      </w:pPr>
      <w:r>
        <w:rPr>
          <w:rFonts w:ascii="Calibri"/>
          <w:b/>
          <w:spacing w:val="-2"/>
        </w:rPr>
        <w:t>Object</w:t>
      </w:r>
      <w:r>
        <w:rPr>
          <w:rFonts w:ascii="Calibri"/>
          <w:b/>
          <w:spacing w:val="-3"/>
        </w:rPr>
        <w:t xml:space="preserve"> </w:t>
      </w:r>
      <w:r>
        <w:rPr>
          <w:rFonts w:ascii="Calibri"/>
          <w:b/>
          <w:spacing w:val="-2"/>
        </w:rPr>
        <w:t>Diagram</w:t>
      </w:r>
    </w:p>
    <w:p w14:paraId="7F3798B2" w14:textId="77777777" w:rsidR="00C62296" w:rsidRDefault="00E6041C">
      <w:pPr>
        <w:spacing w:before="34"/>
        <w:ind w:left="1622" w:right="555"/>
        <w:rPr>
          <w:rFonts w:ascii="Calibri"/>
        </w:rPr>
      </w:pPr>
      <w:r>
        <w:rPr>
          <w:rFonts w:ascii="Calibri"/>
        </w:rPr>
        <w:t>Shows a</w:t>
      </w:r>
      <w:r>
        <w:rPr>
          <w:rFonts w:ascii="Calibri"/>
          <w:spacing w:val="-3"/>
        </w:rPr>
        <w:t xml:space="preserve"> </w:t>
      </w:r>
      <w:r>
        <w:rPr>
          <w:rFonts w:ascii="Calibri"/>
        </w:rPr>
        <w:t>complete or partial</w:t>
      </w:r>
      <w:r>
        <w:rPr>
          <w:rFonts w:ascii="Calibri"/>
          <w:spacing w:val="23"/>
        </w:rPr>
        <w:t xml:space="preserve"> </w:t>
      </w:r>
      <w:r>
        <w:rPr>
          <w:rFonts w:ascii="Calibri"/>
        </w:rPr>
        <w:t>view of the structure</w:t>
      </w:r>
      <w:r>
        <w:rPr>
          <w:rFonts w:ascii="Calibri"/>
          <w:spacing w:val="-3"/>
        </w:rPr>
        <w:t xml:space="preserve"> </w:t>
      </w:r>
      <w:r>
        <w:rPr>
          <w:rFonts w:ascii="Calibri"/>
        </w:rPr>
        <w:t>of</w:t>
      </w:r>
      <w:r>
        <w:rPr>
          <w:rFonts w:ascii="Calibri"/>
          <w:spacing w:val="23"/>
        </w:rPr>
        <w:t xml:space="preserve"> </w:t>
      </w:r>
      <w:r>
        <w:rPr>
          <w:rFonts w:ascii="Calibri"/>
        </w:rPr>
        <w:t>an example modeled</w:t>
      </w:r>
      <w:r>
        <w:rPr>
          <w:rFonts w:ascii="Calibri"/>
          <w:spacing w:val="22"/>
        </w:rPr>
        <w:t xml:space="preserve"> </w:t>
      </w:r>
      <w:r>
        <w:rPr>
          <w:rFonts w:ascii="Calibri"/>
        </w:rPr>
        <w:t>system</w:t>
      </w:r>
      <w:r>
        <w:rPr>
          <w:rFonts w:ascii="Calibri"/>
          <w:spacing w:val="22"/>
        </w:rPr>
        <w:t xml:space="preserve"> </w:t>
      </w:r>
      <w:r>
        <w:rPr>
          <w:rFonts w:ascii="Calibri"/>
        </w:rPr>
        <w:t>at a specific time.</w:t>
      </w:r>
    </w:p>
    <w:p w14:paraId="7F3798B3" w14:textId="77777777" w:rsidR="00C62296" w:rsidRDefault="00E6041C">
      <w:pPr>
        <w:pStyle w:val="BodyText"/>
        <w:spacing w:before="8"/>
        <w:rPr>
          <w:rFonts w:ascii="Calibri"/>
          <w:sz w:val="18"/>
        </w:rPr>
      </w:pPr>
      <w:r>
        <w:rPr>
          <w:rFonts w:ascii="Calibri"/>
          <w:noProof/>
          <w:sz w:val="18"/>
        </w:rPr>
        <w:drawing>
          <wp:anchor distT="0" distB="0" distL="0" distR="0" simplePos="0" relativeHeight="251692544" behindDoc="1" locked="0" layoutInCell="1" allowOverlap="1" wp14:anchorId="7F379BD1" wp14:editId="7F379BD2">
            <wp:simplePos x="0" y="0"/>
            <wp:positionH relativeFrom="page">
              <wp:posOffset>1878965</wp:posOffset>
            </wp:positionH>
            <wp:positionV relativeFrom="paragraph">
              <wp:posOffset>159385</wp:posOffset>
            </wp:positionV>
            <wp:extent cx="2924810" cy="3619500"/>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9" cstate="print"/>
                    <a:stretch>
                      <a:fillRect/>
                    </a:stretch>
                  </pic:blipFill>
                  <pic:spPr>
                    <a:xfrm>
                      <a:off x="0" y="0"/>
                      <a:ext cx="2924556" cy="3619500"/>
                    </a:xfrm>
                    <a:prstGeom prst="rect">
                      <a:avLst/>
                    </a:prstGeom>
                  </pic:spPr>
                </pic:pic>
              </a:graphicData>
            </a:graphic>
          </wp:anchor>
        </w:drawing>
      </w:r>
    </w:p>
    <w:p w14:paraId="7F3798B4" w14:textId="77777777" w:rsidR="00C62296" w:rsidRDefault="00C62296">
      <w:pPr>
        <w:pStyle w:val="BodyText"/>
        <w:rPr>
          <w:rFonts w:ascii="Calibri"/>
          <w:sz w:val="18"/>
        </w:rPr>
        <w:sectPr w:rsidR="00C62296">
          <w:pgSz w:w="12240" w:h="15840"/>
          <w:pgMar w:top="1380" w:right="850" w:bottom="940" w:left="850" w:header="0" w:footer="742" w:gutter="0"/>
          <w:cols w:space="720"/>
        </w:sectPr>
      </w:pPr>
    </w:p>
    <w:p w14:paraId="7F3798B5" w14:textId="77777777" w:rsidR="00C62296" w:rsidRDefault="00E6041C">
      <w:pPr>
        <w:pStyle w:val="ListParagraph"/>
        <w:numPr>
          <w:ilvl w:val="0"/>
          <w:numId w:val="10"/>
        </w:numPr>
        <w:tabs>
          <w:tab w:val="left" w:pos="1925"/>
        </w:tabs>
        <w:spacing w:before="77"/>
        <w:ind w:left="1925" w:hanging="303"/>
        <w:rPr>
          <w:rFonts w:ascii="Calibri"/>
          <w:b/>
        </w:rPr>
      </w:pPr>
      <w:r>
        <w:rPr>
          <w:rFonts w:ascii="Calibri"/>
          <w:b/>
          <w:spacing w:val="-2"/>
        </w:rPr>
        <w:lastRenderedPageBreak/>
        <w:t>Package</w:t>
      </w:r>
      <w:r>
        <w:rPr>
          <w:rFonts w:ascii="Calibri"/>
          <w:b/>
          <w:spacing w:val="-1"/>
        </w:rPr>
        <w:t xml:space="preserve"> </w:t>
      </w:r>
      <w:r>
        <w:rPr>
          <w:rFonts w:ascii="Calibri"/>
          <w:b/>
          <w:spacing w:val="-2"/>
        </w:rPr>
        <w:t>Diagram</w:t>
      </w:r>
    </w:p>
    <w:p w14:paraId="7F3798B6" w14:textId="77777777" w:rsidR="00C62296" w:rsidRDefault="00E6041C">
      <w:pPr>
        <w:spacing w:before="38" w:after="4"/>
        <w:ind w:left="1622" w:right="637"/>
        <w:jc w:val="both"/>
        <w:rPr>
          <w:rFonts w:ascii="Calibri"/>
        </w:rPr>
      </w:pPr>
      <w:r>
        <w:rPr>
          <w:rFonts w:ascii="Calibri"/>
        </w:rPr>
        <w:t>Describes</w:t>
      </w:r>
      <w:r>
        <w:rPr>
          <w:rFonts w:ascii="Calibri"/>
          <w:spacing w:val="-13"/>
        </w:rPr>
        <w:t xml:space="preserve"> </w:t>
      </w:r>
      <w:r>
        <w:rPr>
          <w:rFonts w:ascii="Calibri"/>
        </w:rPr>
        <w:t>how</w:t>
      </w:r>
      <w:r>
        <w:rPr>
          <w:rFonts w:ascii="Calibri"/>
          <w:spacing w:val="-12"/>
        </w:rPr>
        <w:t xml:space="preserve"> </w:t>
      </w:r>
      <w:r>
        <w:rPr>
          <w:rFonts w:ascii="Calibri"/>
        </w:rPr>
        <w:t>a</w:t>
      </w:r>
      <w:r>
        <w:rPr>
          <w:rFonts w:ascii="Calibri"/>
          <w:spacing w:val="-12"/>
        </w:rPr>
        <w:t xml:space="preserve"> </w:t>
      </w:r>
      <w:r>
        <w:rPr>
          <w:rFonts w:ascii="Calibri"/>
        </w:rPr>
        <w:t>system</w:t>
      </w:r>
      <w:r>
        <w:rPr>
          <w:rFonts w:ascii="Calibri"/>
          <w:spacing w:val="-8"/>
        </w:rPr>
        <w:t xml:space="preserve"> </w:t>
      </w:r>
      <w:r>
        <w:rPr>
          <w:rFonts w:ascii="Calibri"/>
        </w:rPr>
        <w:t>is</w:t>
      </w:r>
      <w:r>
        <w:rPr>
          <w:rFonts w:ascii="Calibri"/>
          <w:spacing w:val="-13"/>
        </w:rPr>
        <w:t xml:space="preserve"> </w:t>
      </w:r>
      <w:r>
        <w:rPr>
          <w:rFonts w:ascii="Calibri"/>
        </w:rPr>
        <w:t>split-up</w:t>
      </w:r>
      <w:r>
        <w:rPr>
          <w:rFonts w:ascii="Calibri"/>
          <w:spacing w:val="-9"/>
        </w:rPr>
        <w:t xml:space="preserve"> </w:t>
      </w:r>
      <w:r>
        <w:rPr>
          <w:rFonts w:ascii="Calibri"/>
        </w:rPr>
        <w:t>into</w:t>
      </w:r>
      <w:r>
        <w:rPr>
          <w:rFonts w:ascii="Calibri"/>
          <w:spacing w:val="-10"/>
        </w:rPr>
        <w:t xml:space="preserve"> </w:t>
      </w:r>
      <w:r>
        <w:rPr>
          <w:rFonts w:ascii="Calibri"/>
        </w:rPr>
        <w:t>logical</w:t>
      </w:r>
      <w:r>
        <w:rPr>
          <w:rFonts w:ascii="Calibri"/>
          <w:spacing w:val="-13"/>
        </w:rPr>
        <w:t xml:space="preserve"> </w:t>
      </w:r>
      <w:r>
        <w:rPr>
          <w:rFonts w:ascii="Calibri"/>
        </w:rPr>
        <w:t>groupings</w:t>
      </w:r>
      <w:r>
        <w:rPr>
          <w:rFonts w:ascii="Calibri"/>
          <w:spacing w:val="-6"/>
        </w:rPr>
        <w:t xml:space="preserve"> </w:t>
      </w:r>
      <w:r>
        <w:rPr>
          <w:rFonts w:ascii="Calibri"/>
        </w:rPr>
        <w:t>by</w:t>
      </w:r>
      <w:r>
        <w:rPr>
          <w:rFonts w:ascii="Calibri"/>
          <w:spacing w:val="-11"/>
        </w:rPr>
        <w:t xml:space="preserve"> </w:t>
      </w:r>
      <w:r>
        <w:rPr>
          <w:rFonts w:ascii="Calibri"/>
        </w:rPr>
        <w:t>showing</w:t>
      </w:r>
      <w:r>
        <w:rPr>
          <w:rFonts w:ascii="Calibri"/>
          <w:spacing w:val="-10"/>
        </w:rPr>
        <w:t xml:space="preserve"> </w:t>
      </w:r>
      <w:r>
        <w:rPr>
          <w:rFonts w:ascii="Calibri"/>
        </w:rPr>
        <w:t>the</w:t>
      </w:r>
      <w:r>
        <w:rPr>
          <w:rFonts w:ascii="Calibri"/>
          <w:spacing w:val="-11"/>
        </w:rPr>
        <w:t xml:space="preserve"> </w:t>
      </w:r>
      <w:r>
        <w:rPr>
          <w:rFonts w:ascii="Calibri"/>
        </w:rPr>
        <w:t>dependencies</w:t>
      </w:r>
      <w:r>
        <w:rPr>
          <w:rFonts w:ascii="Calibri"/>
          <w:spacing w:val="-9"/>
        </w:rPr>
        <w:t xml:space="preserve"> </w:t>
      </w:r>
      <w:r>
        <w:rPr>
          <w:rFonts w:ascii="Calibri"/>
        </w:rPr>
        <w:t xml:space="preserve">among </w:t>
      </w:r>
      <w:r>
        <w:rPr>
          <w:rFonts w:ascii="Calibri"/>
          <w:spacing w:val="-2"/>
        </w:rPr>
        <w:t>these groupings.</w:t>
      </w:r>
    </w:p>
    <w:p w14:paraId="7F3798B7" w14:textId="77777777" w:rsidR="00C62296" w:rsidRDefault="00E6041C">
      <w:pPr>
        <w:pStyle w:val="BodyText"/>
        <w:ind w:left="2109"/>
        <w:rPr>
          <w:rFonts w:ascii="Calibri"/>
          <w:sz w:val="20"/>
        </w:rPr>
      </w:pPr>
      <w:r>
        <w:rPr>
          <w:rFonts w:ascii="Calibri"/>
          <w:noProof/>
          <w:sz w:val="20"/>
        </w:rPr>
        <w:drawing>
          <wp:inline distT="0" distB="0" distL="0" distR="0" wp14:anchorId="7F379BD3" wp14:editId="7F379BD4">
            <wp:extent cx="3345815" cy="4265930"/>
            <wp:effectExtent l="0" t="0" r="0" b="0"/>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0" cstate="print"/>
                    <a:stretch>
                      <a:fillRect/>
                    </a:stretch>
                  </pic:blipFill>
                  <pic:spPr>
                    <a:xfrm>
                      <a:off x="0" y="0"/>
                      <a:ext cx="3345852" cy="4266533"/>
                    </a:xfrm>
                    <a:prstGeom prst="rect">
                      <a:avLst/>
                    </a:prstGeom>
                  </pic:spPr>
                </pic:pic>
              </a:graphicData>
            </a:graphic>
          </wp:inline>
        </w:drawing>
      </w:r>
    </w:p>
    <w:p w14:paraId="7F3798B8" w14:textId="77777777" w:rsidR="00C62296" w:rsidRDefault="00E6041C">
      <w:pPr>
        <w:pStyle w:val="ListParagraph"/>
        <w:numPr>
          <w:ilvl w:val="0"/>
          <w:numId w:val="10"/>
        </w:numPr>
        <w:tabs>
          <w:tab w:val="left" w:pos="1925"/>
        </w:tabs>
        <w:spacing w:before="150"/>
        <w:ind w:left="1925" w:hanging="303"/>
        <w:rPr>
          <w:rFonts w:ascii="Calibri"/>
          <w:b/>
        </w:rPr>
      </w:pPr>
      <w:r>
        <w:rPr>
          <w:rFonts w:ascii="Calibri"/>
          <w:b/>
          <w:spacing w:val="-2"/>
        </w:rPr>
        <w:t>Profile</w:t>
      </w:r>
      <w:r>
        <w:rPr>
          <w:rFonts w:ascii="Calibri"/>
          <w:b/>
          <w:spacing w:val="-10"/>
        </w:rPr>
        <w:t xml:space="preserve"> </w:t>
      </w:r>
      <w:r>
        <w:rPr>
          <w:rFonts w:ascii="Calibri"/>
          <w:b/>
          <w:spacing w:val="-2"/>
        </w:rPr>
        <w:t>Diagram</w:t>
      </w:r>
    </w:p>
    <w:p w14:paraId="7F3798B9" w14:textId="77777777" w:rsidR="00C62296" w:rsidRDefault="00C62296">
      <w:pPr>
        <w:pStyle w:val="BodyText"/>
        <w:spacing w:before="39"/>
        <w:rPr>
          <w:rFonts w:ascii="Calibri"/>
          <w:b/>
          <w:sz w:val="22"/>
        </w:rPr>
      </w:pPr>
    </w:p>
    <w:p w14:paraId="7F3798BA" w14:textId="77777777" w:rsidR="00C62296" w:rsidRDefault="00E6041C">
      <w:pPr>
        <w:ind w:left="1622" w:right="619"/>
        <w:jc w:val="both"/>
        <w:rPr>
          <w:rFonts w:ascii="Calibri"/>
        </w:rPr>
      </w:pPr>
      <w:r>
        <w:rPr>
          <w:rFonts w:ascii="Calibri"/>
        </w:rPr>
        <w:t>Operates at the metamodel level to show stereotypes as classes with the &lt;&lt;stereotype&gt;&gt; stereotype, and profiles as packages with the &lt;&lt;profile&gt;&gt; stereotype. The extension relation (solid line with closed, filled arrowhead) indicates what metamodel element a given stereotype is extending.</w:t>
      </w:r>
    </w:p>
    <w:p w14:paraId="7F3798BB" w14:textId="77777777" w:rsidR="00C62296" w:rsidRDefault="00E6041C">
      <w:pPr>
        <w:pStyle w:val="BodyText"/>
        <w:spacing w:before="1"/>
        <w:rPr>
          <w:rFonts w:ascii="Calibri"/>
          <w:sz w:val="19"/>
        </w:rPr>
      </w:pPr>
      <w:r>
        <w:rPr>
          <w:rFonts w:ascii="Calibri"/>
          <w:noProof/>
          <w:sz w:val="19"/>
        </w:rPr>
        <w:drawing>
          <wp:anchor distT="0" distB="0" distL="0" distR="0" simplePos="0" relativeHeight="251693568" behindDoc="1" locked="0" layoutInCell="1" allowOverlap="1" wp14:anchorId="7F379BD5" wp14:editId="7F379BD6">
            <wp:simplePos x="0" y="0"/>
            <wp:positionH relativeFrom="page">
              <wp:posOffset>1912620</wp:posOffset>
            </wp:positionH>
            <wp:positionV relativeFrom="paragraph">
              <wp:posOffset>163195</wp:posOffset>
            </wp:positionV>
            <wp:extent cx="3445510" cy="1899920"/>
            <wp:effectExtent l="0" t="0" r="0" b="0"/>
            <wp:wrapTopAndBottom/>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1" cstate="print"/>
                    <a:stretch>
                      <a:fillRect/>
                    </a:stretch>
                  </pic:blipFill>
                  <pic:spPr>
                    <a:xfrm>
                      <a:off x="0" y="0"/>
                      <a:ext cx="3445402" cy="1900237"/>
                    </a:xfrm>
                    <a:prstGeom prst="rect">
                      <a:avLst/>
                    </a:prstGeom>
                  </pic:spPr>
                </pic:pic>
              </a:graphicData>
            </a:graphic>
          </wp:anchor>
        </w:drawing>
      </w:r>
    </w:p>
    <w:p w14:paraId="7F3798BC" w14:textId="77777777" w:rsidR="00C62296" w:rsidRDefault="00C62296">
      <w:pPr>
        <w:pStyle w:val="BodyText"/>
        <w:rPr>
          <w:rFonts w:ascii="Calibri"/>
          <w:sz w:val="19"/>
        </w:rPr>
        <w:sectPr w:rsidR="00C62296">
          <w:pgSz w:w="12240" w:h="15840"/>
          <w:pgMar w:top="1380" w:right="850" w:bottom="940" w:left="850" w:header="0" w:footer="742" w:gutter="0"/>
          <w:cols w:space="720"/>
        </w:sectPr>
      </w:pPr>
    </w:p>
    <w:p w14:paraId="7F3798BD" w14:textId="77777777" w:rsidR="00C62296" w:rsidRDefault="00E6041C">
      <w:pPr>
        <w:pStyle w:val="Heading6"/>
      </w:pPr>
      <w:bookmarkStart w:id="100" w:name="Behavior_Diagrams"/>
      <w:bookmarkEnd w:id="100"/>
      <w:r>
        <w:rPr>
          <w:spacing w:val="-4"/>
        </w:rPr>
        <w:lastRenderedPageBreak/>
        <w:t>Behavior</w:t>
      </w:r>
      <w:r>
        <w:rPr>
          <w:spacing w:val="-5"/>
        </w:rPr>
        <w:t xml:space="preserve"> </w:t>
      </w:r>
      <w:r>
        <w:rPr>
          <w:spacing w:val="-2"/>
        </w:rPr>
        <w:t>Diagrams</w:t>
      </w:r>
    </w:p>
    <w:p w14:paraId="7F3798BE" w14:textId="77777777" w:rsidR="00C62296" w:rsidRDefault="00E6041C">
      <w:pPr>
        <w:spacing w:before="45" w:line="242" w:lineRule="auto"/>
        <w:ind w:left="1622" w:right="614"/>
        <w:jc w:val="both"/>
        <w:rPr>
          <w:rFonts w:ascii="Calibri"/>
        </w:rPr>
      </w:pPr>
      <w:r>
        <w:rPr>
          <w:rFonts w:ascii="Calibri"/>
        </w:rPr>
        <w:t>These diagrams emphasize what must happen in the system being modeled. Since they illustrate the behavior of a system, they are used extensively to describe the functionality of software</w:t>
      </w:r>
      <w:r>
        <w:rPr>
          <w:rFonts w:ascii="Calibri"/>
          <w:spacing w:val="-5"/>
        </w:rPr>
        <w:t xml:space="preserve"> </w:t>
      </w:r>
      <w:r>
        <w:rPr>
          <w:rFonts w:ascii="Calibri"/>
        </w:rPr>
        <w:t>systems.</w:t>
      </w:r>
    </w:p>
    <w:p w14:paraId="7F3798BF" w14:textId="77777777" w:rsidR="00C62296" w:rsidRDefault="00E6041C">
      <w:pPr>
        <w:pStyle w:val="ListParagraph"/>
        <w:numPr>
          <w:ilvl w:val="0"/>
          <w:numId w:val="11"/>
        </w:numPr>
        <w:tabs>
          <w:tab w:val="left" w:pos="1925"/>
        </w:tabs>
        <w:spacing w:before="196"/>
        <w:ind w:left="1925" w:hanging="303"/>
        <w:rPr>
          <w:rFonts w:ascii="Calibri"/>
          <w:b/>
        </w:rPr>
      </w:pPr>
      <w:r>
        <w:rPr>
          <w:rFonts w:ascii="Calibri"/>
          <w:b/>
          <w:spacing w:val="-2"/>
        </w:rPr>
        <w:t>Activity</w:t>
      </w:r>
      <w:r>
        <w:rPr>
          <w:rFonts w:ascii="Calibri"/>
          <w:b/>
          <w:spacing w:val="-4"/>
        </w:rPr>
        <w:t xml:space="preserve"> </w:t>
      </w:r>
      <w:r>
        <w:rPr>
          <w:rFonts w:ascii="Calibri"/>
          <w:b/>
          <w:spacing w:val="-2"/>
        </w:rPr>
        <w:t>Diagram</w:t>
      </w:r>
    </w:p>
    <w:p w14:paraId="7F3798C0" w14:textId="77777777" w:rsidR="00C62296" w:rsidRDefault="00E6041C">
      <w:pPr>
        <w:spacing w:before="34" w:line="244" w:lineRule="auto"/>
        <w:ind w:left="1622" w:right="621"/>
        <w:jc w:val="both"/>
        <w:rPr>
          <w:rFonts w:ascii="Calibri"/>
        </w:rPr>
      </w:pPr>
      <w:r>
        <w:rPr>
          <w:rFonts w:ascii="Calibri"/>
        </w:rPr>
        <w:t>Describes the business and operational step-by-step workflows of components in a system. An activity diagram shows the overall flow of control.</w:t>
      </w:r>
    </w:p>
    <w:p w14:paraId="7F3798C1" w14:textId="77777777" w:rsidR="00C62296" w:rsidRDefault="00E6041C">
      <w:pPr>
        <w:pStyle w:val="BodyText"/>
        <w:spacing w:before="225"/>
        <w:rPr>
          <w:rFonts w:ascii="Calibri"/>
          <w:sz w:val="20"/>
        </w:rPr>
      </w:pPr>
      <w:r>
        <w:rPr>
          <w:rFonts w:ascii="Calibri"/>
          <w:noProof/>
          <w:sz w:val="20"/>
        </w:rPr>
        <w:drawing>
          <wp:anchor distT="0" distB="0" distL="0" distR="0" simplePos="0" relativeHeight="251694592" behindDoc="1" locked="0" layoutInCell="1" allowOverlap="1" wp14:anchorId="7F379BD7" wp14:editId="7F379BD8">
            <wp:simplePos x="0" y="0"/>
            <wp:positionH relativeFrom="page">
              <wp:posOffset>2038985</wp:posOffset>
            </wp:positionH>
            <wp:positionV relativeFrom="paragraph">
              <wp:posOffset>313055</wp:posOffset>
            </wp:positionV>
            <wp:extent cx="4533265" cy="3589020"/>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9" cstate="print"/>
                    <a:stretch>
                      <a:fillRect/>
                    </a:stretch>
                  </pic:blipFill>
                  <pic:spPr>
                    <a:xfrm>
                      <a:off x="0" y="0"/>
                      <a:ext cx="4533068" cy="3589115"/>
                    </a:xfrm>
                    <a:prstGeom prst="rect">
                      <a:avLst/>
                    </a:prstGeom>
                  </pic:spPr>
                </pic:pic>
              </a:graphicData>
            </a:graphic>
          </wp:anchor>
        </w:drawing>
      </w:r>
    </w:p>
    <w:p w14:paraId="7F3798C2" w14:textId="77777777" w:rsidR="00C62296" w:rsidRDefault="00C62296">
      <w:pPr>
        <w:pStyle w:val="BodyText"/>
        <w:rPr>
          <w:rFonts w:ascii="Calibri"/>
          <w:sz w:val="20"/>
        </w:rPr>
        <w:sectPr w:rsidR="00C62296">
          <w:pgSz w:w="12240" w:h="15840"/>
          <w:pgMar w:top="1420" w:right="850" w:bottom="940" w:left="850" w:header="0" w:footer="742" w:gutter="0"/>
          <w:cols w:space="720"/>
        </w:sectPr>
      </w:pPr>
    </w:p>
    <w:p w14:paraId="7F3798C3" w14:textId="77777777" w:rsidR="00C62296" w:rsidRDefault="00E6041C">
      <w:pPr>
        <w:pStyle w:val="ListParagraph"/>
        <w:numPr>
          <w:ilvl w:val="0"/>
          <w:numId w:val="11"/>
        </w:numPr>
        <w:tabs>
          <w:tab w:val="left" w:pos="1925"/>
        </w:tabs>
        <w:spacing w:before="77"/>
        <w:ind w:left="1925" w:hanging="303"/>
        <w:rPr>
          <w:rFonts w:ascii="Calibri"/>
          <w:b/>
        </w:rPr>
      </w:pPr>
      <w:r>
        <w:rPr>
          <w:rFonts w:ascii="Calibri"/>
          <w:b/>
          <w:spacing w:val="-2"/>
        </w:rPr>
        <w:lastRenderedPageBreak/>
        <w:t>State</w:t>
      </w:r>
      <w:r>
        <w:rPr>
          <w:rFonts w:ascii="Calibri"/>
          <w:b/>
          <w:spacing w:val="-7"/>
        </w:rPr>
        <w:t xml:space="preserve"> </w:t>
      </w:r>
      <w:r>
        <w:rPr>
          <w:rFonts w:ascii="Calibri"/>
          <w:b/>
          <w:spacing w:val="-2"/>
        </w:rPr>
        <w:t>Diagram</w:t>
      </w:r>
    </w:p>
    <w:p w14:paraId="7F3798C4" w14:textId="77777777" w:rsidR="00C62296" w:rsidRDefault="00E6041C">
      <w:pPr>
        <w:spacing w:before="38"/>
        <w:ind w:left="1622"/>
        <w:rPr>
          <w:rFonts w:ascii="Calibri"/>
        </w:rPr>
      </w:pPr>
      <w:r>
        <w:rPr>
          <w:rFonts w:ascii="Calibri"/>
          <w:spacing w:val="-2"/>
        </w:rPr>
        <w:t>Describes the</w:t>
      </w:r>
      <w:r>
        <w:rPr>
          <w:rFonts w:ascii="Calibri"/>
          <w:spacing w:val="1"/>
        </w:rPr>
        <w:t xml:space="preserve"> </w:t>
      </w:r>
      <w:r>
        <w:rPr>
          <w:rFonts w:ascii="Calibri"/>
          <w:spacing w:val="-2"/>
        </w:rPr>
        <w:t>states</w:t>
      </w:r>
      <w:r>
        <w:rPr>
          <w:rFonts w:ascii="Calibri"/>
          <w:spacing w:val="-8"/>
        </w:rPr>
        <w:t xml:space="preserve"> </w:t>
      </w:r>
      <w:r>
        <w:rPr>
          <w:rFonts w:ascii="Calibri"/>
          <w:spacing w:val="-2"/>
        </w:rPr>
        <w:t>and</w:t>
      </w:r>
      <w:r>
        <w:rPr>
          <w:rFonts w:ascii="Calibri"/>
        </w:rPr>
        <w:t xml:space="preserve"> </w:t>
      </w:r>
      <w:r>
        <w:rPr>
          <w:rFonts w:ascii="Calibri"/>
          <w:spacing w:val="-2"/>
        </w:rPr>
        <w:t>state</w:t>
      </w:r>
      <w:r>
        <w:rPr>
          <w:rFonts w:ascii="Calibri"/>
          <w:spacing w:val="-1"/>
        </w:rPr>
        <w:t xml:space="preserve"> </w:t>
      </w:r>
      <w:r>
        <w:rPr>
          <w:rFonts w:ascii="Calibri"/>
          <w:spacing w:val="-2"/>
        </w:rPr>
        <w:t>transitions</w:t>
      </w:r>
      <w:r>
        <w:rPr>
          <w:rFonts w:ascii="Calibri"/>
          <w:spacing w:val="-5"/>
        </w:rPr>
        <w:t xml:space="preserve"> </w:t>
      </w:r>
      <w:r>
        <w:rPr>
          <w:rFonts w:ascii="Calibri"/>
          <w:spacing w:val="-2"/>
        </w:rPr>
        <w:t>of</w:t>
      </w:r>
      <w:r>
        <w:rPr>
          <w:rFonts w:ascii="Calibri"/>
          <w:spacing w:val="-3"/>
        </w:rPr>
        <w:t xml:space="preserve"> </w:t>
      </w:r>
      <w:r>
        <w:rPr>
          <w:rFonts w:ascii="Calibri"/>
          <w:spacing w:val="-2"/>
        </w:rPr>
        <w:t>the</w:t>
      </w:r>
      <w:r>
        <w:rPr>
          <w:rFonts w:ascii="Calibri"/>
          <w:spacing w:val="-1"/>
        </w:rPr>
        <w:t xml:space="preserve"> </w:t>
      </w:r>
      <w:r>
        <w:rPr>
          <w:rFonts w:ascii="Calibri"/>
          <w:spacing w:val="-2"/>
        </w:rPr>
        <w:t>system.</w:t>
      </w:r>
    </w:p>
    <w:p w14:paraId="7F3798C5" w14:textId="77777777" w:rsidR="00C62296" w:rsidRDefault="00E6041C">
      <w:pPr>
        <w:pStyle w:val="BodyText"/>
        <w:rPr>
          <w:rFonts w:ascii="Calibri"/>
          <w:sz w:val="20"/>
        </w:rPr>
      </w:pPr>
      <w:r>
        <w:rPr>
          <w:rFonts w:ascii="Calibri"/>
          <w:noProof/>
          <w:sz w:val="20"/>
        </w:rPr>
        <w:drawing>
          <wp:anchor distT="0" distB="0" distL="0" distR="0" simplePos="0" relativeHeight="251695616" behindDoc="1" locked="0" layoutInCell="1" allowOverlap="1" wp14:anchorId="7F379BD9" wp14:editId="7F379BDA">
            <wp:simplePos x="0" y="0"/>
            <wp:positionH relativeFrom="page">
              <wp:posOffset>2336165</wp:posOffset>
            </wp:positionH>
            <wp:positionV relativeFrom="paragraph">
              <wp:posOffset>39370</wp:posOffset>
            </wp:positionV>
            <wp:extent cx="2933700" cy="3404235"/>
            <wp:effectExtent l="0" t="0" r="7620" b="9525"/>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2" cstate="print"/>
                    <a:stretch>
                      <a:fillRect/>
                    </a:stretch>
                  </pic:blipFill>
                  <pic:spPr>
                    <a:xfrm>
                      <a:off x="0" y="0"/>
                      <a:ext cx="2933700" cy="3404235"/>
                    </a:xfrm>
                    <a:prstGeom prst="rect">
                      <a:avLst/>
                    </a:prstGeom>
                  </pic:spPr>
                </pic:pic>
              </a:graphicData>
            </a:graphic>
          </wp:anchor>
        </w:drawing>
      </w:r>
    </w:p>
    <w:p w14:paraId="7F3798C6" w14:textId="77777777" w:rsidR="00C62296" w:rsidRDefault="00E6041C">
      <w:pPr>
        <w:pStyle w:val="ListParagraph"/>
        <w:numPr>
          <w:ilvl w:val="0"/>
          <w:numId w:val="11"/>
        </w:numPr>
        <w:tabs>
          <w:tab w:val="left" w:pos="1925"/>
        </w:tabs>
        <w:spacing w:before="1"/>
        <w:ind w:left="1925" w:hanging="303"/>
        <w:rPr>
          <w:rFonts w:ascii="Calibri"/>
          <w:b/>
        </w:rPr>
      </w:pPr>
      <w:r>
        <w:rPr>
          <w:rFonts w:ascii="Calibri"/>
          <w:b/>
        </w:rPr>
        <w:t>Use</w:t>
      </w:r>
      <w:r>
        <w:rPr>
          <w:rFonts w:ascii="Calibri"/>
          <w:b/>
          <w:spacing w:val="-12"/>
        </w:rPr>
        <w:t xml:space="preserve"> </w:t>
      </w:r>
      <w:r>
        <w:rPr>
          <w:rFonts w:ascii="Calibri"/>
          <w:b/>
        </w:rPr>
        <w:t>Case</w:t>
      </w:r>
      <w:r>
        <w:rPr>
          <w:rFonts w:ascii="Calibri"/>
          <w:b/>
          <w:spacing w:val="-9"/>
        </w:rPr>
        <w:t xml:space="preserve"> </w:t>
      </w:r>
      <w:r>
        <w:rPr>
          <w:rFonts w:ascii="Calibri"/>
          <w:b/>
          <w:spacing w:val="-2"/>
        </w:rPr>
        <w:t>Diagram</w:t>
      </w:r>
    </w:p>
    <w:p w14:paraId="7F3798C7" w14:textId="77777777" w:rsidR="00C62296" w:rsidRDefault="00E6041C">
      <w:pPr>
        <w:spacing w:before="33"/>
        <w:ind w:left="1622" w:right="555"/>
        <w:rPr>
          <w:rFonts w:ascii="Calibri"/>
          <w:sz w:val="20"/>
        </w:rPr>
      </w:pPr>
      <w:r>
        <w:rPr>
          <w:rFonts w:ascii="Calibri"/>
          <w:sz w:val="20"/>
        </w:rPr>
        <w:t>Describes</w:t>
      </w:r>
      <w:r>
        <w:rPr>
          <w:rFonts w:ascii="Calibri"/>
          <w:spacing w:val="-3"/>
          <w:sz w:val="20"/>
        </w:rPr>
        <w:t xml:space="preserve"> </w:t>
      </w:r>
      <w:r>
        <w:rPr>
          <w:rFonts w:ascii="Calibri"/>
          <w:sz w:val="20"/>
        </w:rPr>
        <w:t>the</w:t>
      </w:r>
      <w:r>
        <w:rPr>
          <w:rFonts w:ascii="Calibri"/>
          <w:spacing w:val="-5"/>
          <w:sz w:val="20"/>
        </w:rPr>
        <w:t xml:space="preserve"> </w:t>
      </w:r>
      <w:r>
        <w:rPr>
          <w:rFonts w:ascii="Calibri"/>
          <w:sz w:val="20"/>
        </w:rPr>
        <w:t>functionality</w:t>
      </w:r>
      <w:r>
        <w:rPr>
          <w:rFonts w:ascii="Calibri"/>
          <w:spacing w:val="-3"/>
          <w:sz w:val="20"/>
        </w:rPr>
        <w:t xml:space="preserve"> </w:t>
      </w:r>
      <w:r>
        <w:rPr>
          <w:rFonts w:ascii="Calibri"/>
          <w:sz w:val="20"/>
        </w:rPr>
        <w:t>provided</w:t>
      </w:r>
      <w:r>
        <w:rPr>
          <w:rFonts w:ascii="Calibri"/>
          <w:spacing w:val="-3"/>
          <w:sz w:val="20"/>
        </w:rPr>
        <w:t xml:space="preserve"> </w:t>
      </w:r>
      <w:r>
        <w:rPr>
          <w:rFonts w:ascii="Calibri"/>
          <w:sz w:val="20"/>
        </w:rPr>
        <w:t>by</w:t>
      </w:r>
      <w:r>
        <w:rPr>
          <w:rFonts w:ascii="Calibri"/>
          <w:spacing w:val="-3"/>
          <w:sz w:val="20"/>
        </w:rPr>
        <w:t xml:space="preserve"> </w:t>
      </w:r>
      <w:r>
        <w:rPr>
          <w:rFonts w:ascii="Calibri"/>
          <w:sz w:val="20"/>
        </w:rPr>
        <w:t>a</w:t>
      </w:r>
      <w:r>
        <w:rPr>
          <w:rFonts w:ascii="Calibri"/>
          <w:spacing w:val="-6"/>
          <w:sz w:val="20"/>
        </w:rPr>
        <w:t xml:space="preserve"> </w:t>
      </w:r>
      <w:r>
        <w:rPr>
          <w:rFonts w:ascii="Calibri"/>
          <w:sz w:val="20"/>
        </w:rPr>
        <w:t>system</w:t>
      </w:r>
      <w:r>
        <w:rPr>
          <w:rFonts w:ascii="Calibri"/>
          <w:spacing w:val="-2"/>
          <w:sz w:val="20"/>
        </w:rPr>
        <w:t xml:space="preserve"> </w:t>
      </w:r>
      <w:r>
        <w:rPr>
          <w:rFonts w:ascii="Calibri"/>
          <w:sz w:val="20"/>
        </w:rPr>
        <w:t>in</w:t>
      </w:r>
      <w:r>
        <w:rPr>
          <w:rFonts w:ascii="Calibri"/>
          <w:spacing w:val="-3"/>
          <w:sz w:val="20"/>
        </w:rPr>
        <w:t xml:space="preserve"> </w:t>
      </w:r>
      <w:r>
        <w:rPr>
          <w:rFonts w:ascii="Calibri"/>
          <w:sz w:val="20"/>
        </w:rPr>
        <w:t>terms</w:t>
      </w:r>
      <w:r>
        <w:rPr>
          <w:rFonts w:ascii="Calibri"/>
          <w:spacing w:val="-3"/>
          <w:sz w:val="20"/>
        </w:rPr>
        <w:t xml:space="preserve"> </w:t>
      </w:r>
      <w:r>
        <w:rPr>
          <w:rFonts w:ascii="Calibri"/>
          <w:sz w:val="20"/>
        </w:rPr>
        <w:t>of</w:t>
      </w:r>
      <w:r>
        <w:rPr>
          <w:rFonts w:ascii="Calibri"/>
          <w:spacing w:val="-5"/>
          <w:sz w:val="20"/>
        </w:rPr>
        <w:t xml:space="preserve"> </w:t>
      </w:r>
      <w:r>
        <w:rPr>
          <w:rFonts w:ascii="Calibri"/>
          <w:sz w:val="20"/>
        </w:rPr>
        <w:t>actors,</w:t>
      </w:r>
      <w:r>
        <w:rPr>
          <w:rFonts w:ascii="Calibri"/>
          <w:spacing w:val="-1"/>
          <w:sz w:val="20"/>
        </w:rPr>
        <w:t xml:space="preserve"> </w:t>
      </w:r>
      <w:r>
        <w:rPr>
          <w:rFonts w:ascii="Calibri"/>
          <w:sz w:val="20"/>
        </w:rPr>
        <w:t>their</w:t>
      </w:r>
      <w:r>
        <w:rPr>
          <w:rFonts w:ascii="Calibri"/>
          <w:spacing w:val="-4"/>
          <w:sz w:val="20"/>
        </w:rPr>
        <w:t xml:space="preserve"> </w:t>
      </w:r>
      <w:r>
        <w:rPr>
          <w:rFonts w:ascii="Calibri"/>
          <w:sz w:val="20"/>
        </w:rPr>
        <w:t>goals</w:t>
      </w:r>
      <w:r>
        <w:rPr>
          <w:rFonts w:ascii="Calibri"/>
          <w:spacing w:val="-3"/>
          <w:sz w:val="20"/>
        </w:rPr>
        <w:t xml:space="preserve"> </w:t>
      </w:r>
      <w:r>
        <w:rPr>
          <w:rFonts w:ascii="Calibri"/>
          <w:sz w:val="20"/>
        </w:rPr>
        <w:t>represented</w:t>
      </w:r>
      <w:r>
        <w:rPr>
          <w:rFonts w:ascii="Calibri"/>
          <w:spacing w:val="-3"/>
          <w:sz w:val="20"/>
        </w:rPr>
        <w:t xml:space="preserve"> </w:t>
      </w:r>
      <w:r>
        <w:rPr>
          <w:rFonts w:ascii="Calibri"/>
          <w:sz w:val="20"/>
        </w:rPr>
        <w:t>as</w:t>
      </w:r>
      <w:r>
        <w:rPr>
          <w:rFonts w:ascii="Calibri"/>
          <w:spacing w:val="-5"/>
          <w:sz w:val="20"/>
        </w:rPr>
        <w:t xml:space="preserve"> </w:t>
      </w:r>
      <w:r>
        <w:rPr>
          <w:rFonts w:ascii="Calibri"/>
          <w:sz w:val="20"/>
        </w:rPr>
        <w:t>use cases, and any dependencies among those use cases.</w:t>
      </w:r>
    </w:p>
    <w:p w14:paraId="7F3798C8" w14:textId="77777777" w:rsidR="00C62296" w:rsidRDefault="00C62296">
      <w:pPr>
        <w:pStyle w:val="BodyText"/>
        <w:rPr>
          <w:rFonts w:ascii="Calibri"/>
          <w:sz w:val="20"/>
        </w:rPr>
      </w:pPr>
    </w:p>
    <w:p w14:paraId="7F3798C9" w14:textId="77777777" w:rsidR="00C62296" w:rsidRDefault="00E6041C" w:rsidP="00493051">
      <w:pPr>
        <w:pStyle w:val="BodyText"/>
        <w:ind w:left="1560" w:right="1751"/>
        <w:rPr>
          <w:rFonts w:ascii="Calibri"/>
          <w:sz w:val="20"/>
        </w:rPr>
      </w:pPr>
      <w:r>
        <w:rPr>
          <w:rFonts w:ascii="Calibri"/>
          <w:noProof/>
          <w:sz w:val="20"/>
        </w:rPr>
        <w:drawing>
          <wp:inline distT="0" distB="0" distL="114300" distR="114300" wp14:anchorId="7F379BDB" wp14:editId="0AC5DFAB">
            <wp:extent cx="5105400" cy="3304540"/>
            <wp:effectExtent l="0" t="0" r="0" b="0"/>
            <wp:docPr id="168" name="Picture 168" descr="usecas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usecased(1)"/>
                    <pic:cNvPicPr>
                      <a:picLocks noChangeAspect="1"/>
                    </pic:cNvPicPr>
                  </pic:nvPicPr>
                  <pic:blipFill>
                    <a:blip r:embed="rId63"/>
                    <a:stretch>
                      <a:fillRect/>
                    </a:stretch>
                  </pic:blipFill>
                  <pic:spPr>
                    <a:xfrm>
                      <a:off x="0" y="0"/>
                      <a:ext cx="5105400" cy="3304540"/>
                    </a:xfrm>
                    <a:prstGeom prst="rect">
                      <a:avLst/>
                    </a:prstGeom>
                  </pic:spPr>
                </pic:pic>
              </a:graphicData>
            </a:graphic>
          </wp:inline>
        </w:drawing>
      </w:r>
    </w:p>
    <w:p w14:paraId="7F3798CA" w14:textId="77777777" w:rsidR="00C62296" w:rsidRDefault="00C62296">
      <w:pPr>
        <w:pStyle w:val="BodyText"/>
        <w:spacing w:before="223"/>
        <w:rPr>
          <w:rFonts w:ascii="Calibri"/>
          <w:sz w:val="20"/>
        </w:rPr>
      </w:pPr>
    </w:p>
    <w:p w14:paraId="7F3798CB" w14:textId="77777777" w:rsidR="00C62296" w:rsidRDefault="00C62296">
      <w:pPr>
        <w:pStyle w:val="BodyText"/>
        <w:rPr>
          <w:rFonts w:ascii="Calibri"/>
          <w:sz w:val="20"/>
        </w:rPr>
        <w:sectPr w:rsidR="00C62296">
          <w:footerReference w:type="default" r:id="rId64"/>
          <w:pgSz w:w="12240" w:h="15840"/>
          <w:pgMar w:top="1380" w:right="850" w:bottom="780" w:left="850" w:header="0" w:footer="599" w:gutter="0"/>
          <w:cols w:space="720"/>
        </w:sectPr>
      </w:pPr>
    </w:p>
    <w:p w14:paraId="7F3798CC" w14:textId="77777777" w:rsidR="00C62296" w:rsidRDefault="00E6041C">
      <w:pPr>
        <w:pStyle w:val="Heading6"/>
      </w:pPr>
      <w:bookmarkStart w:id="101" w:name="Interaction_Diagrams"/>
      <w:bookmarkEnd w:id="101"/>
      <w:r>
        <w:rPr>
          <w:spacing w:val="-4"/>
        </w:rPr>
        <w:lastRenderedPageBreak/>
        <w:t>Interaction</w:t>
      </w:r>
      <w:r>
        <w:rPr>
          <w:spacing w:val="4"/>
        </w:rPr>
        <w:t xml:space="preserve"> </w:t>
      </w:r>
      <w:r>
        <w:rPr>
          <w:spacing w:val="-2"/>
        </w:rPr>
        <w:t>Diagrams</w:t>
      </w:r>
    </w:p>
    <w:p w14:paraId="7F3798CD" w14:textId="77777777" w:rsidR="00C62296" w:rsidRDefault="00E6041C">
      <w:pPr>
        <w:spacing w:before="45" w:line="242" w:lineRule="auto"/>
        <w:ind w:left="1622" w:right="633"/>
        <w:jc w:val="both"/>
        <w:rPr>
          <w:rFonts w:ascii="Calibri"/>
        </w:rPr>
      </w:pPr>
      <w:r>
        <w:rPr>
          <w:rFonts w:ascii="Calibri"/>
        </w:rPr>
        <w:t>These diagrams</w:t>
      </w:r>
      <w:r>
        <w:rPr>
          <w:rFonts w:ascii="Calibri"/>
          <w:spacing w:val="-1"/>
        </w:rPr>
        <w:t xml:space="preserve"> </w:t>
      </w:r>
      <w:r>
        <w:rPr>
          <w:rFonts w:ascii="Calibri"/>
        </w:rPr>
        <w:t>are a subset of behavior</w:t>
      </w:r>
      <w:r>
        <w:rPr>
          <w:rFonts w:ascii="Calibri"/>
          <w:spacing w:val="-1"/>
        </w:rPr>
        <w:t xml:space="preserve"> </w:t>
      </w:r>
      <w:r>
        <w:rPr>
          <w:rFonts w:ascii="Calibri"/>
        </w:rPr>
        <w:t>diagrams,</w:t>
      </w:r>
      <w:r>
        <w:rPr>
          <w:rFonts w:ascii="Calibri"/>
          <w:spacing w:val="-1"/>
        </w:rPr>
        <w:t xml:space="preserve"> </w:t>
      </w:r>
      <w:r>
        <w:rPr>
          <w:rFonts w:ascii="Calibri"/>
        </w:rPr>
        <w:t>emphasizing the flow of</w:t>
      </w:r>
      <w:r>
        <w:rPr>
          <w:rFonts w:ascii="Calibri"/>
          <w:spacing w:val="-1"/>
        </w:rPr>
        <w:t xml:space="preserve"> </w:t>
      </w:r>
      <w:r>
        <w:rPr>
          <w:rFonts w:ascii="Calibri"/>
        </w:rPr>
        <w:t>control and data among the things in the system being modeled.</w:t>
      </w:r>
    </w:p>
    <w:p w14:paraId="7F3798CE" w14:textId="77777777" w:rsidR="00C62296" w:rsidRDefault="00E6041C">
      <w:pPr>
        <w:pStyle w:val="ListParagraph"/>
        <w:numPr>
          <w:ilvl w:val="0"/>
          <w:numId w:val="12"/>
        </w:numPr>
        <w:tabs>
          <w:tab w:val="left" w:pos="1925"/>
        </w:tabs>
        <w:spacing w:before="199"/>
        <w:ind w:left="1925" w:hanging="303"/>
        <w:rPr>
          <w:rFonts w:ascii="Calibri"/>
          <w:b/>
        </w:rPr>
      </w:pPr>
      <w:r>
        <w:rPr>
          <w:rFonts w:ascii="Calibri"/>
          <w:b/>
          <w:spacing w:val="-2"/>
        </w:rPr>
        <w:t>Communication</w:t>
      </w:r>
      <w:r>
        <w:rPr>
          <w:rFonts w:ascii="Calibri"/>
          <w:b/>
          <w:spacing w:val="-7"/>
        </w:rPr>
        <w:t xml:space="preserve"> </w:t>
      </w:r>
      <w:r>
        <w:rPr>
          <w:rFonts w:ascii="Calibri"/>
          <w:b/>
          <w:spacing w:val="-2"/>
        </w:rPr>
        <w:t>Diagram</w:t>
      </w:r>
    </w:p>
    <w:p w14:paraId="7F3798CF" w14:textId="77777777" w:rsidR="00C62296" w:rsidRDefault="00E6041C">
      <w:pPr>
        <w:spacing w:before="34" w:line="242" w:lineRule="auto"/>
        <w:ind w:left="1622" w:right="628"/>
        <w:jc w:val="both"/>
        <w:rPr>
          <w:rFonts w:ascii="Calibri"/>
        </w:rPr>
      </w:pPr>
      <w:r>
        <w:rPr>
          <w:rFonts w:ascii="Calibri"/>
        </w:rPr>
        <w:t>Shows the interactions between objects or parts in terms of sequenced messages. They represent a combination of information taken from Class, Sequence, and Use Case Diagrams describing both the static structure and dynamic behavior of a system.</w:t>
      </w:r>
    </w:p>
    <w:p w14:paraId="7F3798D0" w14:textId="77777777" w:rsidR="00C62296" w:rsidRDefault="00C62296">
      <w:pPr>
        <w:pStyle w:val="BodyText"/>
        <w:rPr>
          <w:rFonts w:ascii="Calibri"/>
          <w:sz w:val="20"/>
        </w:rPr>
      </w:pPr>
    </w:p>
    <w:p w14:paraId="7F3798D1" w14:textId="77777777" w:rsidR="00C62296" w:rsidRDefault="00E6041C">
      <w:pPr>
        <w:pStyle w:val="BodyText"/>
        <w:spacing w:before="15"/>
        <w:rPr>
          <w:rFonts w:ascii="Calibri"/>
          <w:sz w:val="20"/>
        </w:rPr>
      </w:pPr>
      <w:r>
        <w:rPr>
          <w:rFonts w:ascii="Calibri"/>
          <w:noProof/>
          <w:sz w:val="20"/>
        </w:rPr>
        <w:drawing>
          <wp:anchor distT="0" distB="0" distL="0" distR="0" simplePos="0" relativeHeight="251696640" behindDoc="1" locked="0" layoutInCell="1" allowOverlap="1" wp14:anchorId="7F379BDD" wp14:editId="7F379BDE">
            <wp:simplePos x="0" y="0"/>
            <wp:positionH relativeFrom="page">
              <wp:posOffset>1787525</wp:posOffset>
            </wp:positionH>
            <wp:positionV relativeFrom="paragraph">
              <wp:posOffset>179705</wp:posOffset>
            </wp:positionV>
            <wp:extent cx="4979035" cy="1273810"/>
            <wp:effectExtent l="0" t="0" r="0" b="0"/>
            <wp:wrapTopAndBottom/>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5" cstate="print"/>
                    <a:stretch>
                      <a:fillRect/>
                    </a:stretch>
                  </pic:blipFill>
                  <pic:spPr>
                    <a:xfrm>
                      <a:off x="0" y="0"/>
                      <a:ext cx="4979314" cy="1273778"/>
                    </a:xfrm>
                    <a:prstGeom prst="rect">
                      <a:avLst/>
                    </a:prstGeom>
                  </pic:spPr>
                </pic:pic>
              </a:graphicData>
            </a:graphic>
          </wp:anchor>
        </w:drawing>
      </w:r>
    </w:p>
    <w:p w14:paraId="7F3798D2" w14:textId="77777777" w:rsidR="00C62296" w:rsidRDefault="00C62296">
      <w:pPr>
        <w:pStyle w:val="BodyText"/>
        <w:rPr>
          <w:rFonts w:ascii="Calibri"/>
          <w:sz w:val="20"/>
        </w:rPr>
        <w:sectPr w:rsidR="00C62296">
          <w:footerReference w:type="default" r:id="rId66"/>
          <w:pgSz w:w="12240" w:h="15840"/>
          <w:pgMar w:top="1420" w:right="850" w:bottom="940" w:left="850" w:header="0" w:footer="742" w:gutter="0"/>
          <w:pgNumType w:start="91"/>
          <w:cols w:space="720"/>
        </w:sectPr>
      </w:pPr>
    </w:p>
    <w:p w14:paraId="7F3798D3" w14:textId="77777777" w:rsidR="00C62296" w:rsidRDefault="00E6041C">
      <w:pPr>
        <w:pStyle w:val="ListParagraph"/>
        <w:numPr>
          <w:ilvl w:val="0"/>
          <w:numId w:val="12"/>
        </w:numPr>
        <w:tabs>
          <w:tab w:val="left" w:pos="1925"/>
        </w:tabs>
        <w:spacing w:before="77"/>
        <w:ind w:left="1925" w:hanging="303"/>
        <w:rPr>
          <w:rFonts w:ascii="Calibri"/>
          <w:b/>
        </w:rPr>
      </w:pPr>
      <w:r>
        <w:rPr>
          <w:rFonts w:ascii="Calibri"/>
          <w:b/>
          <w:spacing w:val="-2"/>
        </w:rPr>
        <w:lastRenderedPageBreak/>
        <w:t>Interaction</w:t>
      </w:r>
      <w:r>
        <w:rPr>
          <w:rFonts w:ascii="Calibri"/>
          <w:b/>
          <w:spacing w:val="-8"/>
        </w:rPr>
        <w:t xml:space="preserve"> </w:t>
      </w:r>
      <w:r>
        <w:rPr>
          <w:rFonts w:ascii="Calibri"/>
          <w:b/>
          <w:spacing w:val="-2"/>
        </w:rPr>
        <w:t>Overview</w:t>
      </w:r>
      <w:r>
        <w:rPr>
          <w:rFonts w:ascii="Calibri"/>
          <w:b/>
          <w:spacing w:val="-8"/>
        </w:rPr>
        <w:t xml:space="preserve"> </w:t>
      </w:r>
      <w:r>
        <w:rPr>
          <w:rFonts w:ascii="Calibri"/>
          <w:b/>
          <w:spacing w:val="-2"/>
        </w:rPr>
        <w:t>Diagram</w:t>
      </w:r>
    </w:p>
    <w:p w14:paraId="7F3798D4" w14:textId="77777777" w:rsidR="00C62296" w:rsidRDefault="00E6041C">
      <w:pPr>
        <w:spacing w:before="38"/>
        <w:ind w:left="1622" w:right="830"/>
        <w:jc w:val="both"/>
        <w:rPr>
          <w:rFonts w:ascii="Calibri"/>
        </w:rPr>
      </w:pPr>
      <w:r>
        <w:rPr>
          <w:rFonts w:ascii="Calibri"/>
        </w:rPr>
        <w:t>Provides an overview in which the nodes represent communication diagrams. They are activity diagrams in which every node, instead of being an activity, is a rectangular frame containing an interaction diagram (i.e., a communication, interaction overview, sequence, or UML timing diagram).</w:t>
      </w:r>
    </w:p>
    <w:p w14:paraId="7F3798D5" w14:textId="77777777" w:rsidR="00C62296" w:rsidRDefault="00E6041C">
      <w:pPr>
        <w:pStyle w:val="BodyText"/>
        <w:spacing w:before="5"/>
        <w:rPr>
          <w:rFonts w:ascii="Calibri"/>
          <w:sz w:val="3"/>
        </w:rPr>
      </w:pPr>
      <w:r>
        <w:rPr>
          <w:rFonts w:ascii="Calibri"/>
          <w:noProof/>
          <w:sz w:val="3"/>
        </w:rPr>
        <w:drawing>
          <wp:anchor distT="0" distB="0" distL="0" distR="0" simplePos="0" relativeHeight="251697664" behindDoc="1" locked="0" layoutInCell="1" allowOverlap="1" wp14:anchorId="7F379BDF" wp14:editId="7F379BE0">
            <wp:simplePos x="0" y="0"/>
            <wp:positionH relativeFrom="page">
              <wp:posOffset>1516380</wp:posOffset>
            </wp:positionH>
            <wp:positionV relativeFrom="paragraph">
              <wp:posOffset>41910</wp:posOffset>
            </wp:positionV>
            <wp:extent cx="4356100" cy="5936615"/>
            <wp:effectExtent l="0" t="0" r="0" b="0"/>
            <wp:wrapTopAndBottom/>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7" cstate="print"/>
                    <a:stretch>
                      <a:fillRect/>
                    </a:stretch>
                  </pic:blipFill>
                  <pic:spPr>
                    <a:xfrm>
                      <a:off x="0" y="0"/>
                      <a:ext cx="4355794" cy="5936742"/>
                    </a:xfrm>
                    <a:prstGeom prst="rect">
                      <a:avLst/>
                    </a:prstGeom>
                  </pic:spPr>
                </pic:pic>
              </a:graphicData>
            </a:graphic>
          </wp:anchor>
        </w:drawing>
      </w:r>
    </w:p>
    <w:p w14:paraId="7F3798D6" w14:textId="77777777" w:rsidR="00C62296" w:rsidRDefault="00C62296">
      <w:pPr>
        <w:pStyle w:val="BodyText"/>
        <w:rPr>
          <w:rFonts w:ascii="Calibri"/>
          <w:sz w:val="3"/>
        </w:rPr>
        <w:sectPr w:rsidR="00C62296">
          <w:pgSz w:w="12240" w:h="15840"/>
          <w:pgMar w:top="1380" w:right="850" w:bottom="940" w:left="850" w:header="0" w:footer="742" w:gutter="0"/>
          <w:cols w:space="720"/>
        </w:sectPr>
      </w:pPr>
    </w:p>
    <w:p w14:paraId="7F3798D7" w14:textId="77777777" w:rsidR="00C62296" w:rsidRDefault="00E6041C">
      <w:pPr>
        <w:pStyle w:val="ListParagraph"/>
        <w:numPr>
          <w:ilvl w:val="0"/>
          <w:numId w:val="12"/>
        </w:numPr>
        <w:tabs>
          <w:tab w:val="left" w:pos="1925"/>
        </w:tabs>
        <w:spacing w:before="77"/>
        <w:ind w:left="1925" w:hanging="303"/>
        <w:rPr>
          <w:rFonts w:ascii="Calibri"/>
          <w:b/>
        </w:rPr>
      </w:pPr>
      <w:r>
        <w:rPr>
          <w:rFonts w:ascii="Calibri"/>
          <w:b/>
          <w:spacing w:val="-2"/>
        </w:rPr>
        <w:lastRenderedPageBreak/>
        <w:t>Sequence</w:t>
      </w:r>
      <w:r>
        <w:rPr>
          <w:rFonts w:ascii="Calibri"/>
          <w:b/>
          <w:spacing w:val="2"/>
        </w:rPr>
        <w:t xml:space="preserve"> </w:t>
      </w:r>
      <w:r>
        <w:rPr>
          <w:rFonts w:ascii="Calibri"/>
          <w:b/>
          <w:spacing w:val="-2"/>
        </w:rPr>
        <w:t>Diagram</w:t>
      </w:r>
    </w:p>
    <w:p w14:paraId="7F3798D8" w14:textId="77777777" w:rsidR="00C62296" w:rsidRDefault="00E6041C">
      <w:pPr>
        <w:spacing w:before="38"/>
        <w:ind w:left="1622" w:right="1301"/>
        <w:rPr>
          <w:rFonts w:ascii="Calibri"/>
        </w:rPr>
      </w:pPr>
      <w:r>
        <w:rPr>
          <w:rFonts w:ascii="Calibri"/>
        </w:rPr>
        <w:t>Shows</w:t>
      </w:r>
      <w:r>
        <w:rPr>
          <w:rFonts w:ascii="Calibri"/>
          <w:spacing w:val="-6"/>
        </w:rPr>
        <w:t xml:space="preserve"> </w:t>
      </w:r>
      <w:r>
        <w:rPr>
          <w:rFonts w:ascii="Calibri"/>
        </w:rPr>
        <w:t>how</w:t>
      </w:r>
      <w:r>
        <w:rPr>
          <w:rFonts w:ascii="Calibri"/>
          <w:spacing w:val="-3"/>
        </w:rPr>
        <w:t xml:space="preserve"> </w:t>
      </w:r>
      <w:r>
        <w:rPr>
          <w:rFonts w:ascii="Calibri"/>
        </w:rPr>
        <w:t>objects</w:t>
      </w:r>
      <w:r>
        <w:rPr>
          <w:rFonts w:ascii="Calibri"/>
          <w:spacing w:val="-3"/>
        </w:rPr>
        <w:t xml:space="preserve"> </w:t>
      </w:r>
      <w:r>
        <w:rPr>
          <w:rFonts w:ascii="Calibri"/>
        </w:rPr>
        <w:t>communicate</w:t>
      </w:r>
      <w:r>
        <w:rPr>
          <w:rFonts w:ascii="Calibri"/>
          <w:spacing w:val="-3"/>
        </w:rPr>
        <w:t xml:space="preserve"> </w:t>
      </w:r>
      <w:r>
        <w:rPr>
          <w:rFonts w:ascii="Calibri"/>
        </w:rPr>
        <w:t>with</w:t>
      </w:r>
      <w:r>
        <w:rPr>
          <w:rFonts w:ascii="Calibri"/>
          <w:spacing w:val="-4"/>
        </w:rPr>
        <w:t xml:space="preserve"> </w:t>
      </w:r>
      <w:r>
        <w:rPr>
          <w:rFonts w:ascii="Calibri"/>
        </w:rPr>
        <w:t>each</w:t>
      </w:r>
      <w:r>
        <w:rPr>
          <w:rFonts w:ascii="Calibri"/>
          <w:spacing w:val="-4"/>
        </w:rPr>
        <w:t xml:space="preserve"> </w:t>
      </w:r>
      <w:r>
        <w:rPr>
          <w:rFonts w:ascii="Calibri"/>
        </w:rPr>
        <w:t>other</w:t>
      </w:r>
      <w:r>
        <w:rPr>
          <w:rFonts w:ascii="Calibri"/>
          <w:spacing w:val="-1"/>
        </w:rPr>
        <w:t xml:space="preserve"> </w:t>
      </w:r>
      <w:r>
        <w:rPr>
          <w:rFonts w:ascii="Calibri"/>
        </w:rPr>
        <w:t>in</w:t>
      </w:r>
      <w:r>
        <w:rPr>
          <w:rFonts w:ascii="Calibri"/>
          <w:spacing w:val="-4"/>
        </w:rPr>
        <w:t xml:space="preserve"> </w:t>
      </w:r>
      <w:r>
        <w:rPr>
          <w:rFonts w:ascii="Calibri"/>
        </w:rPr>
        <w:t>terms</w:t>
      </w:r>
      <w:r>
        <w:rPr>
          <w:rFonts w:ascii="Calibri"/>
          <w:spacing w:val="-1"/>
        </w:rPr>
        <w:t xml:space="preserve"> </w:t>
      </w:r>
      <w:r>
        <w:rPr>
          <w:rFonts w:ascii="Calibri"/>
        </w:rPr>
        <w:t>of</w:t>
      </w:r>
      <w:r>
        <w:rPr>
          <w:rFonts w:ascii="Calibri"/>
          <w:spacing w:val="-3"/>
        </w:rPr>
        <w:t xml:space="preserve"> </w:t>
      </w:r>
      <w:r>
        <w:rPr>
          <w:rFonts w:ascii="Calibri"/>
        </w:rPr>
        <w:t>a</w:t>
      </w:r>
      <w:r>
        <w:rPr>
          <w:rFonts w:ascii="Calibri"/>
          <w:spacing w:val="-3"/>
        </w:rPr>
        <w:t xml:space="preserve"> </w:t>
      </w:r>
      <w:r>
        <w:rPr>
          <w:rFonts w:ascii="Calibri"/>
        </w:rPr>
        <w:t>sequence</w:t>
      </w:r>
      <w:r>
        <w:rPr>
          <w:rFonts w:ascii="Calibri"/>
          <w:spacing w:val="-3"/>
        </w:rPr>
        <w:t xml:space="preserve"> </w:t>
      </w:r>
      <w:r>
        <w:rPr>
          <w:rFonts w:ascii="Calibri"/>
        </w:rPr>
        <w:t>of messages.</w:t>
      </w:r>
      <w:r>
        <w:rPr>
          <w:rFonts w:ascii="Calibri"/>
          <w:spacing w:val="-9"/>
        </w:rPr>
        <w:t xml:space="preserve"> </w:t>
      </w:r>
      <w:r>
        <w:rPr>
          <w:rFonts w:ascii="Calibri"/>
        </w:rPr>
        <w:t>Also indicates</w:t>
      </w:r>
      <w:r>
        <w:rPr>
          <w:rFonts w:ascii="Calibri"/>
          <w:spacing w:val="-6"/>
        </w:rPr>
        <w:t xml:space="preserve"> </w:t>
      </w:r>
      <w:r>
        <w:rPr>
          <w:rFonts w:ascii="Calibri"/>
        </w:rPr>
        <w:t>the</w:t>
      </w:r>
      <w:r>
        <w:rPr>
          <w:rFonts w:ascii="Calibri"/>
          <w:spacing w:val="-6"/>
        </w:rPr>
        <w:t xml:space="preserve"> </w:t>
      </w:r>
      <w:r>
        <w:rPr>
          <w:rFonts w:ascii="Calibri"/>
        </w:rPr>
        <w:t>lifespans</w:t>
      </w:r>
      <w:r>
        <w:rPr>
          <w:rFonts w:ascii="Calibri"/>
          <w:spacing w:val="-6"/>
        </w:rPr>
        <w:t xml:space="preserve"> </w:t>
      </w:r>
      <w:r>
        <w:rPr>
          <w:rFonts w:ascii="Calibri"/>
        </w:rPr>
        <w:t>of</w:t>
      </w:r>
      <w:r>
        <w:rPr>
          <w:rFonts w:ascii="Calibri"/>
          <w:spacing w:val="-5"/>
        </w:rPr>
        <w:t xml:space="preserve"> </w:t>
      </w:r>
      <w:r>
        <w:rPr>
          <w:rFonts w:ascii="Calibri"/>
        </w:rPr>
        <w:t>objects</w:t>
      </w:r>
      <w:r>
        <w:rPr>
          <w:rFonts w:ascii="Calibri"/>
          <w:spacing w:val="-6"/>
        </w:rPr>
        <w:t xml:space="preserve"> </w:t>
      </w:r>
      <w:r>
        <w:rPr>
          <w:rFonts w:ascii="Calibri"/>
        </w:rPr>
        <w:t>relative</w:t>
      </w:r>
      <w:r>
        <w:rPr>
          <w:rFonts w:ascii="Calibri"/>
          <w:spacing w:val="-6"/>
        </w:rPr>
        <w:t xml:space="preserve"> </w:t>
      </w:r>
      <w:r>
        <w:rPr>
          <w:rFonts w:ascii="Calibri"/>
        </w:rPr>
        <w:t>to</w:t>
      </w:r>
      <w:r>
        <w:rPr>
          <w:rFonts w:ascii="Calibri"/>
          <w:spacing w:val="-5"/>
        </w:rPr>
        <w:t xml:space="preserve"> </w:t>
      </w:r>
      <w:r>
        <w:rPr>
          <w:rFonts w:ascii="Calibri"/>
        </w:rPr>
        <w:t>those</w:t>
      </w:r>
      <w:r>
        <w:rPr>
          <w:rFonts w:ascii="Calibri"/>
          <w:spacing w:val="-5"/>
        </w:rPr>
        <w:t xml:space="preserve"> </w:t>
      </w:r>
      <w:r>
        <w:rPr>
          <w:rFonts w:ascii="Calibri"/>
          <w:spacing w:val="-2"/>
        </w:rPr>
        <w:t>messages.</w:t>
      </w:r>
    </w:p>
    <w:p w14:paraId="7F3798D9" w14:textId="77777777" w:rsidR="00C62296" w:rsidRDefault="00E6041C">
      <w:pPr>
        <w:pStyle w:val="BodyText"/>
        <w:spacing w:before="4"/>
        <w:rPr>
          <w:rFonts w:ascii="Calibri"/>
          <w:sz w:val="18"/>
        </w:rPr>
      </w:pPr>
      <w:r>
        <w:rPr>
          <w:rFonts w:ascii="Calibri"/>
          <w:noProof/>
          <w:sz w:val="18"/>
        </w:rPr>
        <w:drawing>
          <wp:anchor distT="0" distB="0" distL="0" distR="0" simplePos="0" relativeHeight="251698688" behindDoc="1" locked="0" layoutInCell="1" allowOverlap="1" wp14:anchorId="7F379BE1" wp14:editId="7F379BE2">
            <wp:simplePos x="0" y="0"/>
            <wp:positionH relativeFrom="page">
              <wp:posOffset>1536065</wp:posOffset>
            </wp:positionH>
            <wp:positionV relativeFrom="paragraph">
              <wp:posOffset>157480</wp:posOffset>
            </wp:positionV>
            <wp:extent cx="5194300" cy="3794125"/>
            <wp:effectExtent l="0" t="0" r="0" b="0"/>
            <wp:wrapTopAndBottom/>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8" cstate="print"/>
                    <a:stretch>
                      <a:fillRect/>
                    </a:stretch>
                  </pic:blipFill>
                  <pic:spPr>
                    <a:xfrm>
                      <a:off x="0" y="0"/>
                      <a:ext cx="5194142" cy="3793902"/>
                    </a:xfrm>
                    <a:prstGeom prst="rect">
                      <a:avLst/>
                    </a:prstGeom>
                  </pic:spPr>
                </pic:pic>
              </a:graphicData>
            </a:graphic>
          </wp:anchor>
        </w:drawing>
      </w:r>
    </w:p>
    <w:p w14:paraId="7F3798DA" w14:textId="77777777" w:rsidR="00C62296" w:rsidRDefault="00E6041C">
      <w:pPr>
        <w:pStyle w:val="ListParagraph"/>
        <w:numPr>
          <w:ilvl w:val="0"/>
          <w:numId w:val="12"/>
        </w:numPr>
        <w:tabs>
          <w:tab w:val="left" w:pos="1925"/>
        </w:tabs>
        <w:spacing w:before="160"/>
        <w:ind w:left="1925" w:hanging="303"/>
        <w:rPr>
          <w:rFonts w:ascii="Calibri"/>
          <w:b/>
        </w:rPr>
      </w:pPr>
      <w:r>
        <w:rPr>
          <w:rFonts w:ascii="Calibri"/>
          <w:b/>
          <w:spacing w:val="-2"/>
        </w:rPr>
        <w:t>Timing</w:t>
      </w:r>
      <w:r>
        <w:rPr>
          <w:rFonts w:ascii="Calibri"/>
          <w:b/>
          <w:spacing w:val="-7"/>
        </w:rPr>
        <w:t xml:space="preserve"> </w:t>
      </w:r>
      <w:r>
        <w:rPr>
          <w:rFonts w:ascii="Calibri"/>
          <w:b/>
          <w:spacing w:val="-2"/>
        </w:rPr>
        <w:t>Diagram</w:t>
      </w:r>
    </w:p>
    <w:p w14:paraId="7F3798DB" w14:textId="77777777" w:rsidR="00C62296" w:rsidRDefault="00E6041C">
      <w:pPr>
        <w:spacing w:before="36"/>
        <w:ind w:left="1622" w:right="818"/>
        <w:jc w:val="both"/>
        <w:rPr>
          <w:rFonts w:ascii="Calibri"/>
        </w:rPr>
      </w:pPr>
      <w:r>
        <w:rPr>
          <w:rFonts w:ascii="Calibri"/>
        </w:rPr>
        <w:t>A specific type of interaction diagram where the focus is on timing constraints. Timing diagrams model sequence of events and their effects on states and property values. Time flows</w:t>
      </w:r>
      <w:r>
        <w:rPr>
          <w:rFonts w:ascii="Calibri"/>
          <w:spacing w:val="-8"/>
        </w:rPr>
        <w:t xml:space="preserve"> </w:t>
      </w:r>
      <w:r>
        <w:rPr>
          <w:rFonts w:ascii="Calibri"/>
        </w:rPr>
        <w:t>along</w:t>
      </w:r>
      <w:r>
        <w:rPr>
          <w:rFonts w:ascii="Calibri"/>
          <w:spacing w:val="-9"/>
        </w:rPr>
        <w:t xml:space="preserve"> </w:t>
      </w:r>
      <w:r>
        <w:rPr>
          <w:rFonts w:ascii="Calibri"/>
        </w:rPr>
        <w:t>a</w:t>
      </w:r>
      <w:r>
        <w:rPr>
          <w:rFonts w:ascii="Calibri"/>
          <w:spacing w:val="-6"/>
        </w:rPr>
        <w:t xml:space="preserve"> </w:t>
      </w:r>
      <w:r>
        <w:rPr>
          <w:rFonts w:ascii="Calibri"/>
        </w:rPr>
        <w:t>horizontal</w:t>
      </w:r>
      <w:r>
        <w:rPr>
          <w:rFonts w:ascii="Calibri"/>
          <w:spacing w:val="-3"/>
        </w:rPr>
        <w:t xml:space="preserve"> </w:t>
      </w:r>
      <w:r>
        <w:rPr>
          <w:rFonts w:ascii="Calibri"/>
        </w:rPr>
        <w:t>axis</w:t>
      </w:r>
      <w:r>
        <w:rPr>
          <w:rFonts w:ascii="Calibri"/>
          <w:spacing w:val="-8"/>
        </w:rPr>
        <w:t xml:space="preserve"> </w:t>
      </w:r>
      <w:r>
        <w:rPr>
          <w:rFonts w:ascii="Calibri"/>
        </w:rPr>
        <w:t>from</w:t>
      </w:r>
      <w:r>
        <w:rPr>
          <w:rFonts w:ascii="Calibri"/>
          <w:spacing w:val="-7"/>
        </w:rPr>
        <w:t xml:space="preserve"> </w:t>
      </w:r>
      <w:r>
        <w:rPr>
          <w:rFonts w:ascii="Calibri"/>
        </w:rPr>
        <w:t>left</w:t>
      </w:r>
      <w:r>
        <w:rPr>
          <w:rFonts w:ascii="Calibri"/>
          <w:spacing w:val="-5"/>
        </w:rPr>
        <w:t xml:space="preserve"> </w:t>
      </w:r>
      <w:r>
        <w:rPr>
          <w:rFonts w:ascii="Calibri"/>
        </w:rPr>
        <w:t>to</w:t>
      </w:r>
      <w:r>
        <w:rPr>
          <w:rFonts w:ascii="Calibri"/>
          <w:spacing w:val="-5"/>
        </w:rPr>
        <w:t xml:space="preserve"> </w:t>
      </w:r>
      <w:r>
        <w:rPr>
          <w:rFonts w:ascii="Calibri"/>
        </w:rPr>
        <w:t>right.</w:t>
      </w:r>
      <w:r>
        <w:rPr>
          <w:rFonts w:ascii="Calibri"/>
          <w:spacing w:val="-9"/>
        </w:rPr>
        <w:t xml:space="preserve"> </w:t>
      </w:r>
      <w:r>
        <w:rPr>
          <w:rFonts w:ascii="Calibri"/>
        </w:rPr>
        <w:t>They</w:t>
      </w:r>
      <w:r>
        <w:rPr>
          <w:rFonts w:ascii="Calibri"/>
          <w:spacing w:val="-7"/>
        </w:rPr>
        <w:t xml:space="preserve"> </w:t>
      </w:r>
      <w:r>
        <w:rPr>
          <w:rFonts w:ascii="Calibri"/>
        </w:rPr>
        <w:t>can</w:t>
      </w:r>
      <w:r>
        <w:rPr>
          <w:rFonts w:ascii="Calibri"/>
          <w:spacing w:val="-7"/>
        </w:rPr>
        <w:t xml:space="preserve"> </w:t>
      </w:r>
      <w:r>
        <w:rPr>
          <w:rFonts w:ascii="Calibri"/>
        </w:rPr>
        <w:t>be</w:t>
      </w:r>
      <w:r>
        <w:rPr>
          <w:rFonts w:ascii="Calibri"/>
          <w:spacing w:val="-8"/>
        </w:rPr>
        <w:t xml:space="preserve"> </w:t>
      </w:r>
      <w:r>
        <w:rPr>
          <w:rFonts w:ascii="Calibri"/>
        </w:rPr>
        <w:t>used</w:t>
      </w:r>
      <w:r>
        <w:rPr>
          <w:rFonts w:ascii="Calibri"/>
          <w:spacing w:val="-7"/>
        </w:rPr>
        <w:t xml:space="preserve"> </w:t>
      </w:r>
      <w:r>
        <w:rPr>
          <w:rFonts w:ascii="Calibri"/>
        </w:rPr>
        <w:t>to</w:t>
      </w:r>
      <w:r>
        <w:rPr>
          <w:rFonts w:ascii="Calibri"/>
          <w:spacing w:val="-5"/>
        </w:rPr>
        <w:t xml:space="preserve"> </w:t>
      </w:r>
      <w:r>
        <w:rPr>
          <w:rFonts w:ascii="Calibri"/>
        </w:rPr>
        <w:t>show</w:t>
      </w:r>
      <w:r>
        <w:rPr>
          <w:rFonts w:ascii="Calibri"/>
          <w:spacing w:val="-8"/>
        </w:rPr>
        <w:t xml:space="preserve"> </w:t>
      </w:r>
      <w:r>
        <w:rPr>
          <w:rFonts w:ascii="Calibri"/>
        </w:rPr>
        <w:t>method</w:t>
      </w:r>
      <w:r>
        <w:rPr>
          <w:rFonts w:ascii="Calibri"/>
          <w:spacing w:val="-9"/>
        </w:rPr>
        <w:t xml:space="preserve"> </w:t>
      </w:r>
      <w:r>
        <w:rPr>
          <w:rFonts w:ascii="Calibri"/>
        </w:rPr>
        <w:t>execution profiling or concurrency scenarios.</w:t>
      </w:r>
    </w:p>
    <w:p w14:paraId="7F3798DC" w14:textId="77777777" w:rsidR="00C62296" w:rsidRDefault="00E6041C">
      <w:pPr>
        <w:pStyle w:val="BodyText"/>
        <w:spacing w:before="176"/>
        <w:rPr>
          <w:rFonts w:ascii="Calibri"/>
          <w:sz w:val="20"/>
        </w:rPr>
      </w:pPr>
      <w:r>
        <w:rPr>
          <w:rFonts w:ascii="Calibri"/>
          <w:noProof/>
          <w:sz w:val="20"/>
        </w:rPr>
        <w:drawing>
          <wp:anchor distT="0" distB="0" distL="0" distR="0" simplePos="0" relativeHeight="251699712" behindDoc="1" locked="0" layoutInCell="1" allowOverlap="1" wp14:anchorId="7F379BE3" wp14:editId="7F379BE4">
            <wp:simplePos x="0" y="0"/>
            <wp:positionH relativeFrom="page">
              <wp:posOffset>1703705</wp:posOffset>
            </wp:positionH>
            <wp:positionV relativeFrom="paragraph">
              <wp:posOffset>281940</wp:posOffset>
            </wp:positionV>
            <wp:extent cx="4811395" cy="1264285"/>
            <wp:effectExtent l="0" t="0" r="0" b="0"/>
            <wp:wrapTopAndBottom/>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8" cstate="print"/>
                    <a:stretch>
                      <a:fillRect/>
                    </a:stretch>
                  </pic:blipFill>
                  <pic:spPr>
                    <a:xfrm>
                      <a:off x="0" y="0"/>
                      <a:ext cx="4811415" cy="1264158"/>
                    </a:xfrm>
                    <a:prstGeom prst="rect">
                      <a:avLst/>
                    </a:prstGeom>
                  </pic:spPr>
                </pic:pic>
              </a:graphicData>
            </a:graphic>
          </wp:anchor>
        </w:drawing>
      </w:r>
    </w:p>
    <w:p w14:paraId="7F3798DD" w14:textId="77777777" w:rsidR="00C62296" w:rsidRDefault="00C62296">
      <w:pPr>
        <w:pStyle w:val="BodyText"/>
        <w:rPr>
          <w:rFonts w:ascii="Calibri"/>
          <w:sz w:val="20"/>
        </w:rPr>
        <w:sectPr w:rsidR="00C62296">
          <w:pgSz w:w="12240" w:h="15840"/>
          <w:pgMar w:top="1380" w:right="850" w:bottom="940" w:left="850" w:header="0" w:footer="742" w:gutter="0"/>
          <w:cols w:space="720"/>
        </w:sectPr>
      </w:pPr>
    </w:p>
    <w:p w14:paraId="7F3798DE" w14:textId="77777777" w:rsidR="00C62296" w:rsidRDefault="00C62296">
      <w:pPr>
        <w:pStyle w:val="BodyText"/>
        <w:rPr>
          <w:rFonts w:ascii="Calibri"/>
          <w:sz w:val="60"/>
        </w:rPr>
      </w:pPr>
    </w:p>
    <w:p w14:paraId="7F3798DF" w14:textId="77777777" w:rsidR="00C62296" w:rsidRDefault="00C62296">
      <w:pPr>
        <w:pStyle w:val="BodyText"/>
        <w:rPr>
          <w:rFonts w:ascii="Calibri"/>
          <w:sz w:val="60"/>
        </w:rPr>
      </w:pPr>
    </w:p>
    <w:p w14:paraId="7F3798E0" w14:textId="77777777" w:rsidR="00C62296" w:rsidRDefault="00C62296">
      <w:pPr>
        <w:pStyle w:val="BodyText"/>
        <w:rPr>
          <w:rFonts w:ascii="Calibri"/>
          <w:sz w:val="60"/>
        </w:rPr>
      </w:pPr>
    </w:p>
    <w:p w14:paraId="7F3798E1" w14:textId="77777777" w:rsidR="00C62296" w:rsidRDefault="00C62296">
      <w:pPr>
        <w:pStyle w:val="BodyText"/>
        <w:rPr>
          <w:rFonts w:ascii="Calibri"/>
          <w:sz w:val="60"/>
        </w:rPr>
      </w:pPr>
    </w:p>
    <w:p w14:paraId="7F3798E2" w14:textId="77777777" w:rsidR="00C62296" w:rsidRDefault="00C62296">
      <w:pPr>
        <w:pStyle w:val="BodyText"/>
        <w:rPr>
          <w:rFonts w:ascii="Calibri"/>
          <w:sz w:val="60"/>
        </w:rPr>
      </w:pPr>
    </w:p>
    <w:p w14:paraId="7F3798E3" w14:textId="77777777" w:rsidR="00C62296" w:rsidRDefault="00C62296">
      <w:pPr>
        <w:pStyle w:val="BodyText"/>
        <w:spacing w:before="287"/>
        <w:rPr>
          <w:rFonts w:ascii="Calibri"/>
          <w:sz w:val="60"/>
        </w:rPr>
      </w:pPr>
    </w:p>
    <w:p w14:paraId="7F3798E4" w14:textId="77777777" w:rsidR="00C62296" w:rsidRDefault="00E6041C">
      <w:pPr>
        <w:pStyle w:val="Heading1"/>
        <w:ind w:left="2750" w:firstLine="0"/>
      </w:pPr>
      <w:bookmarkStart w:id="102" w:name="PLAGIARISM_REPORT"/>
      <w:bookmarkEnd w:id="102"/>
      <w:r>
        <w:t>PLAGIARISM</w:t>
      </w:r>
      <w:r>
        <w:rPr>
          <w:spacing w:val="-13"/>
        </w:rPr>
        <w:t xml:space="preserve"> </w:t>
      </w:r>
      <w:r>
        <w:rPr>
          <w:spacing w:val="-2"/>
        </w:rPr>
        <w:t>REPORT</w:t>
      </w:r>
    </w:p>
    <w:p w14:paraId="7F3798E5" w14:textId="77777777" w:rsidR="00C62296" w:rsidRDefault="00C62296">
      <w:pPr>
        <w:pStyle w:val="Heading1"/>
        <w:sectPr w:rsidR="00C62296">
          <w:pgSz w:w="12240" w:h="15840"/>
          <w:pgMar w:top="1820" w:right="850" w:bottom="940" w:left="850" w:header="0" w:footer="742" w:gutter="0"/>
          <w:cols w:space="720"/>
        </w:sectPr>
      </w:pPr>
    </w:p>
    <w:p w14:paraId="7F3798E6" w14:textId="77777777" w:rsidR="00C62296" w:rsidRDefault="00E6041C">
      <w:pPr>
        <w:spacing w:before="85" w:after="69"/>
        <w:ind w:left="54"/>
        <w:rPr>
          <w:rFonts w:ascii="Microsoft Sans Serif"/>
          <w:sz w:val="36"/>
        </w:rPr>
      </w:pPr>
      <w:r>
        <w:rPr>
          <w:rFonts w:ascii="Microsoft Sans Serif"/>
          <w:color w:val="333333"/>
          <w:spacing w:val="-5"/>
          <w:sz w:val="36"/>
        </w:rPr>
        <w:lastRenderedPageBreak/>
        <w:t>D1</w:t>
      </w:r>
    </w:p>
    <w:p w14:paraId="7F3798E7" w14:textId="77777777" w:rsidR="00C62296" w:rsidRDefault="00E6041C">
      <w:pPr>
        <w:pStyle w:val="BodyText"/>
        <w:spacing w:line="30" w:lineRule="exact"/>
        <w:ind w:left="-170" w:right="-44"/>
        <w:rPr>
          <w:rFonts w:ascii="Microsoft Sans Serif"/>
          <w:sz w:val="3"/>
        </w:rPr>
      </w:pPr>
      <w:r>
        <w:rPr>
          <w:rFonts w:ascii="Microsoft Sans Serif"/>
          <w:noProof/>
          <w:sz w:val="3"/>
        </w:rPr>
        <mc:AlternateContent>
          <mc:Choice Requires="wpg">
            <w:drawing>
              <wp:inline distT="0" distB="0" distL="0" distR="0" wp14:anchorId="7F379BE5" wp14:editId="7F379BE6">
                <wp:extent cx="6788150" cy="19050"/>
                <wp:effectExtent l="0" t="0" r="0" b="0"/>
                <wp:docPr id="64" name="Group 64"/>
                <wp:cNvGraphicFramePr/>
                <a:graphic xmlns:a="http://schemas.openxmlformats.org/drawingml/2006/main">
                  <a:graphicData uri="http://schemas.microsoft.com/office/word/2010/wordprocessingGroup">
                    <wpg:wgp>
                      <wpg:cNvGrpSpPr/>
                      <wpg:grpSpPr>
                        <a:xfrm>
                          <a:off x="0" y="0"/>
                          <a:ext cx="6788150" cy="19050"/>
                          <a:chOff x="0" y="0"/>
                          <a:chExt cx="6788150" cy="19050"/>
                        </a:xfrm>
                      </wpg:grpSpPr>
                      <wps:wsp>
                        <wps:cNvPr id="65" name="Graphic 65"/>
                        <wps:cNvSpPr/>
                        <wps:spPr>
                          <a:xfrm>
                            <a:off x="0" y="0"/>
                            <a:ext cx="6788150" cy="19050"/>
                          </a:xfrm>
                          <a:custGeom>
                            <a:avLst/>
                            <a:gdLst/>
                            <a:ahLst/>
                            <a:cxnLst/>
                            <a:rect l="l" t="t" r="r" b="b"/>
                            <a:pathLst>
                              <a:path w="6788150" h="19050">
                                <a:moveTo>
                                  <a:pt x="6788150" y="19050"/>
                                </a:moveTo>
                                <a:lnTo>
                                  <a:pt x="0" y="19050"/>
                                </a:lnTo>
                                <a:lnTo>
                                  <a:pt x="0" y="0"/>
                                </a:lnTo>
                                <a:lnTo>
                                  <a:pt x="6788150" y="0"/>
                                </a:lnTo>
                                <a:lnTo>
                                  <a:pt x="6788150" y="19050"/>
                                </a:lnTo>
                                <a:close/>
                              </a:path>
                            </a:pathLst>
                          </a:custGeom>
                          <a:solidFill>
                            <a:srgbClr val="999999"/>
                          </a:solidFill>
                        </wps:spPr>
                        <wps:bodyPr wrap="square" lIns="0" tIns="0" rIns="0" bIns="0" rtlCol="0">
                          <a:noAutofit/>
                        </wps:bodyPr>
                      </wps:wsp>
                    </wpg:wgp>
                  </a:graphicData>
                </a:graphic>
              </wp:inline>
            </w:drawing>
          </mc:Choice>
          <mc:Fallback>
            <w:pict>
              <v:group w14:anchorId="340A2E82" id="Group 64" o:spid="_x0000_s1026" style="width:534.5pt;height:1.5pt;mso-position-horizontal-relative:char;mso-position-vertical-relative:line" coordsize="6788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">
                <v:shape id="Graphic 65" o:spid="_x0000_s1027" style="position:absolute;width:67881;height:190;visibility:visible;mso-wrap-style:square;v-text-anchor:top" coordsize="6788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" path="m6788150,19050l,19050,,,6788150,r,19050xe" fillcolor="#999" stroked="f">
                  <v:path arrowok="t"/>
                </v:shape>
                <w10:anchorlock/>
              </v:group>
            </w:pict>
          </mc:Fallback>
        </mc:AlternateContent>
      </w:r>
    </w:p>
    <w:p w14:paraId="7F3798E8" w14:textId="77777777" w:rsidR="00C62296" w:rsidRDefault="00C62296">
      <w:pPr>
        <w:pStyle w:val="BodyText"/>
        <w:spacing w:before="2"/>
        <w:rPr>
          <w:rFonts w:ascii="Microsoft Sans Serif"/>
          <w:sz w:val="6"/>
        </w:rPr>
      </w:pPr>
    </w:p>
    <w:p w14:paraId="7F3798E9" w14:textId="77777777" w:rsidR="00C62296" w:rsidRDefault="00C62296">
      <w:pPr>
        <w:pStyle w:val="BodyText"/>
        <w:rPr>
          <w:rFonts w:ascii="Microsoft Sans Serif"/>
          <w:sz w:val="6"/>
        </w:rPr>
        <w:sectPr w:rsidR="00C62296">
          <w:pgSz w:w="12240" w:h="15840"/>
          <w:pgMar w:top="520" w:right="850" w:bottom="940" w:left="850" w:header="0" w:footer="742" w:gutter="0"/>
          <w:cols w:space="720"/>
        </w:sectPr>
      </w:pPr>
    </w:p>
    <w:p w14:paraId="7F3798EA" w14:textId="77777777" w:rsidR="00C62296" w:rsidRDefault="00E6041C">
      <w:pPr>
        <w:spacing w:before="53"/>
        <w:ind w:left="54"/>
        <w:rPr>
          <w:rFonts w:ascii="Microsoft Sans Serif"/>
          <w:sz w:val="18"/>
        </w:rPr>
      </w:pPr>
      <w:r>
        <w:rPr>
          <w:rFonts w:ascii="Microsoft Sans Serif"/>
          <w:color w:val="FF0000"/>
          <w:w w:val="85"/>
          <w:sz w:val="18"/>
        </w:rPr>
        <w:t>ORIGINALITY</w:t>
      </w:r>
      <w:r>
        <w:rPr>
          <w:rFonts w:ascii="Microsoft Sans Serif"/>
          <w:color w:val="FF0000"/>
          <w:spacing w:val="33"/>
          <w:sz w:val="18"/>
        </w:rPr>
        <w:t xml:space="preserve"> </w:t>
      </w:r>
      <w:r>
        <w:rPr>
          <w:rFonts w:ascii="Microsoft Sans Serif"/>
          <w:color w:val="FF0000"/>
          <w:spacing w:val="-2"/>
          <w:sz w:val="18"/>
        </w:rPr>
        <w:t>REPORT</w:t>
      </w:r>
    </w:p>
    <w:p w14:paraId="7F3798EB" w14:textId="77777777" w:rsidR="00C62296" w:rsidRDefault="00E6041C">
      <w:pPr>
        <w:spacing w:before="116" w:line="1215" w:lineRule="exact"/>
        <w:ind w:left="54"/>
        <w:rPr>
          <w:rFonts w:ascii="Microsoft Sans Serif"/>
          <w:sz w:val="36"/>
        </w:rPr>
      </w:pPr>
      <w:r>
        <w:rPr>
          <w:rFonts w:ascii="Microsoft Sans Serif"/>
          <w:noProof/>
          <w:sz w:val="36"/>
        </w:rPr>
        <mc:AlternateContent>
          <mc:Choice Requires="wps">
            <w:drawing>
              <wp:anchor distT="0" distB="0" distL="0" distR="0" simplePos="0" relativeHeight="251609600" behindDoc="0" locked="0" layoutInCell="1" allowOverlap="1" wp14:anchorId="7F379BE7" wp14:editId="7F379BE8">
                <wp:simplePos x="0" y="0"/>
                <wp:positionH relativeFrom="page">
                  <wp:posOffset>431800</wp:posOffset>
                </wp:positionH>
                <wp:positionV relativeFrom="paragraph">
                  <wp:posOffset>62230</wp:posOffset>
                </wp:positionV>
                <wp:extent cx="6788150" cy="9525"/>
                <wp:effectExtent l="0" t="0" r="0" b="0"/>
                <wp:wrapNone/>
                <wp:docPr id="66" name="Graphic 66"/>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4A60F3EF" id="Graphic 66" o:spid="_x0000_s1026" style="position:absolute;margin-left:34pt;margin-top:4.9pt;width:534.5pt;height:.75pt;z-index:25160960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" path="m6788150,9525l,9525,,,6788150,r,9525xe" fillcolor="#999" stroked="f">
                <v:path arrowok="t"/>
                <w10:wrap anchorx="page"/>
              </v:shape>
            </w:pict>
          </mc:Fallback>
        </mc:AlternateContent>
      </w:r>
      <w:r>
        <w:rPr>
          <w:rFonts w:ascii="Microsoft Sans Serif"/>
          <w:color w:val="FF0000"/>
          <w:spacing w:val="-5"/>
          <w:sz w:val="108"/>
        </w:rPr>
        <w:t>7</w:t>
      </w:r>
      <w:r>
        <w:rPr>
          <w:rFonts w:ascii="Microsoft Sans Serif"/>
          <w:color w:val="333333"/>
          <w:spacing w:val="-5"/>
          <w:sz w:val="36"/>
        </w:rPr>
        <w:t>%</w:t>
      </w:r>
    </w:p>
    <w:p w14:paraId="7F3798EC" w14:textId="77777777" w:rsidR="00C62296" w:rsidRDefault="00E6041C">
      <w:pPr>
        <w:spacing w:line="242" w:lineRule="exact"/>
        <w:ind w:left="54"/>
        <w:rPr>
          <w:rFonts w:ascii="Microsoft Sans Serif"/>
        </w:rPr>
      </w:pPr>
      <w:r>
        <w:rPr>
          <w:rFonts w:ascii="Microsoft Sans Serif"/>
          <w:color w:val="333333"/>
          <w:spacing w:val="-9"/>
        </w:rPr>
        <w:t>SIMILARITY</w:t>
      </w:r>
      <w:r>
        <w:rPr>
          <w:rFonts w:ascii="Microsoft Sans Serif"/>
          <w:color w:val="333333"/>
          <w:spacing w:val="-3"/>
        </w:rPr>
        <w:t xml:space="preserve"> </w:t>
      </w:r>
      <w:r>
        <w:rPr>
          <w:rFonts w:ascii="Microsoft Sans Serif"/>
          <w:color w:val="333333"/>
          <w:spacing w:val="-7"/>
        </w:rPr>
        <w:t>INDEX</w:t>
      </w:r>
    </w:p>
    <w:p w14:paraId="7F3798ED" w14:textId="77777777" w:rsidR="00C62296" w:rsidRDefault="00E6041C">
      <w:pPr>
        <w:spacing w:before="333"/>
        <w:rPr>
          <w:rFonts w:ascii="Microsoft Sans Serif"/>
          <w:sz w:val="36"/>
        </w:rPr>
      </w:pPr>
      <w:r>
        <w:br w:type="column"/>
      </w:r>
    </w:p>
    <w:p w14:paraId="7F3798EE" w14:textId="77777777" w:rsidR="00C62296" w:rsidRDefault="00E6041C">
      <w:pPr>
        <w:ind w:left="54"/>
        <w:rPr>
          <w:rFonts w:ascii="Microsoft Sans Serif"/>
          <w:sz w:val="36"/>
        </w:rPr>
      </w:pPr>
      <w:r>
        <w:rPr>
          <w:rFonts w:ascii="Microsoft Sans Serif"/>
          <w:color w:val="333333"/>
          <w:spacing w:val="-5"/>
          <w:sz w:val="72"/>
        </w:rPr>
        <w:t>6</w:t>
      </w:r>
      <w:r>
        <w:rPr>
          <w:rFonts w:ascii="Microsoft Sans Serif"/>
          <w:color w:val="333333"/>
          <w:spacing w:val="-5"/>
          <w:sz w:val="36"/>
        </w:rPr>
        <w:t>%</w:t>
      </w:r>
    </w:p>
    <w:p w14:paraId="7F3798EF" w14:textId="77777777" w:rsidR="00C62296" w:rsidRDefault="00E6041C">
      <w:pPr>
        <w:spacing w:before="26"/>
        <w:ind w:left="54"/>
        <w:rPr>
          <w:rFonts w:ascii="Microsoft Sans Serif"/>
        </w:rPr>
      </w:pPr>
      <w:r>
        <w:rPr>
          <w:rFonts w:ascii="Microsoft Sans Serif"/>
          <w:color w:val="333333"/>
          <w:w w:val="85"/>
        </w:rPr>
        <w:t>INTERNET</w:t>
      </w:r>
      <w:r>
        <w:rPr>
          <w:rFonts w:ascii="Microsoft Sans Serif"/>
          <w:color w:val="333333"/>
          <w:spacing w:val="35"/>
        </w:rPr>
        <w:t xml:space="preserve"> </w:t>
      </w:r>
      <w:r>
        <w:rPr>
          <w:rFonts w:ascii="Microsoft Sans Serif"/>
          <w:color w:val="333333"/>
          <w:spacing w:val="-4"/>
          <w:w w:val="90"/>
        </w:rPr>
        <w:t>SOURCES</w:t>
      </w:r>
    </w:p>
    <w:p w14:paraId="7F3798F0" w14:textId="77777777" w:rsidR="00C62296" w:rsidRDefault="00E6041C">
      <w:pPr>
        <w:spacing w:before="333"/>
        <w:rPr>
          <w:rFonts w:ascii="Microsoft Sans Serif"/>
          <w:sz w:val="36"/>
        </w:rPr>
      </w:pPr>
      <w:r>
        <w:br w:type="column"/>
      </w:r>
    </w:p>
    <w:p w14:paraId="7F3798F1" w14:textId="77777777" w:rsidR="00C62296" w:rsidRDefault="00E6041C">
      <w:pPr>
        <w:ind w:left="54"/>
        <w:rPr>
          <w:rFonts w:ascii="Microsoft Sans Serif"/>
          <w:sz w:val="36"/>
        </w:rPr>
      </w:pPr>
      <w:r>
        <w:rPr>
          <w:rFonts w:ascii="Microsoft Sans Serif"/>
          <w:color w:val="333333"/>
          <w:spacing w:val="-5"/>
          <w:sz w:val="72"/>
        </w:rPr>
        <w:t>4</w:t>
      </w:r>
      <w:r>
        <w:rPr>
          <w:rFonts w:ascii="Microsoft Sans Serif"/>
          <w:color w:val="333333"/>
          <w:spacing w:val="-5"/>
          <w:sz w:val="36"/>
        </w:rPr>
        <w:t>%</w:t>
      </w:r>
    </w:p>
    <w:p w14:paraId="7F3798F2" w14:textId="77777777" w:rsidR="00C62296" w:rsidRDefault="00E6041C">
      <w:pPr>
        <w:spacing w:before="26"/>
        <w:ind w:left="54"/>
        <w:rPr>
          <w:rFonts w:ascii="Microsoft Sans Serif"/>
        </w:rPr>
      </w:pPr>
      <w:r>
        <w:rPr>
          <w:rFonts w:ascii="Microsoft Sans Serif"/>
          <w:color w:val="333333"/>
          <w:spacing w:val="-10"/>
        </w:rPr>
        <w:t>PUBLICATIONS</w:t>
      </w:r>
    </w:p>
    <w:p w14:paraId="7F3798F3" w14:textId="77777777" w:rsidR="00C62296" w:rsidRDefault="00E6041C">
      <w:pPr>
        <w:spacing w:before="333"/>
        <w:rPr>
          <w:rFonts w:ascii="Microsoft Sans Serif"/>
          <w:sz w:val="36"/>
        </w:rPr>
      </w:pPr>
      <w:r>
        <w:br w:type="column"/>
      </w:r>
    </w:p>
    <w:p w14:paraId="7F3798F4" w14:textId="77777777" w:rsidR="00C62296" w:rsidRDefault="00E6041C">
      <w:pPr>
        <w:ind w:left="54"/>
        <w:rPr>
          <w:rFonts w:ascii="Microsoft Sans Serif"/>
          <w:sz w:val="36"/>
        </w:rPr>
      </w:pPr>
      <w:r>
        <w:rPr>
          <w:rFonts w:ascii="Microsoft Sans Serif"/>
          <w:color w:val="333333"/>
          <w:spacing w:val="-5"/>
          <w:sz w:val="72"/>
        </w:rPr>
        <w:t>0</w:t>
      </w:r>
      <w:r>
        <w:rPr>
          <w:rFonts w:ascii="Microsoft Sans Serif"/>
          <w:color w:val="333333"/>
          <w:spacing w:val="-5"/>
          <w:sz w:val="36"/>
        </w:rPr>
        <w:t>%</w:t>
      </w:r>
    </w:p>
    <w:p w14:paraId="7F3798F5" w14:textId="77777777" w:rsidR="00C62296" w:rsidRDefault="00E6041C">
      <w:pPr>
        <w:spacing w:before="26"/>
        <w:ind w:left="54"/>
        <w:rPr>
          <w:rFonts w:ascii="Microsoft Sans Serif"/>
        </w:rPr>
      </w:pPr>
      <w:r>
        <w:rPr>
          <w:rFonts w:ascii="Microsoft Sans Serif"/>
          <w:color w:val="333333"/>
          <w:w w:val="85"/>
        </w:rPr>
        <w:t>STUDENT</w:t>
      </w:r>
      <w:r>
        <w:rPr>
          <w:rFonts w:ascii="Microsoft Sans Serif"/>
          <w:color w:val="333333"/>
          <w:spacing w:val="48"/>
        </w:rPr>
        <w:t xml:space="preserve"> </w:t>
      </w:r>
      <w:r>
        <w:rPr>
          <w:rFonts w:ascii="Microsoft Sans Serif"/>
          <w:color w:val="333333"/>
          <w:spacing w:val="-2"/>
        </w:rPr>
        <w:t>PAPERS</w:t>
      </w:r>
    </w:p>
    <w:p w14:paraId="7F3798F6" w14:textId="77777777" w:rsidR="00C62296" w:rsidRDefault="00C62296">
      <w:pPr>
        <w:rPr>
          <w:rFonts w:ascii="Microsoft Sans Serif"/>
        </w:rPr>
        <w:sectPr w:rsidR="00C62296">
          <w:type w:val="continuous"/>
          <w:pgSz w:w="12240" w:h="15840"/>
          <w:pgMar w:top="1580" w:right="850" w:bottom="280" w:left="850" w:header="0" w:footer="742" w:gutter="0"/>
          <w:cols w:num="4" w:space="720" w:equalWidth="0">
            <w:col w:w="1897" w:space="777"/>
            <w:col w:w="2057" w:space="614"/>
            <w:col w:w="1573" w:space="1100"/>
            <w:col w:w="2522"/>
          </w:cols>
        </w:sectPr>
      </w:pPr>
    </w:p>
    <w:p w14:paraId="7F3798F7" w14:textId="77777777" w:rsidR="00C62296" w:rsidRDefault="00C62296">
      <w:pPr>
        <w:pStyle w:val="BodyText"/>
        <w:rPr>
          <w:rFonts w:ascii="Microsoft Sans Serif"/>
          <w:sz w:val="20"/>
        </w:rPr>
      </w:pPr>
    </w:p>
    <w:p w14:paraId="7F3798F8" w14:textId="77777777" w:rsidR="00C62296" w:rsidRDefault="00C62296">
      <w:pPr>
        <w:pStyle w:val="BodyText"/>
        <w:spacing w:before="167" w:after="1"/>
        <w:rPr>
          <w:rFonts w:ascii="Microsoft Sans Serif"/>
          <w:sz w:val="20"/>
        </w:rPr>
      </w:pPr>
    </w:p>
    <w:p w14:paraId="7F3798F9" w14:textId="77777777" w:rsidR="00C62296" w:rsidRDefault="00E6041C">
      <w:pPr>
        <w:pStyle w:val="BodyText"/>
        <w:spacing w:line="31" w:lineRule="exact"/>
        <w:ind w:left="-170" w:right="-44"/>
        <w:rPr>
          <w:rFonts w:ascii="Microsoft Sans Serif"/>
          <w:sz w:val="3"/>
        </w:rPr>
      </w:pPr>
      <w:r>
        <w:rPr>
          <w:rFonts w:ascii="Microsoft Sans Serif"/>
          <w:noProof/>
          <w:sz w:val="3"/>
        </w:rPr>
        <mc:AlternateContent>
          <mc:Choice Requires="wpg">
            <w:drawing>
              <wp:inline distT="0" distB="0" distL="0" distR="0" wp14:anchorId="7F379BE9" wp14:editId="7F379BEA">
                <wp:extent cx="6788150" cy="19685"/>
                <wp:effectExtent l="0" t="0" r="0" b="0"/>
                <wp:docPr id="67" name="Group 67"/>
                <wp:cNvGraphicFramePr/>
                <a:graphic xmlns:a="http://schemas.openxmlformats.org/drawingml/2006/main">
                  <a:graphicData uri="http://schemas.microsoft.com/office/word/2010/wordprocessingGroup">
                    <wpg:wgp>
                      <wpg:cNvGrpSpPr/>
                      <wpg:grpSpPr>
                        <a:xfrm>
                          <a:off x="0" y="0"/>
                          <a:ext cx="6788150" cy="19685"/>
                          <a:chOff x="0" y="0"/>
                          <a:chExt cx="6788150" cy="19685"/>
                        </a:xfrm>
                      </wpg:grpSpPr>
                      <wps:wsp>
                        <wps:cNvPr id="68" name="Graphic 68"/>
                        <wps:cNvSpPr/>
                        <wps:spPr>
                          <a:xfrm>
                            <a:off x="0" y="0"/>
                            <a:ext cx="6788150" cy="19685"/>
                          </a:xfrm>
                          <a:custGeom>
                            <a:avLst/>
                            <a:gdLst/>
                            <a:ahLst/>
                            <a:cxnLst/>
                            <a:rect l="l" t="t" r="r" b="b"/>
                            <a:pathLst>
                              <a:path w="6788150" h="19685">
                                <a:moveTo>
                                  <a:pt x="6788150" y="19684"/>
                                </a:moveTo>
                                <a:lnTo>
                                  <a:pt x="0" y="19684"/>
                                </a:lnTo>
                                <a:lnTo>
                                  <a:pt x="0" y="0"/>
                                </a:lnTo>
                                <a:lnTo>
                                  <a:pt x="6788150" y="0"/>
                                </a:lnTo>
                                <a:lnTo>
                                  <a:pt x="6788150" y="19684"/>
                                </a:lnTo>
                                <a:close/>
                              </a:path>
                            </a:pathLst>
                          </a:custGeom>
                          <a:solidFill>
                            <a:srgbClr val="999999"/>
                          </a:solidFill>
                        </wps:spPr>
                        <wps:bodyPr wrap="square" lIns="0" tIns="0" rIns="0" bIns="0" rtlCol="0">
                          <a:noAutofit/>
                        </wps:bodyPr>
                      </wps:wsp>
                    </wpg:wgp>
                  </a:graphicData>
                </a:graphic>
              </wp:inline>
            </w:drawing>
          </mc:Choice>
          <mc:Fallback>
            <w:pict>
              <v:group w14:anchorId="123B9BAE" id="Group 67" o:spid="_x0000_s1026" style="width:534.5pt;height:1.55pt;mso-position-horizontal-relative:char;mso-position-vertical-relative:line" coordsize="6788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">
                <v:shape id="Graphic 68" o:spid="_x0000_s1027" style="position:absolute;width:67881;height:196;visibility:visible;mso-wrap-style:square;v-text-anchor:top" coordsize="67881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" path="m6788150,19684l,19684,,,6788150,r,19684xe" fillcolor="#999" stroked="f">
                  <v:path arrowok="t"/>
                </v:shape>
                <w10:anchorlock/>
              </v:group>
            </w:pict>
          </mc:Fallback>
        </mc:AlternateContent>
      </w:r>
    </w:p>
    <w:p w14:paraId="7F3798FA" w14:textId="77777777" w:rsidR="00C62296" w:rsidRDefault="00E6041C">
      <w:pPr>
        <w:spacing w:before="134"/>
        <w:ind w:left="54"/>
        <w:rPr>
          <w:rFonts w:ascii="Microsoft Sans Serif"/>
          <w:sz w:val="18"/>
        </w:rPr>
      </w:pPr>
      <w:r>
        <w:rPr>
          <w:rFonts w:ascii="Microsoft Sans Serif"/>
          <w:color w:val="FF0000"/>
          <w:w w:val="85"/>
          <w:sz w:val="18"/>
        </w:rPr>
        <w:t>PRIMARY</w:t>
      </w:r>
      <w:r>
        <w:rPr>
          <w:rFonts w:ascii="Microsoft Sans Serif"/>
          <w:color w:val="FF0000"/>
          <w:spacing w:val="26"/>
          <w:sz w:val="18"/>
        </w:rPr>
        <w:t xml:space="preserve"> </w:t>
      </w:r>
      <w:r>
        <w:rPr>
          <w:rFonts w:ascii="Microsoft Sans Serif"/>
          <w:color w:val="FF0000"/>
          <w:spacing w:val="-2"/>
          <w:sz w:val="18"/>
        </w:rPr>
        <w:t>SOURCES</w:t>
      </w:r>
    </w:p>
    <w:p w14:paraId="7F3798FB" w14:textId="77777777" w:rsidR="00C62296" w:rsidRDefault="00C62296">
      <w:pPr>
        <w:pStyle w:val="BodyText"/>
        <w:spacing w:before="10"/>
        <w:rPr>
          <w:rFonts w:ascii="Microsoft Sans Serif"/>
          <w:sz w:val="8"/>
        </w:rPr>
      </w:pPr>
    </w:p>
    <w:p w14:paraId="7F3798FC" w14:textId="77777777" w:rsidR="00C62296" w:rsidRDefault="00E6041C">
      <w:pPr>
        <w:pStyle w:val="BodyText"/>
        <w:spacing w:line="20" w:lineRule="exact"/>
        <w:ind w:left="-170" w:right="-44"/>
        <w:rPr>
          <w:rFonts w:ascii="Microsoft Sans Serif"/>
          <w:sz w:val="2"/>
        </w:rPr>
      </w:pPr>
      <w:r>
        <w:rPr>
          <w:rFonts w:ascii="Microsoft Sans Serif"/>
          <w:noProof/>
          <w:sz w:val="2"/>
        </w:rPr>
        <mc:AlternateContent>
          <mc:Choice Requires="wpg">
            <w:drawing>
              <wp:inline distT="0" distB="0" distL="0" distR="0" wp14:anchorId="7F379BEB" wp14:editId="7F379BEC">
                <wp:extent cx="6788150" cy="9525"/>
                <wp:effectExtent l="0" t="0" r="0" b="0"/>
                <wp:docPr id="69" name="Group 69"/>
                <wp:cNvGraphicFramePr/>
                <a:graphic xmlns:a="http://schemas.openxmlformats.org/drawingml/2006/main">
                  <a:graphicData uri="http://schemas.microsoft.com/office/word/2010/wordprocessingGroup">
                    <wpg:wgp>
                      <wpg:cNvGrpSpPr/>
                      <wpg:grpSpPr>
                        <a:xfrm>
                          <a:off x="0" y="0"/>
                          <a:ext cx="6788150" cy="9525"/>
                          <a:chOff x="0" y="0"/>
                          <a:chExt cx="6788150" cy="9525"/>
                        </a:xfrm>
                      </wpg:grpSpPr>
                      <wps:wsp>
                        <wps:cNvPr id="70" name="Graphic 70"/>
                        <wps:cNvSpPr/>
                        <wps:spPr>
                          <a:xfrm>
                            <a:off x="0" y="0"/>
                            <a:ext cx="6788150" cy="9525"/>
                          </a:xfrm>
                          <a:custGeom>
                            <a:avLst/>
                            <a:gdLst/>
                            <a:ahLst/>
                            <a:cxnLst/>
                            <a:rect l="l" t="t" r="r" b="b"/>
                            <a:pathLst>
                              <a:path w="6788150" h="9525">
                                <a:moveTo>
                                  <a:pt x="6788150" y="9524"/>
                                </a:moveTo>
                                <a:lnTo>
                                  <a:pt x="0" y="9524"/>
                                </a:lnTo>
                                <a:lnTo>
                                  <a:pt x="0" y="0"/>
                                </a:lnTo>
                                <a:lnTo>
                                  <a:pt x="6788150" y="0"/>
                                </a:lnTo>
                                <a:lnTo>
                                  <a:pt x="6788150" y="9524"/>
                                </a:lnTo>
                                <a:close/>
                              </a:path>
                            </a:pathLst>
                          </a:custGeom>
                          <a:solidFill>
                            <a:srgbClr val="999999"/>
                          </a:solidFill>
                        </wps:spPr>
                        <wps:bodyPr wrap="square" lIns="0" tIns="0" rIns="0" bIns="0" rtlCol="0">
                          <a:noAutofit/>
                        </wps:bodyPr>
                      </wps:wsp>
                    </wpg:wgp>
                  </a:graphicData>
                </a:graphic>
              </wp:inline>
            </w:drawing>
          </mc:Choice>
          <mc:Fallback>
            <w:pict>
              <v:group w14:anchorId="0F906D5F" id="Group 69" o:spid="_x0000_s1026" style="width:534.5pt;height:.75pt;mso-position-horizontal-relative:char;mso-position-vertical-relative:line" coordsize="678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">
                <v:shape id="Graphic 70" o:spid="_x0000_s1027" style="position:absolute;width:67881;height:95;visibility:visible;mso-wrap-style:square;v-text-anchor:top" coordsize="6788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" path="m6788150,9524l,9524,,,6788150,r,9524xe" fillcolor="#999" stroked="f">
                  <v:path arrowok="t"/>
                </v:shape>
                <w10:anchorlock/>
              </v:group>
            </w:pict>
          </mc:Fallback>
        </mc:AlternateContent>
      </w:r>
    </w:p>
    <w:p w14:paraId="7F3798FD" w14:textId="77777777" w:rsidR="00C62296" w:rsidRDefault="00C62296">
      <w:pPr>
        <w:pStyle w:val="BodyText"/>
        <w:spacing w:before="5"/>
        <w:rPr>
          <w:rFonts w:ascii="Microsoft Sans Serif"/>
          <w:sz w:val="6"/>
        </w:rPr>
      </w:pPr>
    </w:p>
    <w:p w14:paraId="7F3798FE" w14:textId="77777777" w:rsidR="00C62296" w:rsidRDefault="00C62296">
      <w:pPr>
        <w:pStyle w:val="BodyText"/>
        <w:rPr>
          <w:rFonts w:ascii="Microsoft Sans Serif"/>
          <w:sz w:val="6"/>
        </w:rPr>
        <w:sectPr w:rsidR="00C62296">
          <w:type w:val="continuous"/>
          <w:pgSz w:w="12240" w:h="15840"/>
          <w:pgMar w:top="1580" w:right="850" w:bottom="280" w:left="850" w:header="0" w:footer="742" w:gutter="0"/>
          <w:cols w:space="720"/>
        </w:sectPr>
      </w:pPr>
    </w:p>
    <w:p w14:paraId="7F3798FF" w14:textId="77777777" w:rsidR="00C62296" w:rsidRDefault="00E6041C">
      <w:pPr>
        <w:pStyle w:val="Heading2"/>
        <w:spacing w:before="166"/>
      </w:pPr>
      <w:r>
        <w:rPr>
          <w:noProof/>
        </w:rPr>
        <mc:AlternateContent>
          <mc:Choice Requires="wps">
            <w:drawing>
              <wp:anchor distT="0" distB="0" distL="0" distR="0" simplePos="0" relativeHeight="251617792" behindDoc="0" locked="0" layoutInCell="1" allowOverlap="1" wp14:anchorId="7F379BED" wp14:editId="7F379BEE">
                <wp:simplePos x="0" y="0"/>
                <wp:positionH relativeFrom="page">
                  <wp:posOffset>574040</wp:posOffset>
                </wp:positionH>
                <wp:positionV relativeFrom="paragraph">
                  <wp:posOffset>236855</wp:posOffset>
                </wp:positionV>
                <wp:extent cx="339090" cy="247015"/>
                <wp:effectExtent l="0" t="0" r="0" b="0"/>
                <wp:wrapNone/>
                <wp:docPr id="71" name="Textbox 71"/>
                <wp:cNvGraphicFramePr/>
                <a:graphic xmlns:a="http://schemas.openxmlformats.org/drawingml/2006/main">
                  <a:graphicData uri="http://schemas.microsoft.com/office/word/2010/wordprocessingShape">
                    <wps:wsp>
                      <wps:cNvSpPr txBox="1"/>
                      <wps:spPr>
                        <a:xfrm>
                          <a:off x="0" y="0"/>
                          <a:ext cx="339090" cy="247015"/>
                        </a:xfrm>
                        <a:prstGeom prst="rect">
                          <a:avLst/>
                        </a:prstGeom>
                      </wps:spPr>
                      <wps:txbx>
                        <w:txbxContent>
                          <w:p w14:paraId="7F379CBA" w14:textId="77777777" w:rsidR="00C62296" w:rsidRDefault="00E6041C">
                            <w:pPr>
                              <w:spacing w:before="1"/>
                              <w:rPr>
                                <w:rFonts w:ascii="Microsoft Sans Serif"/>
                                <w:sz w:val="34"/>
                              </w:rPr>
                            </w:pPr>
                            <w:r>
                              <w:rPr>
                                <w:color w:val="FFFFFF"/>
                                <w:spacing w:val="78"/>
                                <w:w w:val="105"/>
                                <w:sz w:val="34"/>
                                <w:highlight w:val="red"/>
                              </w:rPr>
                              <w:t xml:space="preserve"> </w:t>
                            </w:r>
                            <w:r>
                              <w:rPr>
                                <w:rFonts w:ascii="Microsoft Sans Serif"/>
                                <w:color w:val="FFFFFF"/>
                                <w:spacing w:val="-10"/>
                                <w:w w:val="105"/>
                                <w:sz w:val="34"/>
                                <w:highlight w:val="red"/>
                              </w:rPr>
                              <w:t>1</w:t>
                            </w:r>
                            <w:r>
                              <w:rPr>
                                <w:rFonts w:ascii="Microsoft Sans Serif"/>
                                <w:color w:val="FFFFFF"/>
                                <w:spacing w:val="80"/>
                                <w:w w:val="105"/>
                                <w:sz w:val="34"/>
                                <w:highlight w:val="red"/>
                              </w:rPr>
                              <w:t xml:space="preserve"> </w:t>
                            </w:r>
                          </w:p>
                        </w:txbxContent>
                      </wps:txbx>
                      <wps:bodyPr wrap="square" lIns="0" tIns="0" rIns="0" bIns="0" rtlCol="0">
                        <a:noAutofit/>
                      </wps:bodyPr>
                    </wps:wsp>
                  </a:graphicData>
                </a:graphic>
              </wp:anchor>
            </w:drawing>
          </mc:Choice>
          <mc:Fallback>
            <w:pict>
              <v:shapetype w14:anchorId="7F379BED" id="_x0000_t202" coordsize="21600,21600" o:spt="202" path="m,l,21600r21600,l21600,xe">
                <v:stroke joinstyle="miter"/>
                <v:path gradientshapeok="t" o:connecttype="rect"/>
              </v:shapetype>
              <v:shape id="Textbox 71" o:spid="_x0000_s1026" type="#_x0000_t202" style="position:absolute;left:0;text-align:left;margin-left:45.2pt;margin-top:18.65pt;width:26.7pt;height:19.45pt;z-index:25161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" filled="f" stroked="f">
                <v:textbox inset="0,0,0,0">
                  <w:txbxContent>
                    <w:p w14:paraId="7F379CBA" w14:textId="77777777" w:rsidR="00C62296" w:rsidRDefault="00E6041C">
                      <w:pPr>
                        <w:spacing w:before="1"/>
                        <w:rPr>
                          <w:rFonts w:ascii="Microsoft Sans Serif"/>
                          <w:sz w:val="34"/>
                        </w:rPr>
                      </w:pPr>
                      <w:r>
                        <w:rPr>
                          <w:color w:val="FFFFFF"/>
                          <w:spacing w:val="78"/>
                          <w:w w:val="105"/>
                          <w:sz w:val="34"/>
                          <w:highlight w:val="red"/>
                        </w:rPr>
                        <w:t xml:space="preserve"> </w:t>
                      </w:r>
                      <w:r>
                        <w:rPr>
                          <w:rFonts w:ascii="Microsoft Sans Serif"/>
                          <w:color w:val="FFFFFF"/>
                          <w:spacing w:val="-10"/>
                          <w:w w:val="105"/>
                          <w:sz w:val="34"/>
                          <w:highlight w:val="red"/>
                        </w:rPr>
                        <w:t>1</w:t>
                      </w:r>
                      <w:r>
                        <w:rPr>
                          <w:rFonts w:ascii="Microsoft Sans Serif"/>
                          <w:color w:val="FFFFFF"/>
                          <w:spacing w:val="80"/>
                          <w:w w:val="105"/>
                          <w:sz w:val="34"/>
                          <w:highlight w:val="red"/>
                        </w:rPr>
                        <w:t xml:space="preserve"> </w:t>
                      </w:r>
                    </w:p>
                  </w:txbxContent>
                </v:textbox>
                <w10:wrap anchorx="page"/>
              </v:shape>
            </w:pict>
          </mc:Fallback>
        </mc:AlternateContent>
      </w:r>
      <w:bookmarkStart w:id="103" w:name="www.jetir"/>
      <w:bookmarkEnd w:id="103"/>
      <w:r>
        <w:fldChar w:fldCharType="begin"/>
      </w:r>
      <w:r>
        <w:instrText xml:space="preserve"> HYPERLINK "http://www.jetir.org/" \h </w:instrText>
      </w:r>
      <w:r>
        <w:fldChar w:fldCharType="separate"/>
      </w:r>
      <w:r>
        <w:rPr>
          <w:color w:val="FF0000"/>
          <w:spacing w:val="-2"/>
          <w:w w:val="110"/>
        </w:rPr>
        <w:t>www.jetir.org</w:t>
      </w:r>
      <w:r>
        <w:rPr>
          <w:color w:val="FF0000"/>
          <w:spacing w:val="-2"/>
          <w:w w:val="110"/>
        </w:rPr>
        <w:fldChar w:fldCharType="end"/>
      </w:r>
    </w:p>
    <w:p w14:paraId="7F379900" w14:textId="77777777" w:rsidR="00C62296" w:rsidRDefault="00E6041C">
      <w:pPr>
        <w:spacing w:before="34"/>
        <w:ind w:left="954"/>
        <w:rPr>
          <w:rFonts w:ascii="Microsoft Sans Serif"/>
        </w:rPr>
      </w:pPr>
      <w:r>
        <w:rPr>
          <w:rFonts w:ascii="Microsoft Sans Serif"/>
          <w:color w:val="777777"/>
        </w:rPr>
        <w:t>Internet</w:t>
      </w:r>
      <w:r>
        <w:rPr>
          <w:rFonts w:ascii="Microsoft Sans Serif"/>
          <w:color w:val="777777"/>
          <w:spacing w:val="17"/>
        </w:rPr>
        <w:t xml:space="preserve"> </w:t>
      </w:r>
      <w:r>
        <w:rPr>
          <w:rFonts w:ascii="Microsoft Sans Serif"/>
          <w:color w:val="777777"/>
          <w:spacing w:val="-2"/>
        </w:rPr>
        <w:t>Source</w:t>
      </w:r>
    </w:p>
    <w:p w14:paraId="7F379901" w14:textId="77777777" w:rsidR="00C62296" w:rsidRDefault="00C62296">
      <w:pPr>
        <w:pStyle w:val="BodyText"/>
        <w:rPr>
          <w:rFonts w:ascii="Microsoft Sans Serif"/>
          <w:sz w:val="22"/>
        </w:rPr>
      </w:pPr>
    </w:p>
    <w:p w14:paraId="7F379902" w14:textId="77777777" w:rsidR="00C62296" w:rsidRDefault="00C62296">
      <w:pPr>
        <w:pStyle w:val="BodyText"/>
        <w:spacing w:before="17"/>
        <w:rPr>
          <w:rFonts w:ascii="Microsoft Sans Serif"/>
          <w:sz w:val="22"/>
        </w:rPr>
      </w:pPr>
    </w:p>
    <w:p w14:paraId="7F379903" w14:textId="77777777" w:rsidR="00C62296" w:rsidRDefault="00E6041C">
      <w:pPr>
        <w:pStyle w:val="Heading2"/>
        <w:spacing w:line="283" w:lineRule="auto"/>
      </w:pPr>
      <w:r>
        <w:rPr>
          <w:noProof/>
        </w:rPr>
        <mc:AlternateContent>
          <mc:Choice Requires="wpg">
            <w:drawing>
              <wp:anchor distT="0" distB="0" distL="0" distR="0" simplePos="0" relativeHeight="251611648" behindDoc="0" locked="0" layoutInCell="1" allowOverlap="1" wp14:anchorId="7F379BEF" wp14:editId="7F379BF0">
                <wp:simplePos x="0" y="0"/>
                <wp:positionH relativeFrom="page">
                  <wp:posOffset>574040</wp:posOffset>
                </wp:positionH>
                <wp:positionV relativeFrom="paragraph">
                  <wp:posOffset>-34925</wp:posOffset>
                </wp:positionV>
                <wp:extent cx="241300" cy="406400"/>
                <wp:effectExtent l="0" t="0" r="0" b="0"/>
                <wp:wrapNone/>
                <wp:docPr id="72" name="Group 72"/>
                <wp:cNvGraphicFramePr/>
                <a:graphic xmlns:a="http://schemas.openxmlformats.org/drawingml/2006/main">
                  <a:graphicData uri="http://schemas.microsoft.com/office/word/2010/wordprocessingGroup">
                    <wpg:wgp>
                      <wpg:cNvGrpSpPr/>
                      <wpg:grpSpPr>
                        <a:xfrm>
                          <a:off x="0" y="0"/>
                          <a:ext cx="241300" cy="406400"/>
                          <a:chOff x="0" y="0"/>
                          <a:chExt cx="241300" cy="406400"/>
                        </a:xfrm>
                      </wpg:grpSpPr>
                      <wps:wsp>
                        <wps:cNvPr id="73" name="Graphic 73"/>
                        <wps:cNvSpPr/>
                        <wps:spPr>
                          <a:xfrm>
                            <a:off x="0" y="0"/>
                            <a:ext cx="241300" cy="315595"/>
                          </a:xfrm>
                          <a:custGeom>
                            <a:avLst/>
                            <a:gdLst/>
                            <a:ahLst/>
                            <a:cxnLst/>
                            <a:rect l="l" t="t" r="r" b="b"/>
                            <a:pathLst>
                              <a:path w="241300" h="315595">
                                <a:moveTo>
                                  <a:pt x="241096" y="315467"/>
                                </a:moveTo>
                                <a:lnTo>
                                  <a:pt x="0" y="315467"/>
                                </a:lnTo>
                                <a:lnTo>
                                  <a:pt x="0" y="0"/>
                                </a:lnTo>
                                <a:lnTo>
                                  <a:pt x="241096" y="0"/>
                                </a:lnTo>
                                <a:lnTo>
                                  <a:pt x="241096" y="315467"/>
                                </a:lnTo>
                                <a:close/>
                              </a:path>
                            </a:pathLst>
                          </a:custGeom>
                          <a:solidFill>
                            <a:srgbClr val="E70BD4"/>
                          </a:solidFill>
                        </wps:spPr>
                        <wps:bodyPr wrap="square" lIns="0" tIns="0" rIns="0" bIns="0" rtlCol="0">
                          <a:noAutofit/>
                        </wps:bodyPr>
                      </wps:wsp>
                      <wps:wsp>
                        <wps:cNvPr id="74" name="Textbox 74"/>
                        <wps:cNvSpPr txBox="1"/>
                        <wps:spPr>
                          <a:xfrm>
                            <a:off x="0" y="0"/>
                            <a:ext cx="241300" cy="406400"/>
                          </a:xfrm>
                          <a:prstGeom prst="rect">
                            <a:avLst/>
                          </a:prstGeom>
                        </wps:spPr>
                        <wps:txbx>
                          <w:txbxContent>
                            <w:p w14:paraId="7F379CBB" w14:textId="77777777" w:rsidR="00C62296" w:rsidRDefault="00E6041C">
                              <w:pPr>
                                <w:spacing w:before="254"/>
                                <w:ind w:left="171"/>
                                <w:rPr>
                                  <w:rFonts w:ascii="Microsoft Sans Serif"/>
                                  <w:sz w:val="34"/>
                                </w:rPr>
                              </w:pPr>
                              <w:r>
                                <w:rPr>
                                  <w:rFonts w:ascii="Microsoft Sans Serif"/>
                                  <w:color w:val="FFFFFF"/>
                                  <w:spacing w:val="-10"/>
                                  <w:w w:val="110"/>
                                  <w:sz w:val="34"/>
                                </w:rPr>
                                <w:t>2</w:t>
                              </w:r>
                            </w:p>
                          </w:txbxContent>
                        </wps:txbx>
                        <wps:bodyPr wrap="square" lIns="0" tIns="0" rIns="0" bIns="0" rtlCol="0">
                          <a:noAutofit/>
                        </wps:bodyPr>
                      </wps:wsp>
                    </wpg:wgp>
                  </a:graphicData>
                </a:graphic>
              </wp:anchor>
            </w:drawing>
          </mc:Choice>
          <mc:Fallback>
            <w:pict>
              <v:group w14:anchorId="7F379BEF" id="Group 72" o:spid="_x0000_s1027" style="position:absolute;left:0;text-align:left;margin-left:45.2pt;margin-top:-2.75pt;width:19pt;height:32pt;z-index:251611648;mso-wrap-distance-left:0;mso-wrap-distance-right:0;mso-position-horizontal-relative:page" coordsize="241300,406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">
                <v:shape id="Graphic 73" o:spid="_x0000_s1028" style="position:absolute;width:241300;height:315595;visibility:visible;mso-wrap-style:square;v-text-anchor:top" coordsize="241300,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" path="m241096,315467l,315467,,,241096,r,315467xe" fillcolor="#e70bd4" stroked="f">
                  <v:path arrowok="t"/>
                </v:shape>
                <v:shape id="Textbox 74" o:spid="_x0000_s1029" type="#_x0000_t202" style="position:absolute;width:241300;height:406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7F379CBB" w14:textId="77777777" w:rsidR="00C62296" w:rsidRDefault="00E6041C">
                        <w:pPr>
                          <w:spacing w:before="254"/>
                          <w:ind w:left="171"/>
                          <w:rPr>
                            <w:rFonts w:ascii="Microsoft Sans Serif"/>
                            <w:sz w:val="34"/>
                          </w:rPr>
                        </w:pPr>
                        <w:r>
                          <w:rPr>
                            <w:rFonts w:ascii="Microsoft Sans Serif"/>
                            <w:color w:val="FFFFFF"/>
                            <w:spacing w:val="-10"/>
                            <w:w w:val="110"/>
                            <w:sz w:val="34"/>
                          </w:rPr>
                          <w:t>2</w:t>
                        </w:r>
                      </w:p>
                    </w:txbxContent>
                  </v:textbox>
                </v:shape>
                <w10:wrap anchorx="page"/>
              </v:group>
            </w:pict>
          </mc:Fallback>
        </mc:AlternateContent>
      </w:r>
      <w:bookmarkStart w:id="104" w:name="Masood_Habib,_Zhelong_Wang,_Sen_Qiu,_Hon"/>
      <w:bookmarkEnd w:id="104"/>
      <w:r>
        <w:rPr>
          <w:color w:val="E70BD4"/>
          <w:w w:val="105"/>
        </w:rPr>
        <w:t xml:space="preserve">Masood Habib, </w:t>
      </w:r>
      <w:proofErr w:type="spellStart"/>
      <w:r>
        <w:rPr>
          <w:color w:val="E70BD4"/>
          <w:w w:val="105"/>
        </w:rPr>
        <w:t>Zhelong</w:t>
      </w:r>
      <w:proofErr w:type="spellEnd"/>
      <w:r>
        <w:rPr>
          <w:color w:val="E70BD4"/>
          <w:w w:val="105"/>
        </w:rPr>
        <w:t xml:space="preserve"> Wang, Sen Qiu, Hongyu Zhao, Aparna S Murthy. "Machine Learning Based Healthcare System for Investigating the Association Between </w:t>
      </w:r>
      <w:r>
        <w:rPr>
          <w:color w:val="E70BD4"/>
        </w:rPr>
        <w:t>Depression</w:t>
      </w:r>
      <w:r>
        <w:rPr>
          <w:color w:val="E70BD4"/>
          <w:spacing w:val="-8"/>
        </w:rPr>
        <w:t xml:space="preserve"> </w:t>
      </w:r>
      <w:r>
        <w:rPr>
          <w:color w:val="E70BD4"/>
        </w:rPr>
        <w:t>and</w:t>
      </w:r>
      <w:r>
        <w:rPr>
          <w:color w:val="E70BD4"/>
          <w:spacing w:val="-6"/>
        </w:rPr>
        <w:t xml:space="preserve"> </w:t>
      </w:r>
      <w:r>
        <w:rPr>
          <w:color w:val="E70BD4"/>
        </w:rPr>
        <w:t>Quality</w:t>
      </w:r>
      <w:r>
        <w:rPr>
          <w:color w:val="E70BD4"/>
          <w:spacing w:val="-7"/>
        </w:rPr>
        <w:t xml:space="preserve"> </w:t>
      </w:r>
      <w:r>
        <w:rPr>
          <w:color w:val="E70BD4"/>
        </w:rPr>
        <w:t>of</w:t>
      </w:r>
      <w:r>
        <w:rPr>
          <w:color w:val="E70BD4"/>
          <w:spacing w:val="-6"/>
        </w:rPr>
        <w:t xml:space="preserve"> </w:t>
      </w:r>
      <w:r>
        <w:rPr>
          <w:color w:val="E70BD4"/>
        </w:rPr>
        <w:t>Life",</w:t>
      </w:r>
      <w:r>
        <w:rPr>
          <w:color w:val="E70BD4"/>
          <w:spacing w:val="-6"/>
        </w:rPr>
        <w:t xml:space="preserve"> </w:t>
      </w:r>
      <w:r>
        <w:rPr>
          <w:color w:val="E70BD4"/>
        </w:rPr>
        <w:t>IEEE</w:t>
      </w:r>
      <w:r>
        <w:rPr>
          <w:color w:val="E70BD4"/>
          <w:spacing w:val="-8"/>
        </w:rPr>
        <w:t xml:space="preserve"> </w:t>
      </w:r>
      <w:r>
        <w:rPr>
          <w:color w:val="E70BD4"/>
        </w:rPr>
        <w:t xml:space="preserve">Journal </w:t>
      </w:r>
      <w:r>
        <w:rPr>
          <w:color w:val="E70BD4"/>
          <w:w w:val="105"/>
        </w:rPr>
        <w:t>of</w:t>
      </w:r>
      <w:r>
        <w:rPr>
          <w:color w:val="E70BD4"/>
          <w:spacing w:val="-2"/>
          <w:w w:val="105"/>
        </w:rPr>
        <w:t xml:space="preserve"> </w:t>
      </w:r>
      <w:r>
        <w:rPr>
          <w:color w:val="E70BD4"/>
          <w:w w:val="105"/>
        </w:rPr>
        <w:t>Biomedical</w:t>
      </w:r>
      <w:r>
        <w:rPr>
          <w:color w:val="E70BD4"/>
          <w:spacing w:val="-2"/>
          <w:w w:val="105"/>
        </w:rPr>
        <w:t xml:space="preserve"> </w:t>
      </w:r>
      <w:r>
        <w:rPr>
          <w:color w:val="E70BD4"/>
          <w:w w:val="105"/>
        </w:rPr>
        <w:t>and</w:t>
      </w:r>
      <w:r>
        <w:rPr>
          <w:color w:val="E70BD4"/>
          <w:spacing w:val="-2"/>
          <w:w w:val="105"/>
        </w:rPr>
        <w:t xml:space="preserve"> </w:t>
      </w:r>
      <w:r>
        <w:rPr>
          <w:color w:val="E70BD4"/>
          <w:w w:val="105"/>
        </w:rPr>
        <w:t>Health</w:t>
      </w:r>
      <w:r>
        <w:rPr>
          <w:color w:val="E70BD4"/>
          <w:spacing w:val="-2"/>
          <w:w w:val="105"/>
        </w:rPr>
        <w:t xml:space="preserve"> </w:t>
      </w:r>
      <w:r>
        <w:rPr>
          <w:color w:val="E70BD4"/>
          <w:w w:val="105"/>
        </w:rPr>
        <w:t>Informatics,</w:t>
      </w:r>
      <w:r>
        <w:rPr>
          <w:color w:val="E70BD4"/>
          <w:spacing w:val="1"/>
          <w:w w:val="105"/>
        </w:rPr>
        <w:t xml:space="preserve"> </w:t>
      </w:r>
      <w:r>
        <w:rPr>
          <w:color w:val="E70BD4"/>
          <w:spacing w:val="-4"/>
          <w:w w:val="105"/>
        </w:rPr>
        <w:t>2022</w:t>
      </w:r>
    </w:p>
    <w:p w14:paraId="7F379904" w14:textId="77777777" w:rsidR="00C62296" w:rsidRDefault="00E6041C">
      <w:pPr>
        <w:spacing w:line="216" w:lineRule="exact"/>
        <w:ind w:left="954"/>
        <w:rPr>
          <w:rFonts w:ascii="Microsoft Sans Serif"/>
        </w:rPr>
      </w:pPr>
      <w:r>
        <w:rPr>
          <w:rFonts w:ascii="Microsoft Sans Serif"/>
          <w:color w:val="777777"/>
          <w:spacing w:val="-2"/>
          <w:w w:val="110"/>
        </w:rPr>
        <w:t>Publication</w:t>
      </w:r>
    </w:p>
    <w:p w14:paraId="7F379905" w14:textId="77777777" w:rsidR="00C62296" w:rsidRDefault="00C62296">
      <w:pPr>
        <w:pStyle w:val="BodyText"/>
        <w:spacing w:before="170"/>
        <w:rPr>
          <w:rFonts w:ascii="Microsoft Sans Serif"/>
          <w:sz w:val="22"/>
        </w:rPr>
      </w:pPr>
    </w:p>
    <w:p w14:paraId="7F379906" w14:textId="77777777" w:rsidR="00C62296" w:rsidRDefault="00E6041C">
      <w:pPr>
        <w:pStyle w:val="Heading2"/>
      </w:pPr>
      <w:r>
        <w:rPr>
          <w:noProof/>
        </w:rPr>
        <mc:AlternateContent>
          <mc:Choice Requires="wps">
            <w:drawing>
              <wp:anchor distT="0" distB="0" distL="0" distR="0" simplePos="0" relativeHeight="251619840" behindDoc="0" locked="0" layoutInCell="1" allowOverlap="1" wp14:anchorId="7F379BF1" wp14:editId="7F379BF2">
                <wp:simplePos x="0" y="0"/>
                <wp:positionH relativeFrom="page">
                  <wp:posOffset>574040</wp:posOffset>
                </wp:positionH>
                <wp:positionV relativeFrom="paragraph">
                  <wp:posOffset>131445</wp:posOffset>
                </wp:positionV>
                <wp:extent cx="339090" cy="247015"/>
                <wp:effectExtent l="0" t="0" r="0" b="0"/>
                <wp:wrapNone/>
                <wp:docPr id="75" name="Textbox 75"/>
                <wp:cNvGraphicFramePr/>
                <a:graphic xmlns:a="http://schemas.openxmlformats.org/drawingml/2006/main">
                  <a:graphicData uri="http://schemas.microsoft.com/office/word/2010/wordprocessingShape">
                    <wps:wsp>
                      <wps:cNvSpPr txBox="1"/>
                      <wps:spPr>
                        <a:xfrm>
                          <a:off x="0" y="0"/>
                          <a:ext cx="339090" cy="247015"/>
                        </a:xfrm>
                        <a:prstGeom prst="rect">
                          <a:avLst/>
                        </a:prstGeom>
                      </wps:spPr>
                      <wps:txbx>
                        <w:txbxContent>
                          <w:p w14:paraId="7F379CBC" w14:textId="77777777" w:rsidR="00C62296" w:rsidRDefault="00E6041C">
                            <w:pPr>
                              <w:spacing w:before="1"/>
                              <w:rPr>
                                <w:rFonts w:ascii="Microsoft Sans Serif"/>
                                <w:sz w:val="34"/>
                              </w:rPr>
                            </w:pPr>
                            <w:r>
                              <w:rPr>
                                <w:color w:val="FFFFFF"/>
                                <w:spacing w:val="78"/>
                                <w:w w:val="105"/>
                                <w:sz w:val="34"/>
                                <w:shd w:val="clear" w:color="auto" w:fill="8904FF"/>
                              </w:rPr>
                              <w:t xml:space="preserve"> </w:t>
                            </w:r>
                            <w:r>
                              <w:rPr>
                                <w:rFonts w:ascii="Microsoft Sans Serif"/>
                                <w:color w:val="FFFFFF"/>
                                <w:spacing w:val="-10"/>
                                <w:w w:val="105"/>
                                <w:sz w:val="34"/>
                                <w:shd w:val="clear" w:color="auto" w:fill="8904FF"/>
                              </w:rPr>
                              <w:t>3</w:t>
                            </w:r>
                            <w:r>
                              <w:rPr>
                                <w:rFonts w:ascii="Microsoft Sans Serif"/>
                                <w:color w:val="FFFFFF"/>
                                <w:spacing w:val="80"/>
                                <w:w w:val="105"/>
                                <w:sz w:val="34"/>
                                <w:shd w:val="clear" w:color="auto" w:fill="8904FF"/>
                              </w:rPr>
                              <w:t xml:space="preserve"> </w:t>
                            </w:r>
                          </w:p>
                        </w:txbxContent>
                      </wps:txbx>
                      <wps:bodyPr wrap="square" lIns="0" tIns="0" rIns="0" bIns="0" rtlCol="0">
                        <a:noAutofit/>
                      </wps:bodyPr>
                    </wps:wsp>
                  </a:graphicData>
                </a:graphic>
              </wp:anchor>
            </w:drawing>
          </mc:Choice>
          <mc:Fallback>
            <w:pict>
              <v:shape w14:anchorId="7F379BF1" id="Textbox 75" o:spid="_x0000_s1030" type="#_x0000_t202" style="position:absolute;left:0;text-align:left;margin-left:45.2pt;margin-top:10.35pt;width:26.7pt;height:19.45pt;z-index:25161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" filled="f" stroked="f">
                <v:textbox inset="0,0,0,0">
                  <w:txbxContent>
                    <w:p w14:paraId="7F379CBC" w14:textId="77777777" w:rsidR="00C62296" w:rsidRDefault="00E6041C">
                      <w:pPr>
                        <w:spacing w:before="1"/>
                        <w:rPr>
                          <w:rFonts w:ascii="Microsoft Sans Serif"/>
                          <w:sz w:val="34"/>
                        </w:rPr>
                      </w:pPr>
                      <w:r>
                        <w:rPr>
                          <w:color w:val="FFFFFF"/>
                          <w:spacing w:val="78"/>
                          <w:w w:val="105"/>
                          <w:sz w:val="34"/>
                          <w:shd w:val="clear" w:color="auto" w:fill="8904FF"/>
                        </w:rPr>
                        <w:t xml:space="preserve"> </w:t>
                      </w:r>
                      <w:r>
                        <w:rPr>
                          <w:rFonts w:ascii="Microsoft Sans Serif"/>
                          <w:color w:val="FFFFFF"/>
                          <w:spacing w:val="-10"/>
                          <w:w w:val="105"/>
                          <w:sz w:val="34"/>
                          <w:shd w:val="clear" w:color="auto" w:fill="8904FF"/>
                        </w:rPr>
                        <w:t>3</w:t>
                      </w:r>
                      <w:r>
                        <w:rPr>
                          <w:rFonts w:ascii="Microsoft Sans Serif"/>
                          <w:color w:val="FFFFFF"/>
                          <w:spacing w:val="80"/>
                          <w:w w:val="105"/>
                          <w:sz w:val="34"/>
                          <w:shd w:val="clear" w:color="auto" w:fill="8904FF"/>
                        </w:rPr>
                        <w:t xml:space="preserve"> </w:t>
                      </w:r>
                    </w:p>
                  </w:txbxContent>
                </v:textbox>
                <w10:wrap anchorx="page"/>
              </v:shape>
            </w:pict>
          </mc:Fallback>
        </mc:AlternateContent>
      </w:r>
      <w:bookmarkStart w:id="105" w:name="www"/>
      <w:bookmarkEnd w:id="105"/>
      <w:r>
        <w:fldChar w:fldCharType="begin"/>
      </w:r>
      <w:r>
        <w:instrText xml:space="preserve"> HYPERLINK "http://www.cse.griet.ac.in/" \h </w:instrText>
      </w:r>
      <w:r>
        <w:fldChar w:fldCharType="separate"/>
      </w:r>
      <w:r>
        <w:rPr>
          <w:color w:val="8904FF"/>
          <w:spacing w:val="-2"/>
          <w:w w:val="105"/>
        </w:rPr>
        <w:t>www.cse.griet.ac.in</w:t>
      </w:r>
      <w:r>
        <w:rPr>
          <w:color w:val="8904FF"/>
          <w:spacing w:val="-2"/>
          <w:w w:val="105"/>
        </w:rPr>
        <w:fldChar w:fldCharType="end"/>
      </w:r>
    </w:p>
    <w:p w14:paraId="7F379907" w14:textId="77777777" w:rsidR="00C62296" w:rsidRDefault="00E6041C">
      <w:pPr>
        <w:spacing w:before="34"/>
        <w:ind w:left="954"/>
        <w:rPr>
          <w:rFonts w:ascii="Microsoft Sans Serif"/>
        </w:rPr>
      </w:pPr>
      <w:r>
        <w:rPr>
          <w:rFonts w:ascii="Microsoft Sans Serif"/>
          <w:color w:val="777777"/>
        </w:rPr>
        <w:t>Internet</w:t>
      </w:r>
      <w:r>
        <w:rPr>
          <w:rFonts w:ascii="Microsoft Sans Serif"/>
          <w:color w:val="777777"/>
          <w:spacing w:val="17"/>
        </w:rPr>
        <w:t xml:space="preserve"> </w:t>
      </w:r>
      <w:r>
        <w:rPr>
          <w:rFonts w:ascii="Microsoft Sans Serif"/>
          <w:color w:val="777777"/>
          <w:spacing w:val="-2"/>
        </w:rPr>
        <w:t>Source</w:t>
      </w:r>
    </w:p>
    <w:p w14:paraId="7F379908" w14:textId="77777777" w:rsidR="00C62296" w:rsidRDefault="00C62296">
      <w:pPr>
        <w:pStyle w:val="BodyText"/>
        <w:rPr>
          <w:rFonts w:ascii="Microsoft Sans Serif"/>
          <w:sz w:val="22"/>
        </w:rPr>
      </w:pPr>
    </w:p>
    <w:p w14:paraId="7F379909" w14:textId="77777777" w:rsidR="00C62296" w:rsidRDefault="00C62296">
      <w:pPr>
        <w:pStyle w:val="BodyText"/>
        <w:spacing w:before="17"/>
        <w:rPr>
          <w:rFonts w:ascii="Microsoft Sans Serif"/>
          <w:sz w:val="22"/>
        </w:rPr>
      </w:pPr>
    </w:p>
    <w:p w14:paraId="7F37990A" w14:textId="77777777" w:rsidR="00C62296" w:rsidRDefault="00E6041C">
      <w:pPr>
        <w:pStyle w:val="Heading2"/>
      </w:pPr>
      <w:r>
        <w:rPr>
          <w:noProof/>
        </w:rPr>
        <mc:AlternateContent>
          <mc:Choice Requires="wps">
            <w:drawing>
              <wp:anchor distT="0" distB="0" distL="0" distR="0" simplePos="0" relativeHeight="251620864" behindDoc="0" locked="0" layoutInCell="1" allowOverlap="1" wp14:anchorId="7F379BF3" wp14:editId="7F379BF4">
                <wp:simplePos x="0" y="0"/>
                <wp:positionH relativeFrom="page">
                  <wp:posOffset>574040</wp:posOffset>
                </wp:positionH>
                <wp:positionV relativeFrom="paragraph">
                  <wp:posOffset>131445</wp:posOffset>
                </wp:positionV>
                <wp:extent cx="339090" cy="247015"/>
                <wp:effectExtent l="0" t="0" r="0" b="0"/>
                <wp:wrapNone/>
                <wp:docPr id="76" name="Textbox 76"/>
                <wp:cNvGraphicFramePr/>
                <a:graphic xmlns:a="http://schemas.openxmlformats.org/drawingml/2006/main">
                  <a:graphicData uri="http://schemas.microsoft.com/office/word/2010/wordprocessingShape">
                    <wps:wsp>
                      <wps:cNvSpPr txBox="1"/>
                      <wps:spPr>
                        <a:xfrm>
                          <a:off x="0" y="0"/>
                          <a:ext cx="339090" cy="247015"/>
                        </a:xfrm>
                        <a:prstGeom prst="rect">
                          <a:avLst/>
                        </a:prstGeom>
                      </wps:spPr>
                      <wps:txbx>
                        <w:txbxContent>
                          <w:p w14:paraId="7F379CBD" w14:textId="77777777" w:rsidR="00C62296" w:rsidRDefault="00E6041C">
                            <w:pPr>
                              <w:spacing w:before="1"/>
                              <w:rPr>
                                <w:rFonts w:ascii="Microsoft Sans Serif"/>
                                <w:sz w:val="34"/>
                              </w:rPr>
                            </w:pPr>
                            <w:r>
                              <w:rPr>
                                <w:color w:val="FFFFFF"/>
                                <w:spacing w:val="78"/>
                                <w:w w:val="105"/>
                                <w:sz w:val="34"/>
                                <w:shd w:val="clear" w:color="auto" w:fill="00AAAA"/>
                              </w:rPr>
                              <w:t xml:space="preserve"> </w:t>
                            </w:r>
                            <w:r>
                              <w:rPr>
                                <w:rFonts w:ascii="Microsoft Sans Serif"/>
                                <w:color w:val="FFFFFF"/>
                                <w:spacing w:val="-10"/>
                                <w:w w:val="105"/>
                                <w:sz w:val="34"/>
                                <w:shd w:val="clear" w:color="auto" w:fill="00AAAA"/>
                              </w:rPr>
                              <w:t>4</w:t>
                            </w:r>
                            <w:r>
                              <w:rPr>
                                <w:rFonts w:ascii="Microsoft Sans Serif"/>
                                <w:color w:val="FFFFFF"/>
                                <w:spacing w:val="80"/>
                                <w:w w:val="105"/>
                                <w:sz w:val="34"/>
                                <w:shd w:val="clear" w:color="auto" w:fill="00AAAA"/>
                              </w:rPr>
                              <w:t xml:space="preserve"> </w:t>
                            </w:r>
                          </w:p>
                        </w:txbxContent>
                      </wps:txbx>
                      <wps:bodyPr wrap="square" lIns="0" tIns="0" rIns="0" bIns="0" rtlCol="0">
                        <a:noAutofit/>
                      </wps:bodyPr>
                    </wps:wsp>
                  </a:graphicData>
                </a:graphic>
              </wp:anchor>
            </w:drawing>
          </mc:Choice>
          <mc:Fallback>
            <w:pict>
              <v:shape w14:anchorId="7F379BF3" id="Textbox 76" o:spid="_x0000_s1031" type="#_x0000_t202" style="position:absolute;left:0;text-align:left;margin-left:45.2pt;margin-top:10.35pt;width:26.7pt;height:19.45pt;z-index:25162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" filled="f" stroked="f">
                <v:textbox inset="0,0,0,0">
                  <w:txbxContent>
                    <w:p w14:paraId="7F379CBD" w14:textId="77777777" w:rsidR="00C62296" w:rsidRDefault="00E6041C">
                      <w:pPr>
                        <w:spacing w:before="1"/>
                        <w:rPr>
                          <w:rFonts w:ascii="Microsoft Sans Serif"/>
                          <w:sz w:val="34"/>
                        </w:rPr>
                      </w:pPr>
                      <w:r>
                        <w:rPr>
                          <w:color w:val="FFFFFF"/>
                          <w:spacing w:val="78"/>
                          <w:w w:val="105"/>
                          <w:sz w:val="34"/>
                          <w:shd w:val="clear" w:color="auto" w:fill="00AAAA"/>
                        </w:rPr>
                        <w:t xml:space="preserve"> </w:t>
                      </w:r>
                      <w:r>
                        <w:rPr>
                          <w:rFonts w:ascii="Microsoft Sans Serif"/>
                          <w:color w:val="FFFFFF"/>
                          <w:spacing w:val="-10"/>
                          <w:w w:val="105"/>
                          <w:sz w:val="34"/>
                          <w:shd w:val="clear" w:color="auto" w:fill="00AAAA"/>
                        </w:rPr>
                        <w:t>4</w:t>
                      </w:r>
                      <w:r>
                        <w:rPr>
                          <w:rFonts w:ascii="Microsoft Sans Serif"/>
                          <w:color w:val="FFFFFF"/>
                          <w:spacing w:val="80"/>
                          <w:w w:val="105"/>
                          <w:sz w:val="34"/>
                          <w:shd w:val="clear" w:color="auto" w:fill="00AAAA"/>
                        </w:rPr>
                        <w:t xml:space="preserve"> </w:t>
                      </w:r>
                    </w:p>
                  </w:txbxContent>
                </v:textbox>
                <w10:wrap anchorx="page"/>
              </v:shape>
            </w:pict>
          </mc:Fallback>
        </mc:AlternateContent>
      </w:r>
      <w:bookmarkStart w:id="106" w:name="ww"/>
      <w:bookmarkEnd w:id="106"/>
      <w:r>
        <w:fldChar w:fldCharType="begin"/>
      </w:r>
      <w:r>
        <w:instrText xml:space="preserve"> HYPERLINK "http://www.researchgate.net/" \h </w:instrText>
      </w:r>
      <w:r>
        <w:fldChar w:fldCharType="separate"/>
      </w:r>
      <w:r>
        <w:rPr>
          <w:color w:val="00AAAA"/>
          <w:spacing w:val="-2"/>
          <w:w w:val="110"/>
        </w:rPr>
        <w:t>www.researchgate.net</w:t>
      </w:r>
      <w:r>
        <w:rPr>
          <w:color w:val="00AAAA"/>
          <w:spacing w:val="-2"/>
          <w:w w:val="110"/>
        </w:rPr>
        <w:fldChar w:fldCharType="end"/>
      </w:r>
    </w:p>
    <w:p w14:paraId="7F37990B" w14:textId="77777777" w:rsidR="00C62296" w:rsidRDefault="00E6041C">
      <w:pPr>
        <w:spacing w:before="37"/>
        <w:ind w:left="954"/>
        <w:rPr>
          <w:rFonts w:ascii="Microsoft Sans Serif"/>
        </w:rPr>
      </w:pPr>
      <w:r>
        <w:rPr>
          <w:rFonts w:ascii="Microsoft Sans Serif"/>
          <w:color w:val="777777"/>
        </w:rPr>
        <w:t>Internet</w:t>
      </w:r>
      <w:r>
        <w:rPr>
          <w:rFonts w:ascii="Microsoft Sans Serif"/>
          <w:color w:val="777777"/>
          <w:spacing w:val="17"/>
        </w:rPr>
        <w:t xml:space="preserve"> </w:t>
      </w:r>
      <w:r>
        <w:rPr>
          <w:rFonts w:ascii="Microsoft Sans Serif"/>
          <w:color w:val="777777"/>
          <w:spacing w:val="-2"/>
        </w:rPr>
        <w:t>Source</w:t>
      </w:r>
    </w:p>
    <w:p w14:paraId="7F37990C" w14:textId="77777777" w:rsidR="00C62296" w:rsidRDefault="00C62296">
      <w:pPr>
        <w:pStyle w:val="BodyText"/>
        <w:rPr>
          <w:rFonts w:ascii="Microsoft Sans Serif"/>
          <w:sz w:val="22"/>
        </w:rPr>
      </w:pPr>
    </w:p>
    <w:p w14:paraId="7F37990D" w14:textId="77777777" w:rsidR="00C62296" w:rsidRDefault="00C62296">
      <w:pPr>
        <w:pStyle w:val="BodyText"/>
        <w:spacing w:before="14"/>
        <w:rPr>
          <w:rFonts w:ascii="Microsoft Sans Serif"/>
          <w:sz w:val="22"/>
        </w:rPr>
      </w:pPr>
    </w:p>
    <w:p w14:paraId="7F37990E" w14:textId="77777777" w:rsidR="00C62296" w:rsidRDefault="00E6041C">
      <w:pPr>
        <w:pStyle w:val="Heading2"/>
      </w:pPr>
      <w:r>
        <w:rPr>
          <w:noProof/>
        </w:rPr>
        <mc:AlternateContent>
          <mc:Choice Requires="wps">
            <w:drawing>
              <wp:anchor distT="0" distB="0" distL="0" distR="0" simplePos="0" relativeHeight="251621888" behindDoc="0" locked="0" layoutInCell="1" allowOverlap="1" wp14:anchorId="7F379BF5" wp14:editId="7F379BF6">
                <wp:simplePos x="0" y="0"/>
                <wp:positionH relativeFrom="page">
                  <wp:posOffset>574040</wp:posOffset>
                </wp:positionH>
                <wp:positionV relativeFrom="paragraph">
                  <wp:posOffset>131445</wp:posOffset>
                </wp:positionV>
                <wp:extent cx="339090" cy="247015"/>
                <wp:effectExtent l="0" t="0" r="0" b="0"/>
                <wp:wrapNone/>
                <wp:docPr id="77" name="Textbox 77"/>
                <wp:cNvGraphicFramePr/>
                <a:graphic xmlns:a="http://schemas.openxmlformats.org/drawingml/2006/main">
                  <a:graphicData uri="http://schemas.microsoft.com/office/word/2010/wordprocessingShape">
                    <wps:wsp>
                      <wps:cNvSpPr txBox="1"/>
                      <wps:spPr>
                        <a:xfrm>
                          <a:off x="0" y="0"/>
                          <a:ext cx="339090" cy="247015"/>
                        </a:xfrm>
                        <a:prstGeom prst="rect">
                          <a:avLst/>
                        </a:prstGeom>
                      </wps:spPr>
                      <wps:txbx>
                        <w:txbxContent>
                          <w:p w14:paraId="7F379CBE" w14:textId="77777777" w:rsidR="00C62296" w:rsidRDefault="00E6041C">
                            <w:pPr>
                              <w:spacing w:before="1"/>
                              <w:rPr>
                                <w:rFonts w:ascii="Microsoft Sans Serif"/>
                                <w:sz w:val="34"/>
                              </w:rPr>
                            </w:pPr>
                            <w:r>
                              <w:rPr>
                                <w:color w:val="FFFFFF"/>
                                <w:spacing w:val="78"/>
                                <w:w w:val="105"/>
                                <w:sz w:val="34"/>
                                <w:shd w:val="clear" w:color="auto" w:fill="00AA00"/>
                              </w:rPr>
                              <w:t xml:space="preserve"> </w:t>
                            </w:r>
                            <w:r>
                              <w:rPr>
                                <w:rFonts w:ascii="Microsoft Sans Serif"/>
                                <w:color w:val="FFFFFF"/>
                                <w:spacing w:val="-10"/>
                                <w:w w:val="105"/>
                                <w:sz w:val="34"/>
                                <w:shd w:val="clear" w:color="auto" w:fill="00AA00"/>
                              </w:rPr>
                              <w:t>5</w:t>
                            </w:r>
                            <w:r>
                              <w:rPr>
                                <w:rFonts w:ascii="Microsoft Sans Serif"/>
                                <w:color w:val="FFFFFF"/>
                                <w:spacing w:val="80"/>
                                <w:w w:val="105"/>
                                <w:sz w:val="34"/>
                                <w:shd w:val="clear" w:color="auto" w:fill="00AA00"/>
                              </w:rPr>
                              <w:t xml:space="preserve"> </w:t>
                            </w:r>
                          </w:p>
                        </w:txbxContent>
                      </wps:txbx>
                      <wps:bodyPr wrap="square" lIns="0" tIns="0" rIns="0" bIns="0" rtlCol="0">
                        <a:noAutofit/>
                      </wps:bodyPr>
                    </wps:wsp>
                  </a:graphicData>
                </a:graphic>
              </wp:anchor>
            </w:drawing>
          </mc:Choice>
          <mc:Fallback>
            <w:pict>
              <v:shape w14:anchorId="7F379BF5" id="Textbox 77" o:spid="_x0000_s1032" type="#_x0000_t202" style="position:absolute;left:0;text-align:left;margin-left:45.2pt;margin-top:10.35pt;width:26.7pt;height:19.45pt;z-index:25162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" filled="f" stroked="f">
                <v:textbox inset="0,0,0,0">
                  <w:txbxContent>
                    <w:p w14:paraId="7F379CBE" w14:textId="77777777" w:rsidR="00C62296" w:rsidRDefault="00E6041C">
                      <w:pPr>
                        <w:spacing w:before="1"/>
                        <w:rPr>
                          <w:rFonts w:ascii="Microsoft Sans Serif"/>
                          <w:sz w:val="34"/>
                        </w:rPr>
                      </w:pPr>
                      <w:r>
                        <w:rPr>
                          <w:color w:val="FFFFFF"/>
                          <w:spacing w:val="78"/>
                          <w:w w:val="105"/>
                          <w:sz w:val="34"/>
                          <w:shd w:val="clear" w:color="auto" w:fill="00AA00"/>
                        </w:rPr>
                        <w:t xml:space="preserve"> </w:t>
                      </w:r>
                      <w:r>
                        <w:rPr>
                          <w:rFonts w:ascii="Microsoft Sans Serif"/>
                          <w:color w:val="FFFFFF"/>
                          <w:spacing w:val="-10"/>
                          <w:w w:val="105"/>
                          <w:sz w:val="34"/>
                          <w:shd w:val="clear" w:color="auto" w:fill="00AA00"/>
                        </w:rPr>
                        <w:t>5</w:t>
                      </w:r>
                      <w:r>
                        <w:rPr>
                          <w:rFonts w:ascii="Microsoft Sans Serif"/>
                          <w:color w:val="FFFFFF"/>
                          <w:spacing w:val="80"/>
                          <w:w w:val="105"/>
                          <w:sz w:val="34"/>
                          <w:shd w:val="clear" w:color="auto" w:fill="00AA00"/>
                        </w:rPr>
                        <w:t xml:space="preserve"> </w:t>
                      </w:r>
                    </w:p>
                  </w:txbxContent>
                </v:textbox>
                <w10:wrap anchorx="page"/>
              </v:shape>
            </w:pict>
          </mc:Fallback>
        </mc:AlternateContent>
      </w:r>
      <w:bookmarkStart w:id="107" w:name="docplayer.gr"/>
      <w:bookmarkEnd w:id="107"/>
      <w:r>
        <w:rPr>
          <w:color w:val="00AA00"/>
          <w:spacing w:val="-2"/>
          <w:w w:val="110"/>
        </w:rPr>
        <w:t>docplayer.gr</w:t>
      </w:r>
    </w:p>
    <w:p w14:paraId="7F37990F" w14:textId="77777777" w:rsidR="00C62296" w:rsidRDefault="00E6041C">
      <w:pPr>
        <w:spacing w:before="34"/>
        <w:ind w:left="954"/>
        <w:rPr>
          <w:rFonts w:ascii="Microsoft Sans Serif"/>
        </w:rPr>
      </w:pPr>
      <w:r>
        <w:rPr>
          <w:rFonts w:ascii="Microsoft Sans Serif"/>
          <w:color w:val="777777"/>
        </w:rPr>
        <w:t>Internet</w:t>
      </w:r>
      <w:r>
        <w:rPr>
          <w:rFonts w:ascii="Microsoft Sans Serif"/>
          <w:color w:val="777777"/>
          <w:spacing w:val="17"/>
        </w:rPr>
        <w:t xml:space="preserve"> </w:t>
      </w:r>
      <w:r>
        <w:rPr>
          <w:rFonts w:ascii="Microsoft Sans Serif"/>
          <w:color w:val="777777"/>
          <w:spacing w:val="-2"/>
        </w:rPr>
        <w:t>Source</w:t>
      </w:r>
    </w:p>
    <w:p w14:paraId="7F379910" w14:textId="77777777" w:rsidR="00C62296" w:rsidRDefault="00C62296">
      <w:pPr>
        <w:pStyle w:val="BodyText"/>
        <w:rPr>
          <w:rFonts w:ascii="Microsoft Sans Serif"/>
          <w:sz w:val="22"/>
        </w:rPr>
      </w:pPr>
    </w:p>
    <w:p w14:paraId="7F379911" w14:textId="77777777" w:rsidR="00C62296" w:rsidRDefault="00C62296">
      <w:pPr>
        <w:pStyle w:val="BodyText"/>
        <w:spacing w:before="17"/>
        <w:rPr>
          <w:rFonts w:ascii="Microsoft Sans Serif"/>
          <w:sz w:val="22"/>
        </w:rPr>
      </w:pPr>
    </w:p>
    <w:p w14:paraId="7F379912" w14:textId="77777777" w:rsidR="00C62296" w:rsidRDefault="00E6041C">
      <w:pPr>
        <w:pStyle w:val="Heading2"/>
      </w:pPr>
      <w:r>
        <w:rPr>
          <w:noProof/>
        </w:rPr>
        <mc:AlternateContent>
          <mc:Choice Requires="wps">
            <w:drawing>
              <wp:anchor distT="0" distB="0" distL="0" distR="0" simplePos="0" relativeHeight="251622912" behindDoc="0" locked="0" layoutInCell="1" allowOverlap="1" wp14:anchorId="7F379BF7" wp14:editId="7F379BF8">
                <wp:simplePos x="0" y="0"/>
                <wp:positionH relativeFrom="page">
                  <wp:posOffset>574040</wp:posOffset>
                </wp:positionH>
                <wp:positionV relativeFrom="paragraph">
                  <wp:posOffset>131445</wp:posOffset>
                </wp:positionV>
                <wp:extent cx="339090" cy="247015"/>
                <wp:effectExtent l="0" t="0" r="0" b="0"/>
                <wp:wrapNone/>
                <wp:docPr id="78" name="Textbox 78"/>
                <wp:cNvGraphicFramePr/>
                <a:graphic xmlns:a="http://schemas.openxmlformats.org/drawingml/2006/main">
                  <a:graphicData uri="http://schemas.microsoft.com/office/word/2010/wordprocessingShape">
                    <wps:wsp>
                      <wps:cNvSpPr txBox="1"/>
                      <wps:spPr>
                        <a:xfrm>
                          <a:off x="0" y="0"/>
                          <a:ext cx="339090" cy="247015"/>
                        </a:xfrm>
                        <a:prstGeom prst="rect">
                          <a:avLst/>
                        </a:prstGeom>
                      </wps:spPr>
                      <wps:txbx>
                        <w:txbxContent>
                          <w:p w14:paraId="7F379CBF" w14:textId="77777777" w:rsidR="00C62296" w:rsidRDefault="00E6041C">
                            <w:pPr>
                              <w:spacing w:before="1"/>
                              <w:rPr>
                                <w:rFonts w:ascii="Microsoft Sans Serif"/>
                                <w:sz w:val="34"/>
                              </w:rPr>
                            </w:pPr>
                            <w:r>
                              <w:rPr>
                                <w:color w:val="FFFFFF"/>
                                <w:spacing w:val="78"/>
                                <w:w w:val="105"/>
                                <w:sz w:val="34"/>
                                <w:shd w:val="clear" w:color="auto" w:fill="AB6D00"/>
                              </w:rPr>
                              <w:t xml:space="preserve"> </w:t>
                            </w:r>
                            <w:r>
                              <w:rPr>
                                <w:rFonts w:ascii="Microsoft Sans Serif"/>
                                <w:color w:val="FFFFFF"/>
                                <w:spacing w:val="-10"/>
                                <w:w w:val="105"/>
                                <w:sz w:val="34"/>
                                <w:shd w:val="clear" w:color="auto" w:fill="AB6D00"/>
                              </w:rPr>
                              <w:t>6</w:t>
                            </w:r>
                            <w:r>
                              <w:rPr>
                                <w:rFonts w:ascii="Microsoft Sans Serif"/>
                                <w:color w:val="FFFFFF"/>
                                <w:spacing w:val="80"/>
                                <w:w w:val="105"/>
                                <w:sz w:val="34"/>
                                <w:shd w:val="clear" w:color="auto" w:fill="AB6D00"/>
                              </w:rPr>
                              <w:t xml:space="preserve"> </w:t>
                            </w:r>
                          </w:p>
                        </w:txbxContent>
                      </wps:txbx>
                      <wps:bodyPr wrap="square" lIns="0" tIns="0" rIns="0" bIns="0" rtlCol="0">
                        <a:noAutofit/>
                      </wps:bodyPr>
                    </wps:wsp>
                  </a:graphicData>
                </a:graphic>
              </wp:anchor>
            </w:drawing>
          </mc:Choice>
          <mc:Fallback>
            <w:pict>
              <v:shape w14:anchorId="7F379BF7" id="Textbox 78" o:spid="_x0000_s1033" type="#_x0000_t202" style="position:absolute;left:0;text-align:left;margin-left:45.2pt;margin-top:10.35pt;width:26.7pt;height:19.45pt;z-index:25162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" filled="f" stroked="f">
                <v:textbox inset="0,0,0,0">
                  <w:txbxContent>
                    <w:p w14:paraId="7F379CBF" w14:textId="77777777" w:rsidR="00C62296" w:rsidRDefault="00E6041C">
                      <w:pPr>
                        <w:spacing w:before="1"/>
                        <w:rPr>
                          <w:rFonts w:ascii="Microsoft Sans Serif"/>
                          <w:sz w:val="34"/>
                        </w:rPr>
                      </w:pPr>
                      <w:r>
                        <w:rPr>
                          <w:color w:val="FFFFFF"/>
                          <w:spacing w:val="78"/>
                          <w:w w:val="105"/>
                          <w:sz w:val="34"/>
                          <w:shd w:val="clear" w:color="auto" w:fill="AB6D00"/>
                        </w:rPr>
                        <w:t xml:space="preserve"> </w:t>
                      </w:r>
                      <w:r>
                        <w:rPr>
                          <w:rFonts w:ascii="Microsoft Sans Serif"/>
                          <w:color w:val="FFFFFF"/>
                          <w:spacing w:val="-10"/>
                          <w:w w:val="105"/>
                          <w:sz w:val="34"/>
                          <w:shd w:val="clear" w:color="auto" w:fill="AB6D00"/>
                        </w:rPr>
                        <w:t>6</w:t>
                      </w:r>
                      <w:r>
                        <w:rPr>
                          <w:rFonts w:ascii="Microsoft Sans Serif"/>
                          <w:color w:val="FFFFFF"/>
                          <w:spacing w:val="80"/>
                          <w:w w:val="105"/>
                          <w:sz w:val="34"/>
                          <w:shd w:val="clear" w:color="auto" w:fill="AB6D00"/>
                        </w:rPr>
                        <w:t xml:space="preserve"> </w:t>
                      </w:r>
                    </w:p>
                  </w:txbxContent>
                </v:textbox>
                <w10:wrap anchorx="page"/>
              </v:shape>
            </w:pict>
          </mc:Fallback>
        </mc:AlternateContent>
      </w:r>
      <w:bookmarkStart w:id="108" w:name="fr.coursera.org"/>
      <w:bookmarkEnd w:id="108"/>
      <w:r>
        <w:rPr>
          <w:color w:val="AB6D00"/>
          <w:spacing w:val="-2"/>
          <w:w w:val="110"/>
        </w:rPr>
        <w:t>fr.coursera.org</w:t>
      </w:r>
    </w:p>
    <w:p w14:paraId="7F379913" w14:textId="77777777" w:rsidR="00C62296" w:rsidRDefault="00E6041C">
      <w:pPr>
        <w:spacing w:before="34"/>
        <w:ind w:left="954"/>
        <w:rPr>
          <w:rFonts w:ascii="Microsoft Sans Serif"/>
        </w:rPr>
      </w:pPr>
      <w:r>
        <w:rPr>
          <w:rFonts w:ascii="Microsoft Sans Serif"/>
          <w:color w:val="777777"/>
        </w:rPr>
        <w:t>Internet</w:t>
      </w:r>
      <w:r>
        <w:rPr>
          <w:rFonts w:ascii="Microsoft Sans Serif"/>
          <w:color w:val="777777"/>
          <w:spacing w:val="17"/>
        </w:rPr>
        <w:t xml:space="preserve"> </w:t>
      </w:r>
      <w:r>
        <w:rPr>
          <w:rFonts w:ascii="Microsoft Sans Serif"/>
          <w:color w:val="777777"/>
          <w:spacing w:val="-2"/>
        </w:rPr>
        <w:t>Source</w:t>
      </w:r>
    </w:p>
    <w:p w14:paraId="7F379914" w14:textId="77777777" w:rsidR="00C62296" w:rsidRDefault="00C62296">
      <w:pPr>
        <w:pStyle w:val="BodyText"/>
        <w:rPr>
          <w:rFonts w:ascii="Microsoft Sans Serif"/>
          <w:sz w:val="22"/>
        </w:rPr>
      </w:pPr>
    </w:p>
    <w:p w14:paraId="7F379915" w14:textId="77777777" w:rsidR="00C62296" w:rsidRDefault="00C62296">
      <w:pPr>
        <w:pStyle w:val="BodyText"/>
        <w:spacing w:before="17"/>
        <w:rPr>
          <w:rFonts w:ascii="Microsoft Sans Serif"/>
          <w:sz w:val="22"/>
        </w:rPr>
      </w:pPr>
    </w:p>
    <w:p w14:paraId="7F379916" w14:textId="77777777" w:rsidR="00C62296" w:rsidRDefault="00E6041C">
      <w:pPr>
        <w:pStyle w:val="Heading2"/>
      </w:pPr>
      <w:r>
        <w:rPr>
          <w:noProof/>
        </w:rPr>
        <mc:AlternateContent>
          <mc:Choice Requires="wps">
            <w:drawing>
              <wp:anchor distT="0" distB="0" distL="0" distR="0" simplePos="0" relativeHeight="251623936" behindDoc="0" locked="0" layoutInCell="1" allowOverlap="1" wp14:anchorId="7F379BF9" wp14:editId="7F379BFA">
                <wp:simplePos x="0" y="0"/>
                <wp:positionH relativeFrom="page">
                  <wp:posOffset>574040</wp:posOffset>
                </wp:positionH>
                <wp:positionV relativeFrom="paragraph">
                  <wp:posOffset>130175</wp:posOffset>
                </wp:positionV>
                <wp:extent cx="339090" cy="247015"/>
                <wp:effectExtent l="0" t="0" r="0" b="0"/>
                <wp:wrapNone/>
                <wp:docPr id="79" name="Textbox 79"/>
                <wp:cNvGraphicFramePr/>
                <a:graphic xmlns:a="http://schemas.openxmlformats.org/drawingml/2006/main">
                  <a:graphicData uri="http://schemas.microsoft.com/office/word/2010/wordprocessingShape">
                    <wps:wsp>
                      <wps:cNvSpPr txBox="1"/>
                      <wps:spPr>
                        <a:xfrm>
                          <a:off x="0" y="0"/>
                          <a:ext cx="339090" cy="247015"/>
                        </a:xfrm>
                        <a:prstGeom prst="rect">
                          <a:avLst/>
                        </a:prstGeom>
                      </wps:spPr>
                      <wps:txbx>
                        <w:txbxContent>
                          <w:p w14:paraId="7F379CC0" w14:textId="77777777" w:rsidR="00C62296" w:rsidRDefault="00E6041C">
                            <w:pPr>
                              <w:spacing w:before="1"/>
                              <w:rPr>
                                <w:rFonts w:ascii="Microsoft Sans Serif"/>
                                <w:sz w:val="34"/>
                              </w:rPr>
                            </w:pPr>
                            <w:r>
                              <w:rPr>
                                <w:color w:val="FFFFFF"/>
                                <w:spacing w:val="78"/>
                                <w:w w:val="105"/>
                                <w:sz w:val="34"/>
                                <w:shd w:val="clear" w:color="auto" w:fill="792C04"/>
                              </w:rPr>
                              <w:t xml:space="preserve"> </w:t>
                            </w:r>
                            <w:r>
                              <w:rPr>
                                <w:rFonts w:ascii="Microsoft Sans Serif"/>
                                <w:color w:val="FFFFFF"/>
                                <w:spacing w:val="-10"/>
                                <w:w w:val="105"/>
                                <w:sz w:val="34"/>
                                <w:shd w:val="clear" w:color="auto" w:fill="792C04"/>
                              </w:rPr>
                              <w:t>7</w:t>
                            </w:r>
                            <w:r>
                              <w:rPr>
                                <w:rFonts w:ascii="Microsoft Sans Serif"/>
                                <w:color w:val="FFFFFF"/>
                                <w:spacing w:val="80"/>
                                <w:w w:val="105"/>
                                <w:sz w:val="34"/>
                                <w:shd w:val="clear" w:color="auto" w:fill="792C04"/>
                              </w:rPr>
                              <w:t xml:space="preserve"> </w:t>
                            </w:r>
                          </w:p>
                        </w:txbxContent>
                      </wps:txbx>
                      <wps:bodyPr wrap="square" lIns="0" tIns="0" rIns="0" bIns="0" rtlCol="0">
                        <a:noAutofit/>
                      </wps:bodyPr>
                    </wps:wsp>
                  </a:graphicData>
                </a:graphic>
              </wp:anchor>
            </w:drawing>
          </mc:Choice>
          <mc:Fallback>
            <w:pict>
              <v:shape w14:anchorId="7F379BF9" id="Textbox 79" o:spid="_x0000_s1034" type="#_x0000_t202" style="position:absolute;left:0;text-align:left;margin-left:45.2pt;margin-top:10.25pt;width:26.7pt;height:19.45pt;z-index:25162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" filled="f" stroked="f">
                <v:textbox inset="0,0,0,0">
                  <w:txbxContent>
                    <w:p w14:paraId="7F379CC0" w14:textId="77777777" w:rsidR="00C62296" w:rsidRDefault="00E6041C">
                      <w:pPr>
                        <w:spacing w:before="1"/>
                        <w:rPr>
                          <w:rFonts w:ascii="Microsoft Sans Serif"/>
                          <w:sz w:val="34"/>
                        </w:rPr>
                      </w:pPr>
                      <w:r>
                        <w:rPr>
                          <w:color w:val="FFFFFF"/>
                          <w:spacing w:val="78"/>
                          <w:w w:val="105"/>
                          <w:sz w:val="34"/>
                          <w:shd w:val="clear" w:color="auto" w:fill="792C04"/>
                        </w:rPr>
                        <w:t xml:space="preserve"> </w:t>
                      </w:r>
                      <w:r>
                        <w:rPr>
                          <w:rFonts w:ascii="Microsoft Sans Serif"/>
                          <w:color w:val="FFFFFF"/>
                          <w:spacing w:val="-10"/>
                          <w:w w:val="105"/>
                          <w:sz w:val="34"/>
                          <w:shd w:val="clear" w:color="auto" w:fill="792C04"/>
                        </w:rPr>
                        <w:t>7</w:t>
                      </w:r>
                      <w:r>
                        <w:rPr>
                          <w:rFonts w:ascii="Microsoft Sans Serif"/>
                          <w:color w:val="FFFFFF"/>
                          <w:spacing w:val="80"/>
                          <w:w w:val="105"/>
                          <w:sz w:val="34"/>
                          <w:shd w:val="clear" w:color="auto" w:fill="792C04"/>
                        </w:rPr>
                        <w:t xml:space="preserve"> </w:t>
                      </w:r>
                    </w:p>
                  </w:txbxContent>
                </v:textbox>
                <w10:wrap anchorx="page"/>
              </v:shape>
            </w:pict>
          </mc:Fallback>
        </mc:AlternateContent>
      </w:r>
      <w:bookmarkStart w:id="109" w:name="github.com"/>
      <w:bookmarkEnd w:id="109"/>
      <w:r>
        <w:rPr>
          <w:color w:val="792C04"/>
          <w:spacing w:val="-2"/>
          <w:w w:val="110"/>
        </w:rPr>
        <w:t>github.com</w:t>
      </w:r>
    </w:p>
    <w:p w14:paraId="7F379917" w14:textId="77777777" w:rsidR="00C62296" w:rsidRDefault="00E6041C">
      <w:pPr>
        <w:spacing w:before="34"/>
        <w:ind w:left="954"/>
        <w:rPr>
          <w:rFonts w:ascii="Microsoft Sans Serif"/>
        </w:rPr>
      </w:pPr>
      <w:r>
        <w:rPr>
          <w:rFonts w:ascii="Microsoft Sans Serif"/>
          <w:color w:val="777777"/>
        </w:rPr>
        <w:t>Internet</w:t>
      </w:r>
      <w:r>
        <w:rPr>
          <w:rFonts w:ascii="Microsoft Sans Serif"/>
          <w:color w:val="777777"/>
          <w:spacing w:val="17"/>
        </w:rPr>
        <w:t xml:space="preserve"> </w:t>
      </w:r>
      <w:r>
        <w:rPr>
          <w:rFonts w:ascii="Microsoft Sans Serif"/>
          <w:color w:val="777777"/>
          <w:spacing w:val="-2"/>
        </w:rPr>
        <w:t>Source</w:t>
      </w:r>
    </w:p>
    <w:p w14:paraId="7F379918" w14:textId="77777777" w:rsidR="00C62296" w:rsidRDefault="00E6041C">
      <w:pPr>
        <w:spacing w:before="99"/>
        <w:ind w:left="392"/>
        <w:rPr>
          <w:rFonts w:ascii="Microsoft Sans Serif"/>
          <w:sz w:val="36"/>
        </w:rPr>
      </w:pPr>
      <w:r>
        <w:br w:type="column"/>
      </w:r>
      <w:r>
        <w:rPr>
          <w:rFonts w:ascii="Microsoft Sans Serif"/>
          <w:color w:val="333333"/>
          <w:spacing w:val="-5"/>
          <w:sz w:val="75"/>
        </w:rPr>
        <w:lastRenderedPageBreak/>
        <w:t>1</w:t>
      </w:r>
      <w:r>
        <w:rPr>
          <w:rFonts w:ascii="Microsoft Sans Serif"/>
          <w:color w:val="333333"/>
          <w:spacing w:val="-5"/>
          <w:sz w:val="36"/>
        </w:rPr>
        <w:t>%</w:t>
      </w:r>
    </w:p>
    <w:p w14:paraId="7F379919" w14:textId="77777777" w:rsidR="00C62296" w:rsidRDefault="00E6041C">
      <w:pPr>
        <w:spacing w:before="368"/>
        <w:ind w:left="392"/>
        <w:rPr>
          <w:rFonts w:ascii="Microsoft Sans Serif"/>
          <w:sz w:val="36"/>
        </w:rPr>
      </w:pPr>
      <w:r>
        <w:rPr>
          <w:rFonts w:ascii="Microsoft Sans Serif"/>
          <w:noProof/>
          <w:sz w:val="36"/>
        </w:rPr>
        <mc:AlternateContent>
          <mc:Choice Requires="wps">
            <w:drawing>
              <wp:anchor distT="0" distB="0" distL="0" distR="0" simplePos="0" relativeHeight="251612672" behindDoc="0" locked="0" layoutInCell="1" allowOverlap="1" wp14:anchorId="7F379BFB" wp14:editId="7F379BFC">
                <wp:simplePos x="0" y="0"/>
                <wp:positionH relativeFrom="page">
                  <wp:posOffset>431800</wp:posOffset>
                </wp:positionH>
                <wp:positionV relativeFrom="paragraph">
                  <wp:posOffset>109855</wp:posOffset>
                </wp:positionV>
                <wp:extent cx="6788150" cy="9525"/>
                <wp:effectExtent l="0" t="0" r="0" b="0"/>
                <wp:wrapNone/>
                <wp:docPr id="80" name="Graphic 80"/>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1C03CE7E" id="Graphic 80" o:spid="_x0000_s1026" style="position:absolute;margin-left:34pt;margin-top:8.65pt;width:534.5pt;height:.75pt;z-index:2516126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" path="m6788150,9525l,9525,,,6788150,r,9525xe" fillcolor="#999" stroked="f">
                <v:path arrowok="t"/>
                <w10:wrap anchorx="page"/>
              </v:shape>
            </w:pict>
          </mc:Fallback>
        </mc:AlternateContent>
      </w:r>
      <w:r>
        <w:rPr>
          <w:rFonts w:ascii="Microsoft Sans Serif"/>
          <w:color w:val="333333"/>
          <w:spacing w:val="-5"/>
          <w:sz w:val="75"/>
        </w:rPr>
        <w:t>1</w:t>
      </w:r>
      <w:r>
        <w:rPr>
          <w:rFonts w:ascii="Microsoft Sans Serif"/>
          <w:color w:val="333333"/>
          <w:spacing w:val="-5"/>
          <w:sz w:val="36"/>
        </w:rPr>
        <w:t>%</w:t>
      </w:r>
    </w:p>
    <w:p w14:paraId="7F37991A" w14:textId="77777777" w:rsidR="00C62296" w:rsidRDefault="00C62296">
      <w:pPr>
        <w:pStyle w:val="BodyText"/>
        <w:rPr>
          <w:rFonts w:ascii="Microsoft Sans Serif"/>
          <w:sz w:val="36"/>
        </w:rPr>
      </w:pPr>
    </w:p>
    <w:p w14:paraId="7F37991B" w14:textId="77777777" w:rsidR="00C62296" w:rsidRDefault="00C62296">
      <w:pPr>
        <w:pStyle w:val="BodyText"/>
        <w:rPr>
          <w:rFonts w:ascii="Microsoft Sans Serif"/>
          <w:sz w:val="36"/>
        </w:rPr>
      </w:pPr>
    </w:p>
    <w:p w14:paraId="7F37991C" w14:textId="77777777" w:rsidR="00C62296" w:rsidRDefault="00C62296">
      <w:pPr>
        <w:pStyle w:val="BodyText"/>
        <w:rPr>
          <w:rFonts w:ascii="Microsoft Sans Serif"/>
          <w:sz w:val="36"/>
        </w:rPr>
      </w:pPr>
    </w:p>
    <w:p w14:paraId="7F37991D" w14:textId="77777777" w:rsidR="00C62296" w:rsidRDefault="00C62296">
      <w:pPr>
        <w:pStyle w:val="BodyText"/>
        <w:rPr>
          <w:rFonts w:ascii="Microsoft Sans Serif"/>
          <w:sz w:val="36"/>
        </w:rPr>
      </w:pPr>
    </w:p>
    <w:p w14:paraId="7F37991E" w14:textId="77777777" w:rsidR="00C62296" w:rsidRDefault="00C62296">
      <w:pPr>
        <w:pStyle w:val="BodyText"/>
        <w:rPr>
          <w:rFonts w:ascii="Microsoft Sans Serif"/>
          <w:sz w:val="36"/>
        </w:rPr>
      </w:pPr>
    </w:p>
    <w:p w14:paraId="7F37991F" w14:textId="77777777" w:rsidR="00C62296" w:rsidRDefault="00C62296">
      <w:pPr>
        <w:pStyle w:val="BodyText"/>
        <w:spacing w:before="309"/>
        <w:rPr>
          <w:rFonts w:ascii="Microsoft Sans Serif"/>
          <w:sz w:val="36"/>
        </w:rPr>
      </w:pPr>
    </w:p>
    <w:p w14:paraId="7F379920" w14:textId="77777777" w:rsidR="00C62296" w:rsidRDefault="00E6041C">
      <w:pPr>
        <w:ind w:right="11"/>
        <w:jc w:val="right"/>
        <w:rPr>
          <w:rFonts w:ascii="Microsoft Sans Serif"/>
          <w:sz w:val="36"/>
        </w:rPr>
      </w:pPr>
      <w:r>
        <w:rPr>
          <w:rFonts w:ascii="Microsoft Sans Serif"/>
          <w:noProof/>
          <w:sz w:val="36"/>
        </w:rPr>
        <mc:AlternateContent>
          <mc:Choice Requires="wps">
            <w:drawing>
              <wp:anchor distT="0" distB="0" distL="0" distR="0" simplePos="0" relativeHeight="251613696" behindDoc="0" locked="0" layoutInCell="1" allowOverlap="1" wp14:anchorId="7F379BFD" wp14:editId="7F379BFE">
                <wp:simplePos x="0" y="0"/>
                <wp:positionH relativeFrom="page">
                  <wp:posOffset>431800</wp:posOffset>
                </wp:positionH>
                <wp:positionV relativeFrom="paragraph">
                  <wp:posOffset>-121920</wp:posOffset>
                </wp:positionV>
                <wp:extent cx="6788150" cy="9525"/>
                <wp:effectExtent l="0" t="0" r="0" b="0"/>
                <wp:wrapNone/>
                <wp:docPr id="81" name="Graphic 81"/>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2DB8BD3E" id="Graphic 81" o:spid="_x0000_s1026" style="position:absolute;margin-left:34pt;margin-top:-9.6pt;width:534.5pt;height:.75pt;z-index:2516136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" path="m6788150,9525l,9525,,,6788150,r,9525xe" fillcolor="#999" stroked="f">
                <v:path arrowok="t"/>
                <w10:wrap anchorx="page"/>
              </v:shape>
            </w:pict>
          </mc:Fallback>
        </mc:AlternateContent>
      </w:r>
      <w:r>
        <w:rPr>
          <w:rFonts w:ascii="Microsoft Sans Serif"/>
          <w:noProof/>
          <w:sz w:val="36"/>
        </w:rPr>
        <mc:AlternateContent>
          <mc:Choice Requires="wps">
            <w:drawing>
              <wp:anchor distT="0" distB="0" distL="0" distR="0" simplePos="0" relativeHeight="251614720" behindDoc="0" locked="0" layoutInCell="1" allowOverlap="1" wp14:anchorId="7F379BFF" wp14:editId="7F379C00">
                <wp:simplePos x="0" y="0"/>
                <wp:positionH relativeFrom="page">
                  <wp:posOffset>431800</wp:posOffset>
                </wp:positionH>
                <wp:positionV relativeFrom="paragraph">
                  <wp:posOffset>648970</wp:posOffset>
                </wp:positionV>
                <wp:extent cx="6788150" cy="9525"/>
                <wp:effectExtent l="0" t="0" r="0" b="0"/>
                <wp:wrapNone/>
                <wp:docPr id="82" name="Graphic 82"/>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7AFAAAD6" id="Graphic 82" o:spid="_x0000_s1026" style="position:absolute;margin-left:34pt;margin-top:51.1pt;width:534.5pt;height:.75pt;z-index:2516147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" path="m6788150,9525l,9525,,,6788150,r,9525xe" fillcolor="#999" stroked="f">
                <v:path arrowok="t"/>
                <w10:wrap anchorx="page"/>
              </v:shape>
            </w:pict>
          </mc:Fallback>
        </mc:AlternateContent>
      </w:r>
      <w:r>
        <w:rPr>
          <w:rFonts w:ascii="Microsoft Sans Serif"/>
          <w:color w:val="333333"/>
          <w:spacing w:val="-5"/>
          <w:sz w:val="75"/>
        </w:rPr>
        <w:t>1</w:t>
      </w:r>
      <w:r>
        <w:rPr>
          <w:rFonts w:ascii="Microsoft Sans Serif"/>
          <w:color w:val="333333"/>
          <w:spacing w:val="-5"/>
          <w:sz w:val="36"/>
        </w:rPr>
        <w:t>%</w:t>
      </w:r>
    </w:p>
    <w:p w14:paraId="7F379921" w14:textId="77777777" w:rsidR="00C62296" w:rsidRDefault="00E6041C">
      <w:pPr>
        <w:spacing w:before="368"/>
        <w:ind w:right="11"/>
        <w:jc w:val="right"/>
        <w:rPr>
          <w:rFonts w:ascii="Microsoft Sans Serif"/>
          <w:sz w:val="36"/>
        </w:rPr>
      </w:pPr>
      <w:r>
        <w:rPr>
          <w:rFonts w:ascii="Microsoft Sans Serif"/>
          <w:noProof/>
          <w:sz w:val="36"/>
        </w:rPr>
        <mc:AlternateContent>
          <mc:Choice Requires="wps">
            <w:drawing>
              <wp:anchor distT="0" distB="0" distL="0" distR="0" simplePos="0" relativeHeight="251615744" behindDoc="0" locked="0" layoutInCell="1" allowOverlap="1" wp14:anchorId="7F379C01" wp14:editId="7F379C02">
                <wp:simplePos x="0" y="0"/>
                <wp:positionH relativeFrom="page">
                  <wp:posOffset>431800</wp:posOffset>
                </wp:positionH>
                <wp:positionV relativeFrom="paragraph">
                  <wp:posOffset>882015</wp:posOffset>
                </wp:positionV>
                <wp:extent cx="6788150" cy="9525"/>
                <wp:effectExtent l="0" t="0" r="0" b="0"/>
                <wp:wrapNone/>
                <wp:docPr id="83" name="Graphic 83"/>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366BF4E6" id="Graphic 83" o:spid="_x0000_s1026" style="position:absolute;margin-left:34pt;margin-top:69.45pt;width:534.5pt;height:.75pt;z-index:25161574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" path="m6788150,9525l,9525,,,6788150,r,9525xe" fillcolor="#999" stroked="f">
                <v:path arrowok="t"/>
                <w10:wrap anchorx="page"/>
              </v:shape>
            </w:pict>
          </mc:Fallback>
        </mc:AlternateContent>
      </w:r>
      <w:r>
        <w:rPr>
          <w:rFonts w:ascii="Microsoft Sans Serif"/>
          <w:color w:val="333333"/>
          <w:spacing w:val="-5"/>
          <w:sz w:val="75"/>
        </w:rPr>
        <w:t>1</w:t>
      </w:r>
      <w:r>
        <w:rPr>
          <w:rFonts w:ascii="Microsoft Sans Serif"/>
          <w:color w:val="333333"/>
          <w:spacing w:val="-5"/>
          <w:sz w:val="36"/>
        </w:rPr>
        <w:t>%</w:t>
      </w:r>
    </w:p>
    <w:p w14:paraId="7F379922" w14:textId="77777777" w:rsidR="00C62296" w:rsidRDefault="00E6041C">
      <w:pPr>
        <w:spacing w:before="368"/>
        <w:ind w:right="13"/>
        <w:jc w:val="right"/>
        <w:rPr>
          <w:rFonts w:ascii="Microsoft Sans Serif"/>
          <w:sz w:val="36"/>
        </w:rPr>
      </w:pPr>
      <w:r>
        <w:rPr>
          <w:rFonts w:ascii="Microsoft Sans Serif"/>
          <w:noProof/>
          <w:sz w:val="36"/>
        </w:rPr>
        <mc:AlternateContent>
          <mc:Choice Requires="wps">
            <w:drawing>
              <wp:anchor distT="0" distB="0" distL="0" distR="0" simplePos="0" relativeHeight="251616768" behindDoc="0" locked="0" layoutInCell="1" allowOverlap="1" wp14:anchorId="7F379C03" wp14:editId="7F379C04">
                <wp:simplePos x="0" y="0"/>
                <wp:positionH relativeFrom="page">
                  <wp:posOffset>431800</wp:posOffset>
                </wp:positionH>
                <wp:positionV relativeFrom="paragraph">
                  <wp:posOffset>881380</wp:posOffset>
                </wp:positionV>
                <wp:extent cx="6788150" cy="9525"/>
                <wp:effectExtent l="0" t="0" r="0" b="0"/>
                <wp:wrapNone/>
                <wp:docPr id="84" name="Graphic 84"/>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5E969E6A" id="Graphic 84" o:spid="_x0000_s1026" style="position:absolute;margin-left:34pt;margin-top:69.4pt;width:534.5pt;height:.75pt;z-index:25161676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" path="m6788150,9525l,9525,,,6788150,r,9525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23" w14:textId="77777777" w:rsidR="00C62296" w:rsidRDefault="00E6041C">
      <w:pPr>
        <w:spacing w:before="368"/>
        <w:ind w:right="13"/>
        <w:jc w:val="right"/>
        <w:rPr>
          <w:rFonts w:ascii="Microsoft Sans Serif"/>
          <w:sz w:val="36"/>
        </w:rPr>
      </w:pPr>
      <w:r>
        <w:rPr>
          <w:rFonts w:ascii="Microsoft Sans Serif"/>
          <w:noProof/>
          <w:sz w:val="36"/>
        </w:rPr>
        <mc:AlternateContent>
          <mc:Choice Requires="wps">
            <w:drawing>
              <wp:anchor distT="0" distB="0" distL="0" distR="0" simplePos="0" relativeHeight="251618816" behindDoc="0" locked="0" layoutInCell="1" allowOverlap="1" wp14:anchorId="7F379C05" wp14:editId="7F379C06">
                <wp:simplePos x="0" y="0"/>
                <wp:positionH relativeFrom="page">
                  <wp:posOffset>431800</wp:posOffset>
                </wp:positionH>
                <wp:positionV relativeFrom="paragraph">
                  <wp:posOffset>881380</wp:posOffset>
                </wp:positionV>
                <wp:extent cx="6788150" cy="9525"/>
                <wp:effectExtent l="0" t="0" r="0" b="0"/>
                <wp:wrapNone/>
                <wp:docPr id="85" name="Graphic 85"/>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54292B28" id="Graphic 85" o:spid="_x0000_s1026" style="position:absolute;margin-left:34pt;margin-top:69.4pt;width:534.5pt;height:.75pt;z-index:25161881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" path="m6788150,9525l,9525,,,6788150,r,9525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24" w14:textId="77777777" w:rsidR="00C62296" w:rsidRDefault="00E6041C">
      <w:pPr>
        <w:spacing w:before="368"/>
        <w:ind w:right="13"/>
        <w:jc w:val="right"/>
        <w:rPr>
          <w:rFonts w:ascii="Microsoft Sans Serif"/>
          <w:sz w:val="36"/>
        </w:rPr>
      </w:pPr>
      <w:r>
        <w:rPr>
          <w:rFonts w:ascii="Microsoft Sans Serif"/>
          <w:noProof/>
          <w:sz w:val="36"/>
        </w:rPr>
        <mc:AlternateContent>
          <mc:Choice Requires="wps">
            <w:drawing>
              <wp:anchor distT="0" distB="0" distL="0" distR="0" simplePos="0" relativeHeight="251610624" behindDoc="0" locked="0" layoutInCell="1" allowOverlap="1" wp14:anchorId="7F379C07" wp14:editId="7F379C08">
                <wp:simplePos x="0" y="0"/>
                <wp:positionH relativeFrom="page">
                  <wp:posOffset>431800</wp:posOffset>
                </wp:positionH>
                <wp:positionV relativeFrom="paragraph">
                  <wp:posOffset>753745</wp:posOffset>
                </wp:positionV>
                <wp:extent cx="6788150" cy="9525"/>
                <wp:effectExtent l="0" t="0" r="0" b="0"/>
                <wp:wrapNone/>
                <wp:docPr id="86" name="Graphic 86"/>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68461EC7" id="Graphic 86" o:spid="_x0000_s1026" style="position:absolute;margin-left:34pt;margin-top:59.35pt;width:534.5pt;height:.75pt;z-index:25161062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" path="m6788150,9525l,9525,,,6788150,r,9525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25" w14:textId="77777777" w:rsidR="00C62296" w:rsidRDefault="00C62296">
      <w:pPr>
        <w:jc w:val="right"/>
        <w:rPr>
          <w:rFonts w:ascii="Microsoft Sans Serif"/>
          <w:sz w:val="36"/>
        </w:rPr>
        <w:sectPr w:rsidR="00C62296">
          <w:type w:val="continuous"/>
          <w:pgSz w:w="12240" w:h="15840"/>
          <w:pgMar w:top="1580" w:right="850" w:bottom="280" w:left="850" w:header="0" w:footer="742" w:gutter="0"/>
          <w:cols w:num="2" w:space="720" w:equalWidth="0">
            <w:col w:w="8393" w:space="1001"/>
            <w:col w:w="1146"/>
          </w:cols>
        </w:sectPr>
      </w:pPr>
    </w:p>
    <w:p w14:paraId="7F379926" w14:textId="77777777" w:rsidR="00C62296" w:rsidRDefault="00E6041C">
      <w:pPr>
        <w:pStyle w:val="Heading2"/>
        <w:spacing w:before="142"/>
        <w:ind w:left="957"/>
      </w:pPr>
      <w:r>
        <w:rPr>
          <w:noProof/>
        </w:rPr>
        <w:lastRenderedPageBreak/>
        <mc:AlternateContent>
          <mc:Choice Requires="wps">
            <w:drawing>
              <wp:anchor distT="0" distB="0" distL="0" distR="0" simplePos="0" relativeHeight="251632128" behindDoc="0" locked="0" layoutInCell="1" allowOverlap="1" wp14:anchorId="7F379C09" wp14:editId="7F379C0A">
                <wp:simplePos x="0" y="0"/>
                <wp:positionH relativeFrom="page">
                  <wp:posOffset>574040</wp:posOffset>
                </wp:positionH>
                <wp:positionV relativeFrom="paragraph">
                  <wp:posOffset>221615</wp:posOffset>
                </wp:positionV>
                <wp:extent cx="339090" cy="247015"/>
                <wp:effectExtent l="0" t="0" r="0" b="0"/>
                <wp:wrapNone/>
                <wp:docPr id="87" name="Textbox 87"/>
                <wp:cNvGraphicFramePr/>
                <a:graphic xmlns:a="http://schemas.openxmlformats.org/drawingml/2006/main">
                  <a:graphicData uri="http://schemas.microsoft.com/office/word/2010/wordprocessingShape">
                    <wps:wsp>
                      <wps:cNvSpPr txBox="1"/>
                      <wps:spPr>
                        <a:xfrm>
                          <a:off x="0" y="0"/>
                          <a:ext cx="339090" cy="247015"/>
                        </a:xfrm>
                        <a:prstGeom prst="rect">
                          <a:avLst/>
                        </a:prstGeom>
                      </wps:spPr>
                      <wps:txbx>
                        <w:txbxContent>
                          <w:p w14:paraId="7F379CC1" w14:textId="77777777" w:rsidR="00C62296" w:rsidRDefault="00E6041C">
                            <w:pPr>
                              <w:spacing w:before="1"/>
                              <w:rPr>
                                <w:rFonts w:ascii="Microsoft Sans Serif"/>
                                <w:sz w:val="34"/>
                              </w:rPr>
                            </w:pPr>
                            <w:r>
                              <w:rPr>
                                <w:color w:val="FFFFFF"/>
                                <w:spacing w:val="78"/>
                                <w:w w:val="105"/>
                                <w:sz w:val="34"/>
                                <w:shd w:val="clear" w:color="auto" w:fill="044679"/>
                              </w:rPr>
                              <w:t xml:space="preserve"> </w:t>
                            </w:r>
                            <w:r>
                              <w:rPr>
                                <w:rFonts w:ascii="Microsoft Sans Serif"/>
                                <w:color w:val="FFFFFF"/>
                                <w:spacing w:val="-10"/>
                                <w:w w:val="105"/>
                                <w:sz w:val="34"/>
                                <w:shd w:val="clear" w:color="auto" w:fill="044679"/>
                              </w:rPr>
                              <w:t>8</w:t>
                            </w:r>
                            <w:r>
                              <w:rPr>
                                <w:rFonts w:ascii="Microsoft Sans Serif"/>
                                <w:color w:val="FFFFFF"/>
                                <w:spacing w:val="80"/>
                                <w:w w:val="105"/>
                                <w:sz w:val="34"/>
                                <w:shd w:val="clear" w:color="auto" w:fill="044679"/>
                              </w:rPr>
                              <w:t xml:space="preserve"> </w:t>
                            </w:r>
                          </w:p>
                        </w:txbxContent>
                      </wps:txbx>
                      <wps:bodyPr wrap="square" lIns="0" tIns="0" rIns="0" bIns="0" rtlCol="0">
                        <a:noAutofit/>
                      </wps:bodyPr>
                    </wps:wsp>
                  </a:graphicData>
                </a:graphic>
              </wp:anchor>
            </w:drawing>
          </mc:Choice>
          <mc:Fallback>
            <w:pict>
              <v:shape w14:anchorId="7F379C09" id="Textbox 87" o:spid="_x0000_s1035" type="#_x0000_t202" style="position:absolute;left:0;text-align:left;margin-left:45.2pt;margin-top:17.45pt;width:26.7pt;height:19.45pt;z-index:251632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" filled="f" stroked="f">
                <v:textbox inset="0,0,0,0">
                  <w:txbxContent>
                    <w:p w14:paraId="7F379CC1" w14:textId="77777777" w:rsidR="00C62296" w:rsidRDefault="00E6041C">
                      <w:pPr>
                        <w:spacing w:before="1"/>
                        <w:rPr>
                          <w:rFonts w:ascii="Microsoft Sans Serif"/>
                          <w:sz w:val="34"/>
                        </w:rPr>
                      </w:pPr>
                      <w:r>
                        <w:rPr>
                          <w:color w:val="FFFFFF"/>
                          <w:spacing w:val="78"/>
                          <w:w w:val="105"/>
                          <w:sz w:val="34"/>
                          <w:shd w:val="clear" w:color="auto" w:fill="044679"/>
                        </w:rPr>
                        <w:t xml:space="preserve"> </w:t>
                      </w:r>
                      <w:r>
                        <w:rPr>
                          <w:rFonts w:ascii="Microsoft Sans Serif"/>
                          <w:color w:val="FFFFFF"/>
                          <w:spacing w:val="-10"/>
                          <w:w w:val="105"/>
                          <w:sz w:val="34"/>
                          <w:shd w:val="clear" w:color="auto" w:fill="044679"/>
                        </w:rPr>
                        <w:t>8</w:t>
                      </w:r>
                      <w:r>
                        <w:rPr>
                          <w:rFonts w:ascii="Microsoft Sans Serif"/>
                          <w:color w:val="FFFFFF"/>
                          <w:spacing w:val="80"/>
                          <w:w w:val="105"/>
                          <w:sz w:val="34"/>
                          <w:shd w:val="clear" w:color="auto" w:fill="044679"/>
                        </w:rPr>
                        <w:t xml:space="preserve"> </w:t>
                      </w:r>
                    </w:p>
                  </w:txbxContent>
                </v:textbox>
                <w10:wrap anchorx="page"/>
              </v:shape>
            </w:pict>
          </mc:Fallback>
        </mc:AlternateContent>
      </w:r>
      <w:r>
        <w:rPr>
          <w:color w:val="044679"/>
          <w:spacing w:val="-2"/>
          <w:w w:val="105"/>
        </w:rPr>
        <w:t>pdfcoffee.com</w:t>
      </w:r>
    </w:p>
    <w:p w14:paraId="7F379927" w14:textId="77777777" w:rsidR="00C62296" w:rsidRDefault="00E6041C">
      <w:pPr>
        <w:spacing w:before="34"/>
        <w:ind w:left="957"/>
        <w:rPr>
          <w:rFonts w:ascii="Microsoft Sans Serif"/>
        </w:rPr>
      </w:pPr>
      <w:r>
        <w:rPr>
          <w:rFonts w:ascii="Microsoft Sans Serif"/>
          <w:color w:val="777777"/>
        </w:rPr>
        <w:t>Internet</w:t>
      </w:r>
      <w:r>
        <w:rPr>
          <w:rFonts w:ascii="Microsoft Sans Serif"/>
          <w:color w:val="777777"/>
          <w:spacing w:val="17"/>
        </w:rPr>
        <w:t xml:space="preserve"> </w:t>
      </w:r>
      <w:r>
        <w:rPr>
          <w:rFonts w:ascii="Microsoft Sans Serif"/>
          <w:color w:val="777777"/>
          <w:spacing w:val="-2"/>
        </w:rPr>
        <w:t>Source</w:t>
      </w:r>
    </w:p>
    <w:p w14:paraId="7F379928" w14:textId="77777777" w:rsidR="00C62296" w:rsidRDefault="00C62296">
      <w:pPr>
        <w:pStyle w:val="BodyText"/>
        <w:rPr>
          <w:rFonts w:ascii="Microsoft Sans Serif"/>
          <w:sz w:val="22"/>
        </w:rPr>
      </w:pPr>
    </w:p>
    <w:p w14:paraId="7F379929" w14:textId="77777777" w:rsidR="00C62296" w:rsidRDefault="00C62296">
      <w:pPr>
        <w:pStyle w:val="BodyText"/>
        <w:spacing w:before="17"/>
        <w:rPr>
          <w:rFonts w:ascii="Microsoft Sans Serif"/>
          <w:sz w:val="22"/>
        </w:rPr>
      </w:pPr>
    </w:p>
    <w:p w14:paraId="7F37992A" w14:textId="77777777" w:rsidR="00C62296" w:rsidRDefault="00E6041C">
      <w:pPr>
        <w:pStyle w:val="Heading2"/>
        <w:ind w:left="957"/>
      </w:pPr>
      <w:r>
        <w:rPr>
          <w:noProof/>
        </w:rPr>
        <mc:AlternateContent>
          <mc:Choice Requires="wps">
            <w:drawing>
              <wp:anchor distT="0" distB="0" distL="0" distR="0" simplePos="0" relativeHeight="251633152" behindDoc="0" locked="0" layoutInCell="1" allowOverlap="1" wp14:anchorId="7F379C0B" wp14:editId="7F379C0C">
                <wp:simplePos x="0" y="0"/>
                <wp:positionH relativeFrom="page">
                  <wp:posOffset>574040</wp:posOffset>
                </wp:positionH>
                <wp:positionV relativeFrom="paragraph">
                  <wp:posOffset>129540</wp:posOffset>
                </wp:positionV>
                <wp:extent cx="339090" cy="247015"/>
                <wp:effectExtent l="0" t="0" r="0" b="0"/>
                <wp:wrapNone/>
                <wp:docPr id="88" name="Textbox 88"/>
                <wp:cNvGraphicFramePr/>
                <a:graphic xmlns:a="http://schemas.openxmlformats.org/drawingml/2006/main">
                  <a:graphicData uri="http://schemas.microsoft.com/office/word/2010/wordprocessingShape">
                    <wps:wsp>
                      <wps:cNvSpPr txBox="1"/>
                      <wps:spPr>
                        <a:xfrm>
                          <a:off x="0" y="0"/>
                          <a:ext cx="339090" cy="247015"/>
                        </a:xfrm>
                        <a:prstGeom prst="rect">
                          <a:avLst/>
                        </a:prstGeom>
                      </wps:spPr>
                      <wps:txbx>
                        <w:txbxContent>
                          <w:p w14:paraId="7F379CC2" w14:textId="77777777" w:rsidR="00C62296" w:rsidRDefault="00E6041C">
                            <w:pPr>
                              <w:spacing w:before="1"/>
                              <w:rPr>
                                <w:rFonts w:ascii="Microsoft Sans Serif"/>
                                <w:sz w:val="34"/>
                              </w:rPr>
                            </w:pPr>
                            <w:r>
                              <w:rPr>
                                <w:color w:val="FFFFFF"/>
                                <w:spacing w:val="78"/>
                                <w:w w:val="105"/>
                                <w:sz w:val="34"/>
                                <w:shd w:val="clear" w:color="auto" w:fill="993399"/>
                              </w:rPr>
                              <w:t xml:space="preserve"> </w:t>
                            </w:r>
                            <w:r>
                              <w:rPr>
                                <w:rFonts w:ascii="Microsoft Sans Serif"/>
                                <w:color w:val="FFFFFF"/>
                                <w:spacing w:val="-10"/>
                                <w:w w:val="105"/>
                                <w:sz w:val="34"/>
                                <w:shd w:val="clear" w:color="auto" w:fill="993399"/>
                              </w:rPr>
                              <w:t>9</w:t>
                            </w:r>
                            <w:r>
                              <w:rPr>
                                <w:rFonts w:ascii="Microsoft Sans Serif"/>
                                <w:color w:val="FFFFFF"/>
                                <w:spacing w:val="80"/>
                                <w:w w:val="105"/>
                                <w:sz w:val="34"/>
                                <w:shd w:val="clear" w:color="auto" w:fill="993399"/>
                              </w:rPr>
                              <w:t xml:space="preserve"> </w:t>
                            </w:r>
                          </w:p>
                        </w:txbxContent>
                      </wps:txbx>
                      <wps:bodyPr wrap="square" lIns="0" tIns="0" rIns="0" bIns="0" rtlCol="0">
                        <a:noAutofit/>
                      </wps:bodyPr>
                    </wps:wsp>
                  </a:graphicData>
                </a:graphic>
              </wp:anchor>
            </w:drawing>
          </mc:Choice>
          <mc:Fallback>
            <w:pict>
              <v:shape w14:anchorId="7F379C0B" id="Textbox 88" o:spid="_x0000_s1036" type="#_x0000_t202" style="position:absolute;left:0;text-align:left;margin-left:45.2pt;margin-top:10.2pt;width:26.7pt;height:19.45pt;z-index:25163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" filled="f" stroked="f">
                <v:textbox inset="0,0,0,0">
                  <w:txbxContent>
                    <w:p w14:paraId="7F379CC2" w14:textId="77777777" w:rsidR="00C62296" w:rsidRDefault="00E6041C">
                      <w:pPr>
                        <w:spacing w:before="1"/>
                        <w:rPr>
                          <w:rFonts w:ascii="Microsoft Sans Serif"/>
                          <w:sz w:val="34"/>
                        </w:rPr>
                      </w:pPr>
                      <w:r>
                        <w:rPr>
                          <w:color w:val="FFFFFF"/>
                          <w:spacing w:val="78"/>
                          <w:w w:val="105"/>
                          <w:sz w:val="34"/>
                          <w:shd w:val="clear" w:color="auto" w:fill="993399"/>
                        </w:rPr>
                        <w:t xml:space="preserve"> </w:t>
                      </w:r>
                      <w:r>
                        <w:rPr>
                          <w:rFonts w:ascii="Microsoft Sans Serif"/>
                          <w:color w:val="FFFFFF"/>
                          <w:spacing w:val="-10"/>
                          <w:w w:val="105"/>
                          <w:sz w:val="34"/>
                          <w:shd w:val="clear" w:color="auto" w:fill="993399"/>
                        </w:rPr>
                        <w:t>9</w:t>
                      </w:r>
                      <w:r>
                        <w:rPr>
                          <w:rFonts w:ascii="Microsoft Sans Serif"/>
                          <w:color w:val="FFFFFF"/>
                          <w:spacing w:val="80"/>
                          <w:w w:val="105"/>
                          <w:sz w:val="34"/>
                          <w:shd w:val="clear" w:color="auto" w:fill="993399"/>
                        </w:rPr>
                        <w:t xml:space="preserve"> </w:t>
                      </w:r>
                    </w:p>
                  </w:txbxContent>
                </v:textbox>
                <w10:wrap anchorx="page"/>
              </v:shape>
            </w:pict>
          </mc:Fallback>
        </mc:AlternateContent>
      </w:r>
      <w:bookmarkStart w:id="110" w:name="www.c"/>
      <w:bookmarkEnd w:id="110"/>
      <w:r>
        <w:fldChar w:fldCharType="begin"/>
      </w:r>
      <w:r>
        <w:instrText xml:space="preserve"> HYPERLINK "http://www.coursehero.com/" \h </w:instrText>
      </w:r>
      <w:r>
        <w:fldChar w:fldCharType="separate"/>
      </w:r>
      <w:r>
        <w:rPr>
          <w:color w:val="993399"/>
          <w:spacing w:val="-2"/>
          <w:w w:val="105"/>
        </w:rPr>
        <w:t>www.coursehero.com</w:t>
      </w:r>
      <w:r>
        <w:rPr>
          <w:color w:val="993399"/>
          <w:spacing w:val="-2"/>
          <w:w w:val="105"/>
        </w:rPr>
        <w:fldChar w:fldCharType="end"/>
      </w:r>
    </w:p>
    <w:p w14:paraId="7F37992B" w14:textId="77777777" w:rsidR="00C62296" w:rsidRDefault="00E6041C">
      <w:pPr>
        <w:spacing w:before="36"/>
        <w:ind w:left="957"/>
        <w:rPr>
          <w:rFonts w:ascii="Microsoft Sans Serif"/>
        </w:rPr>
      </w:pPr>
      <w:r>
        <w:rPr>
          <w:rFonts w:ascii="Microsoft Sans Serif"/>
          <w:color w:val="777777"/>
        </w:rPr>
        <w:t>Internet</w:t>
      </w:r>
      <w:r>
        <w:rPr>
          <w:rFonts w:ascii="Microsoft Sans Serif"/>
          <w:color w:val="777777"/>
          <w:spacing w:val="17"/>
        </w:rPr>
        <w:t xml:space="preserve"> </w:t>
      </w:r>
      <w:r>
        <w:rPr>
          <w:rFonts w:ascii="Microsoft Sans Serif"/>
          <w:color w:val="777777"/>
          <w:spacing w:val="-2"/>
        </w:rPr>
        <w:t>Source</w:t>
      </w:r>
    </w:p>
    <w:p w14:paraId="7F37992C" w14:textId="77777777" w:rsidR="00C62296" w:rsidRDefault="00C62296">
      <w:pPr>
        <w:pStyle w:val="BodyText"/>
        <w:rPr>
          <w:rFonts w:ascii="Microsoft Sans Serif"/>
          <w:sz w:val="22"/>
        </w:rPr>
      </w:pPr>
    </w:p>
    <w:p w14:paraId="7F37992D" w14:textId="77777777" w:rsidR="00C62296" w:rsidRDefault="00C62296">
      <w:pPr>
        <w:pStyle w:val="BodyText"/>
        <w:spacing w:before="43"/>
        <w:rPr>
          <w:rFonts w:ascii="Microsoft Sans Serif"/>
          <w:sz w:val="22"/>
        </w:rPr>
      </w:pPr>
    </w:p>
    <w:p w14:paraId="7F37992E" w14:textId="77777777" w:rsidR="00C62296" w:rsidRDefault="00E6041C">
      <w:pPr>
        <w:pStyle w:val="Heading2"/>
        <w:tabs>
          <w:tab w:val="left" w:pos="957"/>
        </w:tabs>
        <w:spacing w:line="199" w:lineRule="auto"/>
        <w:ind w:left="957" w:hanging="903"/>
      </w:pPr>
      <w:r>
        <w:rPr>
          <w:color w:val="FFFFFF"/>
          <w:spacing w:val="-6"/>
          <w:position w:val="-17"/>
          <w:sz w:val="34"/>
          <w:shd w:val="clear" w:color="auto" w:fill="4E7500"/>
        </w:rPr>
        <w:t>10</w:t>
      </w:r>
      <w:r>
        <w:rPr>
          <w:color w:val="FFFFFF"/>
          <w:position w:val="-17"/>
          <w:sz w:val="34"/>
        </w:rPr>
        <w:tab/>
      </w:r>
      <w:bookmarkStart w:id="111" w:name="Sonia_Díaz-Santos,_Daniel_Escanez-Exposi"/>
      <w:bookmarkEnd w:id="111"/>
      <w:r>
        <w:rPr>
          <w:color w:val="4E7500"/>
        </w:rPr>
        <w:t>Sonia Díaz-Santos, Daniel Escanez-Exposito. "Classical</w:t>
      </w:r>
      <w:r>
        <w:rPr>
          <w:color w:val="4E7500"/>
          <w:spacing w:val="40"/>
        </w:rPr>
        <w:t xml:space="preserve"> </w:t>
      </w:r>
      <w:r>
        <w:rPr>
          <w:color w:val="4E7500"/>
        </w:rPr>
        <w:t>vs.</w:t>
      </w:r>
      <w:r>
        <w:rPr>
          <w:color w:val="4E7500"/>
          <w:spacing w:val="40"/>
        </w:rPr>
        <w:t xml:space="preserve"> </w:t>
      </w:r>
      <w:r>
        <w:rPr>
          <w:color w:val="4E7500"/>
        </w:rPr>
        <w:t>Quantum</w:t>
      </w:r>
      <w:r>
        <w:rPr>
          <w:color w:val="4E7500"/>
          <w:spacing w:val="40"/>
        </w:rPr>
        <w:t xml:space="preserve"> </w:t>
      </w:r>
      <w:r>
        <w:rPr>
          <w:color w:val="4E7500"/>
        </w:rPr>
        <w:t>Machine</w:t>
      </w:r>
      <w:r>
        <w:rPr>
          <w:color w:val="4E7500"/>
          <w:spacing w:val="40"/>
        </w:rPr>
        <w:t xml:space="preserve"> </w:t>
      </w:r>
      <w:r>
        <w:rPr>
          <w:color w:val="4E7500"/>
        </w:rPr>
        <w:t>Learning</w:t>
      </w:r>
      <w:r>
        <w:rPr>
          <w:color w:val="4E7500"/>
          <w:spacing w:val="40"/>
        </w:rPr>
        <w:t xml:space="preserve"> </w:t>
      </w:r>
      <w:r>
        <w:rPr>
          <w:color w:val="4E7500"/>
        </w:rPr>
        <w:t>for</w:t>
      </w:r>
    </w:p>
    <w:p w14:paraId="7F37992F" w14:textId="77777777" w:rsidR="00C62296" w:rsidRDefault="00E6041C">
      <w:pPr>
        <w:spacing w:before="80" w:line="280" w:lineRule="auto"/>
        <w:ind w:left="957"/>
        <w:rPr>
          <w:rFonts w:ascii="Microsoft Sans Serif"/>
          <w:sz w:val="37"/>
        </w:rPr>
      </w:pPr>
      <w:r>
        <w:rPr>
          <w:rFonts w:ascii="Microsoft Sans Serif"/>
          <w:color w:val="4E7500"/>
          <w:w w:val="105"/>
          <w:sz w:val="37"/>
        </w:rPr>
        <w:t>Breast Cancer Detection", 2023 19th International Conference on the Design of Reliable</w:t>
      </w:r>
      <w:r>
        <w:rPr>
          <w:rFonts w:ascii="Microsoft Sans Serif"/>
          <w:color w:val="4E7500"/>
          <w:spacing w:val="-15"/>
          <w:w w:val="105"/>
          <w:sz w:val="37"/>
        </w:rPr>
        <w:t xml:space="preserve"> </w:t>
      </w:r>
      <w:r>
        <w:rPr>
          <w:rFonts w:ascii="Microsoft Sans Serif"/>
          <w:color w:val="4E7500"/>
          <w:w w:val="105"/>
          <w:sz w:val="37"/>
        </w:rPr>
        <w:t>Communication</w:t>
      </w:r>
      <w:r>
        <w:rPr>
          <w:rFonts w:ascii="Microsoft Sans Serif"/>
          <w:color w:val="4E7500"/>
          <w:spacing w:val="-11"/>
          <w:w w:val="105"/>
          <w:sz w:val="37"/>
        </w:rPr>
        <w:t xml:space="preserve"> </w:t>
      </w:r>
      <w:r>
        <w:rPr>
          <w:rFonts w:ascii="Microsoft Sans Serif"/>
          <w:color w:val="4E7500"/>
          <w:w w:val="105"/>
          <w:sz w:val="37"/>
        </w:rPr>
        <w:t>Networks</w:t>
      </w:r>
      <w:r>
        <w:rPr>
          <w:rFonts w:ascii="Microsoft Sans Serif"/>
          <w:color w:val="4E7500"/>
          <w:spacing w:val="-15"/>
          <w:w w:val="105"/>
          <w:sz w:val="37"/>
        </w:rPr>
        <w:t xml:space="preserve"> </w:t>
      </w:r>
      <w:r>
        <w:rPr>
          <w:rFonts w:ascii="Microsoft Sans Serif"/>
          <w:color w:val="4E7500"/>
          <w:w w:val="105"/>
          <w:sz w:val="37"/>
        </w:rPr>
        <w:t xml:space="preserve">(DRCN), </w:t>
      </w:r>
      <w:r>
        <w:rPr>
          <w:rFonts w:ascii="Microsoft Sans Serif"/>
          <w:color w:val="4E7500"/>
          <w:spacing w:val="-4"/>
          <w:w w:val="105"/>
          <w:sz w:val="37"/>
        </w:rPr>
        <w:t>2023</w:t>
      </w:r>
    </w:p>
    <w:p w14:paraId="7F379930" w14:textId="77777777" w:rsidR="00C62296" w:rsidRDefault="00E6041C">
      <w:pPr>
        <w:spacing w:line="235" w:lineRule="exact"/>
        <w:ind w:left="957"/>
        <w:rPr>
          <w:rFonts w:ascii="Microsoft Sans Serif"/>
        </w:rPr>
      </w:pPr>
      <w:r>
        <w:rPr>
          <w:rFonts w:ascii="Microsoft Sans Serif"/>
          <w:color w:val="777777"/>
          <w:spacing w:val="-2"/>
          <w:w w:val="110"/>
        </w:rPr>
        <w:t>Publication</w:t>
      </w:r>
    </w:p>
    <w:p w14:paraId="7F379931" w14:textId="77777777" w:rsidR="00C62296" w:rsidRDefault="00C62296">
      <w:pPr>
        <w:pStyle w:val="BodyText"/>
        <w:spacing w:before="172"/>
        <w:rPr>
          <w:rFonts w:ascii="Microsoft Sans Serif"/>
          <w:sz w:val="22"/>
        </w:rPr>
      </w:pPr>
    </w:p>
    <w:p w14:paraId="7F379932" w14:textId="77777777" w:rsidR="00C62296" w:rsidRDefault="00E6041C">
      <w:pPr>
        <w:pStyle w:val="Heading2"/>
        <w:ind w:left="957"/>
      </w:pPr>
      <w:r>
        <w:rPr>
          <w:noProof/>
        </w:rPr>
        <mc:AlternateContent>
          <mc:Choice Requires="wps">
            <w:drawing>
              <wp:anchor distT="0" distB="0" distL="0" distR="0" simplePos="0" relativeHeight="251634176" behindDoc="0" locked="0" layoutInCell="1" allowOverlap="1" wp14:anchorId="7F379C0D" wp14:editId="7F379C0E">
                <wp:simplePos x="0" y="0"/>
                <wp:positionH relativeFrom="page">
                  <wp:posOffset>574040</wp:posOffset>
                </wp:positionH>
                <wp:positionV relativeFrom="paragraph">
                  <wp:posOffset>137795</wp:posOffset>
                </wp:positionV>
                <wp:extent cx="248920" cy="245110"/>
                <wp:effectExtent l="0" t="0" r="0" b="0"/>
                <wp:wrapNone/>
                <wp:docPr id="89" name="Textbox 89"/>
                <wp:cNvGraphicFramePr/>
                <a:graphic xmlns:a="http://schemas.openxmlformats.org/drawingml/2006/main">
                  <a:graphicData uri="http://schemas.microsoft.com/office/word/2010/wordprocessingShape">
                    <wps:wsp>
                      <wps:cNvSpPr txBox="1"/>
                      <wps:spPr>
                        <a:xfrm>
                          <a:off x="0" y="0"/>
                          <a:ext cx="248920" cy="245110"/>
                        </a:xfrm>
                        <a:prstGeom prst="rect">
                          <a:avLst/>
                        </a:prstGeom>
                      </wps:spPr>
                      <wps:txbx>
                        <w:txbxContent>
                          <w:p w14:paraId="7F379CC3" w14:textId="77777777" w:rsidR="00C62296" w:rsidRDefault="00E6041C">
                            <w:pPr>
                              <w:spacing w:before="1"/>
                              <w:rPr>
                                <w:rFonts w:ascii="Microsoft Sans Serif"/>
                                <w:sz w:val="34"/>
                              </w:rPr>
                            </w:pPr>
                            <w:r>
                              <w:rPr>
                                <w:rFonts w:ascii="Microsoft Sans Serif"/>
                                <w:color w:val="FFFFFF"/>
                                <w:spacing w:val="-5"/>
                                <w:sz w:val="34"/>
                                <w:shd w:val="clear" w:color="auto" w:fill="211C9A"/>
                              </w:rPr>
                              <w:t>11</w:t>
                            </w:r>
                          </w:p>
                        </w:txbxContent>
                      </wps:txbx>
                      <wps:bodyPr wrap="square" lIns="0" tIns="0" rIns="0" bIns="0" rtlCol="0">
                        <a:noAutofit/>
                      </wps:bodyPr>
                    </wps:wsp>
                  </a:graphicData>
                </a:graphic>
              </wp:anchor>
            </w:drawing>
          </mc:Choice>
          <mc:Fallback>
            <w:pict>
              <v:shape w14:anchorId="7F379C0D" id="Textbox 89" o:spid="_x0000_s1037" type="#_x0000_t202" style="position:absolute;left:0;text-align:left;margin-left:45.2pt;margin-top:10.85pt;width:19.6pt;height:19.3pt;z-index:251634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" filled="f" stroked="f">
                <v:textbox inset="0,0,0,0">
                  <w:txbxContent>
                    <w:p w14:paraId="7F379CC3" w14:textId="77777777" w:rsidR="00C62296" w:rsidRDefault="00E6041C">
                      <w:pPr>
                        <w:spacing w:before="1"/>
                        <w:rPr>
                          <w:rFonts w:ascii="Microsoft Sans Serif"/>
                          <w:sz w:val="34"/>
                        </w:rPr>
                      </w:pPr>
                      <w:r>
                        <w:rPr>
                          <w:rFonts w:ascii="Microsoft Sans Serif"/>
                          <w:color w:val="FFFFFF"/>
                          <w:spacing w:val="-5"/>
                          <w:sz w:val="34"/>
                          <w:shd w:val="clear" w:color="auto" w:fill="211C9A"/>
                        </w:rPr>
                        <w:t>11</w:t>
                      </w:r>
                    </w:p>
                  </w:txbxContent>
                </v:textbox>
                <w10:wrap anchorx="page"/>
              </v:shape>
            </w:pict>
          </mc:Fallback>
        </mc:AlternateContent>
      </w:r>
      <w:bookmarkStart w:id="112" w:name="www.kd"/>
      <w:bookmarkEnd w:id="112"/>
      <w:r>
        <w:fldChar w:fldCharType="begin"/>
      </w:r>
      <w:r>
        <w:instrText xml:space="preserve"> HYPERLINK "http://www.kdnuggets.com/" \h </w:instrText>
      </w:r>
      <w:r>
        <w:fldChar w:fldCharType="separate"/>
      </w:r>
      <w:r>
        <w:rPr>
          <w:color w:val="211C9A"/>
          <w:spacing w:val="-2"/>
          <w:w w:val="105"/>
        </w:rPr>
        <w:t>www.kdnuggets.com</w:t>
      </w:r>
      <w:r>
        <w:rPr>
          <w:color w:val="211C9A"/>
          <w:spacing w:val="-2"/>
          <w:w w:val="105"/>
        </w:rPr>
        <w:fldChar w:fldCharType="end"/>
      </w:r>
    </w:p>
    <w:p w14:paraId="7F379933" w14:textId="77777777" w:rsidR="00C62296" w:rsidRDefault="00E6041C">
      <w:pPr>
        <w:spacing w:before="37"/>
        <w:ind w:left="957"/>
        <w:rPr>
          <w:rFonts w:ascii="Microsoft Sans Serif"/>
        </w:rPr>
      </w:pPr>
      <w:r>
        <w:rPr>
          <w:rFonts w:ascii="Microsoft Sans Serif"/>
          <w:color w:val="777777"/>
        </w:rPr>
        <w:t>Internet</w:t>
      </w:r>
      <w:r>
        <w:rPr>
          <w:rFonts w:ascii="Microsoft Sans Serif"/>
          <w:color w:val="777777"/>
          <w:spacing w:val="17"/>
        </w:rPr>
        <w:t xml:space="preserve"> </w:t>
      </w:r>
      <w:r>
        <w:rPr>
          <w:rFonts w:ascii="Microsoft Sans Serif"/>
          <w:color w:val="777777"/>
          <w:spacing w:val="-2"/>
        </w:rPr>
        <w:t>Source</w:t>
      </w:r>
    </w:p>
    <w:p w14:paraId="7F379934" w14:textId="77777777" w:rsidR="00C62296" w:rsidRDefault="00C62296">
      <w:pPr>
        <w:pStyle w:val="BodyText"/>
        <w:rPr>
          <w:rFonts w:ascii="Microsoft Sans Serif"/>
          <w:sz w:val="22"/>
        </w:rPr>
      </w:pPr>
    </w:p>
    <w:p w14:paraId="7F379935" w14:textId="77777777" w:rsidR="00C62296" w:rsidRDefault="00C62296">
      <w:pPr>
        <w:pStyle w:val="BodyText"/>
        <w:spacing w:before="45"/>
        <w:rPr>
          <w:rFonts w:ascii="Microsoft Sans Serif"/>
          <w:sz w:val="22"/>
        </w:rPr>
      </w:pPr>
    </w:p>
    <w:p w14:paraId="7F379936" w14:textId="77777777" w:rsidR="00C62296" w:rsidRDefault="00E6041C">
      <w:pPr>
        <w:pStyle w:val="Heading2"/>
        <w:tabs>
          <w:tab w:val="left" w:pos="957"/>
        </w:tabs>
        <w:spacing w:line="196" w:lineRule="auto"/>
        <w:ind w:left="957" w:right="63" w:hanging="903"/>
      </w:pPr>
      <w:r>
        <w:rPr>
          <w:color w:val="FFFFFF"/>
          <w:spacing w:val="-6"/>
          <w:w w:val="105"/>
          <w:position w:val="-18"/>
          <w:sz w:val="34"/>
          <w:shd w:val="clear" w:color="auto" w:fill="0062D0"/>
        </w:rPr>
        <w:t>12</w:t>
      </w:r>
      <w:r>
        <w:rPr>
          <w:color w:val="FFFFFF"/>
          <w:position w:val="-18"/>
          <w:sz w:val="34"/>
        </w:rPr>
        <w:tab/>
      </w:r>
      <w:bookmarkStart w:id="113" w:name="He_Yongbao._&quot;A_method_of_pattern_recogni"/>
      <w:bookmarkEnd w:id="113"/>
      <w:r>
        <w:rPr>
          <w:color w:val="0062D0"/>
          <w:w w:val="105"/>
        </w:rPr>
        <w:t xml:space="preserve">He </w:t>
      </w:r>
      <w:proofErr w:type="spellStart"/>
      <w:r>
        <w:rPr>
          <w:color w:val="0062D0"/>
          <w:w w:val="105"/>
        </w:rPr>
        <w:t>Yongbao</w:t>
      </w:r>
      <w:proofErr w:type="spellEnd"/>
      <w:r>
        <w:rPr>
          <w:color w:val="0062D0"/>
          <w:w w:val="105"/>
        </w:rPr>
        <w:t>. "A method of pattern recognition</w:t>
      </w:r>
      <w:r>
        <w:rPr>
          <w:color w:val="0062D0"/>
          <w:spacing w:val="-10"/>
          <w:w w:val="105"/>
        </w:rPr>
        <w:t xml:space="preserve"> </w:t>
      </w:r>
      <w:r>
        <w:rPr>
          <w:color w:val="0062D0"/>
          <w:w w:val="105"/>
        </w:rPr>
        <w:t>based</w:t>
      </w:r>
      <w:r>
        <w:rPr>
          <w:color w:val="0062D0"/>
          <w:spacing w:val="-10"/>
          <w:w w:val="105"/>
        </w:rPr>
        <w:t xml:space="preserve"> </w:t>
      </w:r>
      <w:r>
        <w:rPr>
          <w:color w:val="0062D0"/>
          <w:w w:val="105"/>
        </w:rPr>
        <w:t>upon</w:t>
      </w:r>
      <w:r>
        <w:rPr>
          <w:color w:val="0062D0"/>
          <w:spacing w:val="-10"/>
          <w:w w:val="105"/>
        </w:rPr>
        <w:t xml:space="preserve"> </w:t>
      </w:r>
      <w:r>
        <w:rPr>
          <w:color w:val="0062D0"/>
          <w:w w:val="105"/>
        </w:rPr>
        <w:t>synthetic</w:t>
      </w:r>
      <w:r>
        <w:rPr>
          <w:color w:val="0062D0"/>
          <w:spacing w:val="-10"/>
          <w:w w:val="105"/>
        </w:rPr>
        <w:t xml:space="preserve"> </w:t>
      </w:r>
      <w:r>
        <w:rPr>
          <w:color w:val="0062D0"/>
          <w:w w:val="105"/>
        </w:rPr>
        <w:t>technology</w:t>
      </w:r>
    </w:p>
    <w:p w14:paraId="7F379937" w14:textId="77777777" w:rsidR="00C62296" w:rsidRDefault="00E6041C">
      <w:pPr>
        <w:spacing w:before="90" w:line="283" w:lineRule="auto"/>
        <w:ind w:left="957"/>
        <w:rPr>
          <w:rFonts w:ascii="Microsoft Sans Serif"/>
          <w:sz w:val="37"/>
        </w:rPr>
      </w:pPr>
      <w:r>
        <w:rPr>
          <w:rFonts w:ascii="Microsoft Sans Serif"/>
          <w:color w:val="0062D0"/>
          <w:w w:val="105"/>
          <w:sz w:val="37"/>
        </w:rPr>
        <w:t xml:space="preserve">of fuzzy logic and neural network", </w:t>
      </w:r>
      <w:r>
        <w:rPr>
          <w:rFonts w:ascii="Microsoft Sans Serif"/>
          <w:color w:val="0062D0"/>
          <w:sz w:val="37"/>
        </w:rPr>
        <w:t xml:space="preserve">Proceedings of TENCON 93 IEEE Region 10 </w:t>
      </w:r>
      <w:r>
        <w:rPr>
          <w:rFonts w:ascii="Microsoft Sans Serif"/>
          <w:color w:val="0062D0"/>
          <w:w w:val="105"/>
          <w:sz w:val="37"/>
        </w:rPr>
        <w:t>International Conference on Computers Communications</w:t>
      </w:r>
      <w:r>
        <w:rPr>
          <w:rFonts w:ascii="Microsoft Sans Serif"/>
          <w:color w:val="0062D0"/>
          <w:spacing w:val="-14"/>
          <w:w w:val="105"/>
          <w:sz w:val="37"/>
        </w:rPr>
        <w:t xml:space="preserve"> </w:t>
      </w:r>
      <w:r>
        <w:rPr>
          <w:rFonts w:ascii="Microsoft Sans Serif"/>
          <w:color w:val="0062D0"/>
          <w:w w:val="105"/>
          <w:sz w:val="37"/>
        </w:rPr>
        <w:t>and</w:t>
      </w:r>
      <w:r>
        <w:rPr>
          <w:rFonts w:ascii="Microsoft Sans Serif"/>
          <w:color w:val="0062D0"/>
          <w:spacing w:val="-14"/>
          <w:w w:val="105"/>
          <w:sz w:val="37"/>
        </w:rPr>
        <w:t xml:space="preserve"> </w:t>
      </w:r>
      <w:r>
        <w:rPr>
          <w:rFonts w:ascii="Microsoft Sans Serif"/>
          <w:color w:val="0062D0"/>
          <w:w w:val="105"/>
          <w:sz w:val="37"/>
        </w:rPr>
        <w:t>Automation</w:t>
      </w:r>
      <w:r>
        <w:rPr>
          <w:rFonts w:ascii="Microsoft Sans Serif"/>
          <w:color w:val="0062D0"/>
          <w:spacing w:val="-11"/>
          <w:w w:val="105"/>
          <w:sz w:val="37"/>
        </w:rPr>
        <w:t xml:space="preserve"> </w:t>
      </w:r>
      <w:r>
        <w:rPr>
          <w:rFonts w:ascii="Microsoft Sans Serif"/>
          <w:color w:val="0062D0"/>
          <w:w w:val="105"/>
          <w:sz w:val="37"/>
        </w:rPr>
        <w:t>TENCON- 93, 1993</w:t>
      </w:r>
    </w:p>
    <w:p w14:paraId="7F379938" w14:textId="77777777" w:rsidR="00C62296" w:rsidRDefault="00E6041C">
      <w:pPr>
        <w:spacing w:line="216" w:lineRule="exact"/>
        <w:ind w:left="957"/>
        <w:rPr>
          <w:rFonts w:ascii="Microsoft Sans Serif"/>
        </w:rPr>
      </w:pPr>
      <w:r>
        <w:rPr>
          <w:rFonts w:ascii="Microsoft Sans Serif"/>
          <w:color w:val="777777"/>
          <w:spacing w:val="-2"/>
          <w:w w:val="110"/>
        </w:rPr>
        <w:t>Publication</w:t>
      </w:r>
    </w:p>
    <w:p w14:paraId="7F379939" w14:textId="77777777" w:rsidR="00C62296" w:rsidRDefault="00C62296">
      <w:pPr>
        <w:pStyle w:val="BodyText"/>
        <w:spacing w:before="168"/>
        <w:rPr>
          <w:rFonts w:ascii="Microsoft Sans Serif"/>
          <w:sz w:val="22"/>
        </w:rPr>
      </w:pPr>
    </w:p>
    <w:p w14:paraId="7F37993A" w14:textId="77777777" w:rsidR="00C62296" w:rsidRDefault="00E6041C">
      <w:pPr>
        <w:pStyle w:val="Heading2"/>
        <w:ind w:left="957"/>
      </w:pPr>
      <w:r>
        <w:rPr>
          <w:noProof/>
        </w:rPr>
        <mc:AlternateContent>
          <mc:Choice Requires="wps">
            <w:drawing>
              <wp:anchor distT="0" distB="0" distL="0" distR="0" simplePos="0" relativeHeight="251635200" behindDoc="0" locked="0" layoutInCell="1" allowOverlap="1" wp14:anchorId="7F379C0F" wp14:editId="7F379C10">
                <wp:simplePos x="0" y="0"/>
                <wp:positionH relativeFrom="page">
                  <wp:posOffset>574040</wp:posOffset>
                </wp:positionH>
                <wp:positionV relativeFrom="paragraph">
                  <wp:posOffset>138430</wp:posOffset>
                </wp:positionV>
                <wp:extent cx="248920" cy="245110"/>
                <wp:effectExtent l="0" t="0" r="0" b="0"/>
                <wp:wrapNone/>
                <wp:docPr id="90" name="Textbox 90"/>
                <wp:cNvGraphicFramePr/>
                <a:graphic xmlns:a="http://schemas.openxmlformats.org/drawingml/2006/main">
                  <a:graphicData uri="http://schemas.microsoft.com/office/word/2010/wordprocessingShape">
                    <wps:wsp>
                      <wps:cNvSpPr txBox="1"/>
                      <wps:spPr>
                        <a:xfrm>
                          <a:off x="0" y="0"/>
                          <a:ext cx="248920" cy="245110"/>
                        </a:xfrm>
                        <a:prstGeom prst="rect">
                          <a:avLst/>
                        </a:prstGeom>
                      </wps:spPr>
                      <wps:txbx>
                        <w:txbxContent>
                          <w:p w14:paraId="7F379CC4" w14:textId="77777777" w:rsidR="00C62296" w:rsidRDefault="00E6041C">
                            <w:pPr>
                              <w:spacing w:before="1"/>
                              <w:rPr>
                                <w:rFonts w:ascii="Microsoft Sans Serif"/>
                                <w:sz w:val="34"/>
                              </w:rPr>
                            </w:pPr>
                            <w:r>
                              <w:rPr>
                                <w:rFonts w:ascii="Microsoft Sans Serif"/>
                                <w:color w:val="FFFFFF"/>
                                <w:spacing w:val="-5"/>
                                <w:sz w:val="34"/>
                                <w:highlight w:val="red"/>
                              </w:rPr>
                              <w:t>13</w:t>
                            </w:r>
                          </w:p>
                        </w:txbxContent>
                      </wps:txbx>
                      <wps:bodyPr wrap="square" lIns="0" tIns="0" rIns="0" bIns="0" rtlCol="0">
                        <a:noAutofit/>
                      </wps:bodyPr>
                    </wps:wsp>
                  </a:graphicData>
                </a:graphic>
              </wp:anchor>
            </w:drawing>
          </mc:Choice>
          <mc:Fallback>
            <w:pict>
              <v:shape w14:anchorId="7F379C0F" id="Textbox 90" o:spid="_x0000_s1038" type="#_x0000_t202" style="position:absolute;left:0;text-align:left;margin-left:45.2pt;margin-top:10.9pt;width:19.6pt;height:19.3pt;z-index:25163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" filled="f" stroked="f">
                <v:textbox inset="0,0,0,0">
                  <w:txbxContent>
                    <w:p w14:paraId="7F379CC4" w14:textId="77777777" w:rsidR="00C62296" w:rsidRDefault="00E6041C">
                      <w:pPr>
                        <w:spacing w:before="1"/>
                        <w:rPr>
                          <w:rFonts w:ascii="Microsoft Sans Serif"/>
                          <w:sz w:val="34"/>
                        </w:rPr>
                      </w:pPr>
                      <w:r>
                        <w:rPr>
                          <w:rFonts w:ascii="Microsoft Sans Serif"/>
                          <w:color w:val="FFFFFF"/>
                          <w:spacing w:val="-5"/>
                          <w:sz w:val="34"/>
                          <w:highlight w:val="red"/>
                        </w:rPr>
                        <w:t>13</w:t>
                      </w:r>
                    </w:p>
                  </w:txbxContent>
                </v:textbox>
                <w10:wrap anchorx="page"/>
              </v:shape>
            </w:pict>
          </mc:Fallback>
        </mc:AlternateContent>
      </w:r>
      <w:bookmarkStart w:id="114" w:name="morioh.com"/>
      <w:bookmarkEnd w:id="114"/>
      <w:r>
        <w:rPr>
          <w:color w:val="FF0000"/>
          <w:spacing w:val="-2"/>
          <w:w w:val="110"/>
        </w:rPr>
        <w:t>morioh.com</w:t>
      </w:r>
    </w:p>
    <w:p w14:paraId="7F37993B" w14:textId="77777777" w:rsidR="00C62296" w:rsidRDefault="00E6041C">
      <w:pPr>
        <w:spacing w:before="36"/>
        <w:ind w:left="957"/>
        <w:rPr>
          <w:rFonts w:ascii="Microsoft Sans Serif"/>
        </w:rPr>
      </w:pPr>
      <w:r>
        <w:rPr>
          <w:rFonts w:ascii="Microsoft Sans Serif"/>
          <w:color w:val="777777"/>
        </w:rPr>
        <w:t>Internet</w:t>
      </w:r>
      <w:r>
        <w:rPr>
          <w:rFonts w:ascii="Microsoft Sans Serif"/>
          <w:color w:val="777777"/>
          <w:spacing w:val="17"/>
        </w:rPr>
        <w:t xml:space="preserve"> </w:t>
      </w:r>
      <w:r>
        <w:rPr>
          <w:rFonts w:ascii="Microsoft Sans Serif"/>
          <w:color w:val="777777"/>
          <w:spacing w:val="-2"/>
        </w:rPr>
        <w:t>Source</w:t>
      </w:r>
    </w:p>
    <w:p w14:paraId="7F37993C" w14:textId="77777777" w:rsidR="00C62296" w:rsidRDefault="00C62296">
      <w:pPr>
        <w:pStyle w:val="BodyText"/>
        <w:rPr>
          <w:rFonts w:ascii="Microsoft Sans Serif"/>
          <w:sz w:val="22"/>
        </w:rPr>
      </w:pPr>
    </w:p>
    <w:p w14:paraId="7F37993D" w14:textId="77777777" w:rsidR="00C62296" w:rsidRDefault="00C62296">
      <w:pPr>
        <w:pStyle w:val="BodyText"/>
        <w:spacing w:before="15"/>
        <w:rPr>
          <w:rFonts w:ascii="Microsoft Sans Serif"/>
          <w:sz w:val="22"/>
        </w:rPr>
      </w:pPr>
    </w:p>
    <w:p w14:paraId="7F37993E" w14:textId="77777777" w:rsidR="00C62296" w:rsidRDefault="00E6041C">
      <w:pPr>
        <w:pStyle w:val="Heading2"/>
        <w:ind w:left="957"/>
      </w:pPr>
      <w:r>
        <w:rPr>
          <w:noProof/>
        </w:rPr>
        <mc:AlternateContent>
          <mc:Choice Requires="wps">
            <w:drawing>
              <wp:anchor distT="0" distB="0" distL="0" distR="0" simplePos="0" relativeHeight="251636224" behindDoc="0" locked="0" layoutInCell="1" allowOverlap="1" wp14:anchorId="7F379C11" wp14:editId="7F379C12">
                <wp:simplePos x="0" y="0"/>
                <wp:positionH relativeFrom="page">
                  <wp:posOffset>574040</wp:posOffset>
                </wp:positionH>
                <wp:positionV relativeFrom="paragraph">
                  <wp:posOffset>140335</wp:posOffset>
                </wp:positionV>
                <wp:extent cx="248920" cy="245110"/>
                <wp:effectExtent l="0" t="0" r="0" b="0"/>
                <wp:wrapNone/>
                <wp:docPr id="91" name="Textbox 91"/>
                <wp:cNvGraphicFramePr/>
                <a:graphic xmlns:a="http://schemas.openxmlformats.org/drawingml/2006/main">
                  <a:graphicData uri="http://schemas.microsoft.com/office/word/2010/wordprocessingShape">
                    <wps:wsp>
                      <wps:cNvSpPr txBox="1"/>
                      <wps:spPr>
                        <a:xfrm>
                          <a:off x="0" y="0"/>
                          <a:ext cx="248920" cy="245110"/>
                        </a:xfrm>
                        <a:prstGeom prst="rect">
                          <a:avLst/>
                        </a:prstGeom>
                      </wps:spPr>
                      <wps:txbx>
                        <w:txbxContent>
                          <w:p w14:paraId="7F379CC5" w14:textId="77777777" w:rsidR="00C62296" w:rsidRDefault="00E6041C">
                            <w:pPr>
                              <w:spacing w:before="1"/>
                              <w:rPr>
                                <w:rFonts w:ascii="Microsoft Sans Serif"/>
                                <w:sz w:val="34"/>
                              </w:rPr>
                            </w:pPr>
                            <w:r>
                              <w:rPr>
                                <w:rFonts w:ascii="Microsoft Sans Serif"/>
                                <w:color w:val="FFFFFF"/>
                                <w:spacing w:val="-5"/>
                                <w:sz w:val="34"/>
                                <w:shd w:val="clear" w:color="auto" w:fill="E70BD4"/>
                              </w:rPr>
                              <w:t>14</w:t>
                            </w:r>
                          </w:p>
                        </w:txbxContent>
                      </wps:txbx>
                      <wps:bodyPr wrap="square" lIns="0" tIns="0" rIns="0" bIns="0" rtlCol="0">
                        <a:noAutofit/>
                      </wps:bodyPr>
                    </wps:wsp>
                  </a:graphicData>
                </a:graphic>
              </wp:anchor>
            </w:drawing>
          </mc:Choice>
          <mc:Fallback>
            <w:pict>
              <v:shape w14:anchorId="7F379C11" id="Textbox 91" o:spid="_x0000_s1039" type="#_x0000_t202" style="position:absolute;left:0;text-align:left;margin-left:45.2pt;margin-top:11.05pt;width:19.6pt;height:19.3pt;z-index:25163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" filled="f" stroked="f">
                <v:textbox inset="0,0,0,0">
                  <w:txbxContent>
                    <w:p w14:paraId="7F379CC5" w14:textId="77777777" w:rsidR="00C62296" w:rsidRDefault="00E6041C">
                      <w:pPr>
                        <w:spacing w:before="1"/>
                        <w:rPr>
                          <w:rFonts w:ascii="Microsoft Sans Serif"/>
                          <w:sz w:val="34"/>
                        </w:rPr>
                      </w:pPr>
                      <w:r>
                        <w:rPr>
                          <w:rFonts w:ascii="Microsoft Sans Serif"/>
                          <w:color w:val="FFFFFF"/>
                          <w:spacing w:val="-5"/>
                          <w:sz w:val="34"/>
                          <w:shd w:val="clear" w:color="auto" w:fill="E70BD4"/>
                        </w:rPr>
                        <w:t>14</w:t>
                      </w:r>
                    </w:p>
                  </w:txbxContent>
                </v:textbox>
                <w10:wrap anchorx="page"/>
              </v:shape>
            </w:pict>
          </mc:Fallback>
        </mc:AlternateContent>
      </w:r>
      <w:hyperlink r:id="rId69">
        <w:r>
          <w:rPr>
            <w:color w:val="E70BD4"/>
            <w:spacing w:val="-2"/>
            <w:w w:val="110"/>
          </w:rPr>
          <w:t>www.tutorialspoint.com</w:t>
        </w:r>
      </w:hyperlink>
    </w:p>
    <w:p w14:paraId="7F37993F" w14:textId="77777777" w:rsidR="00C62296" w:rsidRDefault="00E6041C">
      <w:pPr>
        <w:spacing w:before="34"/>
        <w:ind w:left="957"/>
        <w:rPr>
          <w:rFonts w:ascii="Microsoft Sans Serif"/>
        </w:rPr>
      </w:pPr>
      <w:bookmarkStart w:id="115" w:name="pdfcoﬀee.com"/>
      <w:bookmarkEnd w:id="115"/>
      <w:r>
        <w:rPr>
          <w:rFonts w:ascii="Microsoft Sans Serif"/>
          <w:color w:val="777777"/>
        </w:rPr>
        <w:t>Internet</w:t>
      </w:r>
      <w:r>
        <w:rPr>
          <w:rFonts w:ascii="Microsoft Sans Serif"/>
          <w:color w:val="777777"/>
          <w:spacing w:val="17"/>
        </w:rPr>
        <w:t xml:space="preserve"> </w:t>
      </w:r>
      <w:r>
        <w:rPr>
          <w:rFonts w:ascii="Microsoft Sans Serif"/>
          <w:color w:val="777777"/>
          <w:spacing w:val="-2"/>
        </w:rPr>
        <w:t>Source</w:t>
      </w:r>
    </w:p>
    <w:p w14:paraId="7F379940" w14:textId="77777777" w:rsidR="00C62296" w:rsidRDefault="00E6041C">
      <w:pPr>
        <w:spacing w:before="77"/>
        <w:ind w:left="53"/>
        <w:rPr>
          <w:rFonts w:ascii="Microsoft Sans Serif"/>
          <w:sz w:val="36"/>
        </w:rPr>
      </w:pPr>
      <w:r>
        <w:br w:type="column"/>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41" w14:textId="77777777" w:rsidR="00C62296" w:rsidRDefault="00E6041C">
      <w:pPr>
        <w:spacing w:before="368"/>
        <w:ind w:left="53"/>
        <w:rPr>
          <w:rFonts w:ascii="Microsoft Sans Serif"/>
          <w:sz w:val="36"/>
        </w:rPr>
      </w:pPr>
      <w:r>
        <w:rPr>
          <w:rFonts w:ascii="Microsoft Sans Serif"/>
          <w:noProof/>
          <w:sz w:val="36"/>
        </w:rPr>
        <mc:AlternateContent>
          <mc:Choice Requires="wps">
            <w:drawing>
              <wp:anchor distT="0" distB="0" distL="0" distR="0" simplePos="0" relativeHeight="251625984" behindDoc="0" locked="0" layoutInCell="1" allowOverlap="1" wp14:anchorId="7F379C13" wp14:editId="7F379C14">
                <wp:simplePos x="0" y="0"/>
                <wp:positionH relativeFrom="page">
                  <wp:posOffset>431800</wp:posOffset>
                </wp:positionH>
                <wp:positionV relativeFrom="paragraph">
                  <wp:posOffset>109220</wp:posOffset>
                </wp:positionV>
                <wp:extent cx="6788150" cy="9525"/>
                <wp:effectExtent l="0" t="0" r="0" b="0"/>
                <wp:wrapNone/>
                <wp:docPr id="92" name="Graphic 92"/>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694FA319" id="Graphic 92" o:spid="_x0000_s1026" style="position:absolute;margin-left:34pt;margin-top:8.6pt;width:534.5pt;height:.75pt;z-index:2516259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" path="m6788150,9525l,9525,,,6788150,r,9525xe" fillcolor="#999" stroked="f">
                <v:path arrowok="t"/>
                <w10:wrap anchorx="page"/>
              </v:shape>
            </w:pict>
          </mc:Fallback>
        </mc:AlternateContent>
      </w:r>
      <w:r>
        <w:rPr>
          <w:rFonts w:ascii="Microsoft Sans Serif"/>
          <w:noProof/>
          <w:sz w:val="36"/>
        </w:rPr>
        <mc:AlternateContent>
          <mc:Choice Requires="wps">
            <w:drawing>
              <wp:anchor distT="0" distB="0" distL="0" distR="0" simplePos="0" relativeHeight="251627008" behindDoc="0" locked="0" layoutInCell="1" allowOverlap="1" wp14:anchorId="7F379C15" wp14:editId="7F379C16">
                <wp:simplePos x="0" y="0"/>
                <wp:positionH relativeFrom="page">
                  <wp:posOffset>431800</wp:posOffset>
                </wp:positionH>
                <wp:positionV relativeFrom="paragraph">
                  <wp:posOffset>881380</wp:posOffset>
                </wp:positionV>
                <wp:extent cx="6788150" cy="9525"/>
                <wp:effectExtent l="0" t="0" r="0" b="0"/>
                <wp:wrapNone/>
                <wp:docPr id="93" name="Graphic 93"/>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4"/>
                              </a:moveTo>
                              <a:lnTo>
                                <a:pt x="0" y="9524"/>
                              </a:lnTo>
                              <a:lnTo>
                                <a:pt x="0" y="0"/>
                              </a:lnTo>
                              <a:lnTo>
                                <a:pt x="6788150" y="0"/>
                              </a:lnTo>
                              <a:lnTo>
                                <a:pt x="6788150" y="9524"/>
                              </a:lnTo>
                              <a:close/>
                            </a:path>
                          </a:pathLst>
                        </a:custGeom>
                        <a:solidFill>
                          <a:srgbClr val="999999"/>
                        </a:solidFill>
                      </wps:spPr>
                      <wps:bodyPr wrap="square" lIns="0" tIns="0" rIns="0" bIns="0" rtlCol="0">
                        <a:noAutofit/>
                      </wps:bodyPr>
                    </wps:wsp>
                  </a:graphicData>
                </a:graphic>
              </wp:anchor>
            </w:drawing>
          </mc:Choice>
          <mc:Fallback>
            <w:pict>
              <v:shape w14:anchorId="48639167" id="Graphic 93" o:spid="_x0000_s1026" style="position:absolute;margin-left:34pt;margin-top:69.4pt;width:534.5pt;height:.75pt;z-index:2516270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" path="m6788150,9524l,9524,,,6788150,r,9524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42" w14:textId="77777777" w:rsidR="00C62296" w:rsidRDefault="00E6041C">
      <w:pPr>
        <w:spacing w:before="368"/>
        <w:ind w:left="53"/>
        <w:rPr>
          <w:rFonts w:ascii="Microsoft Sans Serif"/>
          <w:sz w:val="36"/>
        </w:rPr>
      </w:pP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43" w14:textId="77777777" w:rsidR="00C62296" w:rsidRDefault="00C62296">
      <w:pPr>
        <w:pStyle w:val="BodyText"/>
        <w:rPr>
          <w:rFonts w:ascii="Microsoft Sans Serif"/>
          <w:sz w:val="36"/>
        </w:rPr>
      </w:pPr>
    </w:p>
    <w:p w14:paraId="7F379944" w14:textId="77777777" w:rsidR="00C62296" w:rsidRDefault="00C62296">
      <w:pPr>
        <w:pStyle w:val="BodyText"/>
        <w:rPr>
          <w:rFonts w:ascii="Microsoft Sans Serif"/>
          <w:sz w:val="36"/>
        </w:rPr>
      </w:pPr>
    </w:p>
    <w:p w14:paraId="7F379945" w14:textId="77777777" w:rsidR="00C62296" w:rsidRDefault="00C62296">
      <w:pPr>
        <w:pStyle w:val="BodyText"/>
        <w:rPr>
          <w:rFonts w:ascii="Microsoft Sans Serif"/>
          <w:sz w:val="36"/>
        </w:rPr>
      </w:pPr>
    </w:p>
    <w:p w14:paraId="7F379946" w14:textId="77777777" w:rsidR="00C62296" w:rsidRDefault="00C62296">
      <w:pPr>
        <w:pStyle w:val="BodyText"/>
        <w:rPr>
          <w:rFonts w:ascii="Microsoft Sans Serif"/>
          <w:sz w:val="36"/>
        </w:rPr>
      </w:pPr>
    </w:p>
    <w:p w14:paraId="7F379947" w14:textId="77777777" w:rsidR="00C62296" w:rsidRDefault="00C62296">
      <w:pPr>
        <w:pStyle w:val="BodyText"/>
        <w:rPr>
          <w:rFonts w:ascii="Microsoft Sans Serif"/>
          <w:sz w:val="36"/>
        </w:rPr>
      </w:pPr>
    </w:p>
    <w:p w14:paraId="7F379948" w14:textId="77777777" w:rsidR="00C62296" w:rsidRDefault="00C62296">
      <w:pPr>
        <w:pStyle w:val="BodyText"/>
        <w:spacing w:before="309"/>
        <w:rPr>
          <w:rFonts w:ascii="Microsoft Sans Serif"/>
          <w:sz w:val="36"/>
        </w:rPr>
      </w:pPr>
    </w:p>
    <w:p w14:paraId="7F379949" w14:textId="77777777" w:rsidR="00C62296" w:rsidRDefault="00E6041C">
      <w:pPr>
        <w:ind w:left="53"/>
        <w:rPr>
          <w:rFonts w:ascii="Microsoft Sans Serif"/>
          <w:sz w:val="36"/>
        </w:rPr>
      </w:pPr>
      <w:r>
        <w:rPr>
          <w:rFonts w:ascii="Microsoft Sans Serif"/>
          <w:noProof/>
          <w:sz w:val="36"/>
        </w:rPr>
        <mc:AlternateContent>
          <mc:Choice Requires="wps">
            <w:drawing>
              <wp:anchor distT="0" distB="0" distL="0" distR="0" simplePos="0" relativeHeight="251628032" behindDoc="0" locked="0" layoutInCell="1" allowOverlap="1" wp14:anchorId="7F379C17" wp14:editId="7F379C18">
                <wp:simplePos x="0" y="0"/>
                <wp:positionH relativeFrom="page">
                  <wp:posOffset>431800</wp:posOffset>
                </wp:positionH>
                <wp:positionV relativeFrom="paragraph">
                  <wp:posOffset>-122555</wp:posOffset>
                </wp:positionV>
                <wp:extent cx="6788150" cy="9525"/>
                <wp:effectExtent l="0" t="0" r="0" b="0"/>
                <wp:wrapNone/>
                <wp:docPr id="94" name="Graphic 94"/>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25E5A1A6" id="Graphic 94" o:spid="_x0000_s1026" style="position:absolute;margin-left:34pt;margin-top:-9.65pt;width:534.5pt;height:.75pt;z-index:2516280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" path="m6788150,9525l,9525,,,6788150,r,9525xe" fillcolor="#999" stroked="f">
                <v:path arrowok="t"/>
                <w10:wrap anchorx="page"/>
              </v:shape>
            </w:pict>
          </mc:Fallback>
        </mc:AlternateContent>
      </w:r>
      <w:r>
        <w:rPr>
          <w:rFonts w:ascii="Microsoft Sans Serif"/>
          <w:noProof/>
          <w:sz w:val="36"/>
        </w:rPr>
        <mc:AlternateContent>
          <mc:Choice Requires="wps">
            <w:drawing>
              <wp:anchor distT="0" distB="0" distL="0" distR="0" simplePos="0" relativeHeight="251629056" behindDoc="0" locked="0" layoutInCell="1" allowOverlap="1" wp14:anchorId="7F379C19" wp14:editId="7F379C1A">
                <wp:simplePos x="0" y="0"/>
                <wp:positionH relativeFrom="page">
                  <wp:posOffset>431800</wp:posOffset>
                </wp:positionH>
                <wp:positionV relativeFrom="paragraph">
                  <wp:posOffset>648335</wp:posOffset>
                </wp:positionV>
                <wp:extent cx="6788150" cy="9525"/>
                <wp:effectExtent l="0" t="0" r="0" b="0"/>
                <wp:wrapNone/>
                <wp:docPr id="95" name="Graphic 95"/>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0D9A61B4" id="Graphic 95" o:spid="_x0000_s1026" style="position:absolute;margin-left:34pt;margin-top:51.05pt;width:534.5pt;height:.75pt;z-index:25162905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" path="m6788150,9525l,9525,,,6788150,r,9525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4A" w14:textId="77777777" w:rsidR="00C62296" w:rsidRDefault="00E6041C">
      <w:pPr>
        <w:spacing w:before="368"/>
        <w:ind w:left="53"/>
        <w:rPr>
          <w:rFonts w:ascii="Microsoft Sans Serif"/>
          <w:sz w:val="36"/>
        </w:rPr>
      </w:pP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4B" w14:textId="77777777" w:rsidR="00C62296" w:rsidRDefault="00C62296">
      <w:pPr>
        <w:pStyle w:val="BodyText"/>
        <w:rPr>
          <w:rFonts w:ascii="Microsoft Sans Serif"/>
          <w:sz w:val="36"/>
        </w:rPr>
      </w:pPr>
    </w:p>
    <w:p w14:paraId="7F37994C" w14:textId="77777777" w:rsidR="00C62296" w:rsidRDefault="00C62296">
      <w:pPr>
        <w:pStyle w:val="BodyText"/>
        <w:rPr>
          <w:rFonts w:ascii="Microsoft Sans Serif"/>
          <w:sz w:val="36"/>
        </w:rPr>
      </w:pPr>
    </w:p>
    <w:p w14:paraId="7F37994D" w14:textId="77777777" w:rsidR="00C62296" w:rsidRDefault="00C62296">
      <w:pPr>
        <w:pStyle w:val="BodyText"/>
        <w:rPr>
          <w:rFonts w:ascii="Microsoft Sans Serif"/>
          <w:sz w:val="36"/>
        </w:rPr>
      </w:pPr>
    </w:p>
    <w:p w14:paraId="7F37994E" w14:textId="77777777" w:rsidR="00C62296" w:rsidRDefault="00C62296">
      <w:pPr>
        <w:pStyle w:val="BodyText"/>
        <w:rPr>
          <w:rFonts w:ascii="Microsoft Sans Serif"/>
          <w:sz w:val="36"/>
        </w:rPr>
      </w:pPr>
    </w:p>
    <w:p w14:paraId="7F37994F" w14:textId="77777777" w:rsidR="00C62296" w:rsidRDefault="00C62296">
      <w:pPr>
        <w:pStyle w:val="BodyText"/>
        <w:rPr>
          <w:rFonts w:ascii="Microsoft Sans Serif"/>
          <w:sz w:val="36"/>
        </w:rPr>
      </w:pPr>
    </w:p>
    <w:p w14:paraId="7F379950" w14:textId="77777777" w:rsidR="00C62296" w:rsidRDefault="00C62296">
      <w:pPr>
        <w:pStyle w:val="BodyText"/>
        <w:rPr>
          <w:rFonts w:ascii="Microsoft Sans Serif"/>
          <w:sz w:val="36"/>
        </w:rPr>
      </w:pPr>
    </w:p>
    <w:p w14:paraId="7F379951" w14:textId="77777777" w:rsidR="00C62296" w:rsidRDefault="00C62296">
      <w:pPr>
        <w:pStyle w:val="BodyText"/>
        <w:spacing w:before="398"/>
        <w:rPr>
          <w:rFonts w:ascii="Microsoft Sans Serif"/>
          <w:sz w:val="36"/>
        </w:rPr>
      </w:pPr>
    </w:p>
    <w:p w14:paraId="7F379952" w14:textId="77777777" w:rsidR="00C62296" w:rsidRDefault="00E6041C">
      <w:pPr>
        <w:ind w:left="53"/>
        <w:rPr>
          <w:rFonts w:ascii="Microsoft Sans Serif"/>
          <w:sz w:val="36"/>
        </w:rPr>
      </w:pPr>
      <w:r>
        <w:rPr>
          <w:rFonts w:ascii="Microsoft Sans Serif"/>
          <w:noProof/>
          <w:sz w:val="36"/>
        </w:rPr>
        <mc:AlternateContent>
          <mc:Choice Requires="wps">
            <w:drawing>
              <wp:anchor distT="0" distB="0" distL="0" distR="0" simplePos="0" relativeHeight="251630080" behindDoc="0" locked="0" layoutInCell="1" allowOverlap="1" wp14:anchorId="7F379C1B" wp14:editId="7F379C1C">
                <wp:simplePos x="0" y="0"/>
                <wp:positionH relativeFrom="page">
                  <wp:posOffset>431800</wp:posOffset>
                </wp:positionH>
                <wp:positionV relativeFrom="paragraph">
                  <wp:posOffset>-123825</wp:posOffset>
                </wp:positionV>
                <wp:extent cx="6788150" cy="9525"/>
                <wp:effectExtent l="0" t="0" r="0" b="0"/>
                <wp:wrapNone/>
                <wp:docPr id="96" name="Graphic 96"/>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76012BC9" id="Graphic 96" o:spid="_x0000_s1026" style="position:absolute;margin-left:34pt;margin-top:-9.75pt;width:534.5pt;height:.75pt;z-index:25163008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" path="m6788150,9525l,9525,,,6788150,r,9525xe" fillcolor="#999" stroked="f">
                <v:path arrowok="t"/>
                <w10:wrap anchorx="page"/>
              </v:shape>
            </w:pict>
          </mc:Fallback>
        </mc:AlternateContent>
      </w:r>
      <w:r>
        <w:rPr>
          <w:rFonts w:ascii="Microsoft Sans Serif"/>
          <w:noProof/>
          <w:sz w:val="36"/>
        </w:rPr>
        <mc:AlternateContent>
          <mc:Choice Requires="wps">
            <w:drawing>
              <wp:anchor distT="0" distB="0" distL="0" distR="0" simplePos="0" relativeHeight="251631104" behindDoc="0" locked="0" layoutInCell="1" allowOverlap="1" wp14:anchorId="7F379C1D" wp14:editId="7F379C1E">
                <wp:simplePos x="0" y="0"/>
                <wp:positionH relativeFrom="page">
                  <wp:posOffset>431800</wp:posOffset>
                </wp:positionH>
                <wp:positionV relativeFrom="paragraph">
                  <wp:posOffset>647065</wp:posOffset>
                </wp:positionV>
                <wp:extent cx="6788150" cy="9525"/>
                <wp:effectExtent l="0" t="0" r="0" b="0"/>
                <wp:wrapNone/>
                <wp:docPr id="97" name="Graphic 97"/>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0AA91A93" id="Graphic 97" o:spid="_x0000_s1026" style="position:absolute;margin-left:34pt;margin-top:50.95pt;width:534.5pt;height:.75pt;z-index:25163110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" path="m6788150,9525l,9525,,,6788150,r,9525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53" w14:textId="77777777" w:rsidR="00C62296" w:rsidRDefault="00E6041C">
      <w:pPr>
        <w:spacing w:before="365"/>
        <w:ind w:left="53"/>
        <w:rPr>
          <w:rFonts w:ascii="Microsoft Sans Serif"/>
          <w:sz w:val="36"/>
        </w:rPr>
      </w:pPr>
      <w:r>
        <w:rPr>
          <w:rFonts w:ascii="Microsoft Sans Serif"/>
          <w:noProof/>
          <w:sz w:val="36"/>
        </w:rPr>
        <mc:AlternateContent>
          <mc:Choice Requires="wps">
            <w:drawing>
              <wp:anchor distT="0" distB="0" distL="0" distR="0" simplePos="0" relativeHeight="251624960" behindDoc="0" locked="0" layoutInCell="1" allowOverlap="1" wp14:anchorId="7F379C1F" wp14:editId="7F379C20">
                <wp:simplePos x="0" y="0"/>
                <wp:positionH relativeFrom="page">
                  <wp:posOffset>431800</wp:posOffset>
                </wp:positionH>
                <wp:positionV relativeFrom="paragraph">
                  <wp:posOffset>878840</wp:posOffset>
                </wp:positionV>
                <wp:extent cx="6788150" cy="9525"/>
                <wp:effectExtent l="0" t="0" r="0" b="0"/>
                <wp:wrapNone/>
                <wp:docPr id="98" name="Graphic 98"/>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54E0B973" id="Graphic 98" o:spid="_x0000_s1026" style="position:absolute;margin-left:34pt;margin-top:69.2pt;width:534.5pt;height:.75pt;z-index:2516249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" path="m6788150,9525l,9525,,,6788150,r,9525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54" w14:textId="77777777" w:rsidR="00C62296" w:rsidRDefault="00C62296">
      <w:pPr>
        <w:rPr>
          <w:rFonts w:ascii="Microsoft Sans Serif"/>
          <w:sz w:val="36"/>
        </w:rPr>
        <w:sectPr w:rsidR="00C62296">
          <w:footerReference w:type="default" r:id="rId70"/>
          <w:pgSz w:w="12240" w:h="15840"/>
          <w:pgMar w:top="660" w:right="850" w:bottom="280" w:left="850" w:header="0" w:footer="0" w:gutter="0"/>
          <w:cols w:num="2" w:space="720" w:equalWidth="0">
            <w:col w:w="8679" w:space="705"/>
            <w:col w:w="1156"/>
          </w:cols>
        </w:sectPr>
      </w:pPr>
    </w:p>
    <w:p w14:paraId="7F379955" w14:textId="77777777" w:rsidR="00C62296" w:rsidRDefault="00E6041C">
      <w:pPr>
        <w:tabs>
          <w:tab w:val="left" w:pos="957"/>
          <w:tab w:val="right" w:pos="5217"/>
        </w:tabs>
        <w:spacing w:before="380"/>
        <w:ind w:left="54"/>
        <w:rPr>
          <w:rFonts w:ascii="Arial MT"/>
          <w:position w:val="-20"/>
          <w:sz w:val="20"/>
        </w:rPr>
      </w:pPr>
      <w:bookmarkStart w:id="116" w:name="mafiadoc.com"/>
      <w:bookmarkEnd w:id="116"/>
      <w:r>
        <w:rPr>
          <w:rFonts w:ascii="Microsoft Sans Serif"/>
          <w:color w:val="FFFFFF"/>
          <w:spacing w:val="-5"/>
          <w:position w:val="-23"/>
          <w:sz w:val="34"/>
          <w:shd w:val="clear" w:color="auto" w:fill="8904FF"/>
        </w:rPr>
        <w:t>15</w:t>
      </w:r>
      <w:r>
        <w:rPr>
          <w:rFonts w:ascii="Microsoft Sans Serif"/>
          <w:color w:val="FFFFFF"/>
          <w:position w:val="-23"/>
          <w:sz w:val="34"/>
        </w:rPr>
        <w:tab/>
      </w:r>
      <w:r>
        <w:rPr>
          <w:rFonts w:ascii="Microsoft Sans Serif"/>
          <w:color w:val="8904FF"/>
          <w:spacing w:val="-2"/>
          <w:sz w:val="37"/>
        </w:rPr>
        <w:t>mafiadoc.com</w:t>
      </w:r>
      <w:r>
        <w:rPr>
          <w:color w:val="8904FF"/>
          <w:sz w:val="37"/>
        </w:rPr>
        <w:tab/>
      </w:r>
      <w:r>
        <w:rPr>
          <w:rFonts w:ascii="Arial MT"/>
          <w:color w:val="000000"/>
          <w:spacing w:val="-5"/>
          <w:position w:val="-20"/>
          <w:sz w:val="20"/>
        </w:rPr>
        <w:t>96</w:t>
      </w:r>
    </w:p>
    <w:p w14:paraId="7F379956" w14:textId="77777777" w:rsidR="00C62296" w:rsidRDefault="00C62296">
      <w:pPr>
        <w:rPr>
          <w:rFonts w:ascii="Arial MT"/>
          <w:position w:val="-20"/>
          <w:sz w:val="20"/>
        </w:rPr>
        <w:sectPr w:rsidR="00C62296">
          <w:type w:val="continuous"/>
          <w:pgSz w:w="12240" w:h="15840"/>
          <w:pgMar w:top="1580" w:right="850" w:bottom="280" w:left="850" w:header="0" w:footer="0" w:gutter="0"/>
          <w:cols w:space="720"/>
        </w:sectPr>
      </w:pPr>
    </w:p>
    <w:p w14:paraId="7F379957" w14:textId="77777777" w:rsidR="00C62296" w:rsidRDefault="00E6041C">
      <w:pPr>
        <w:spacing w:before="163"/>
        <w:ind w:left="954"/>
        <w:rPr>
          <w:rFonts w:ascii="Microsoft Sans Serif"/>
        </w:rPr>
      </w:pPr>
      <w:r>
        <w:rPr>
          <w:rFonts w:ascii="Microsoft Sans Serif"/>
          <w:color w:val="777777"/>
        </w:rPr>
        <w:lastRenderedPageBreak/>
        <w:t>Internet</w:t>
      </w:r>
      <w:r>
        <w:rPr>
          <w:rFonts w:ascii="Microsoft Sans Serif"/>
          <w:color w:val="777777"/>
          <w:spacing w:val="17"/>
        </w:rPr>
        <w:t xml:space="preserve"> </w:t>
      </w:r>
      <w:r>
        <w:rPr>
          <w:rFonts w:ascii="Microsoft Sans Serif"/>
          <w:color w:val="777777"/>
          <w:spacing w:val="-2"/>
        </w:rPr>
        <w:t>Source</w:t>
      </w:r>
    </w:p>
    <w:p w14:paraId="7F379958" w14:textId="77777777" w:rsidR="00C62296" w:rsidRDefault="00C62296">
      <w:pPr>
        <w:pStyle w:val="BodyText"/>
        <w:rPr>
          <w:rFonts w:ascii="Microsoft Sans Serif"/>
          <w:sz w:val="22"/>
        </w:rPr>
      </w:pPr>
    </w:p>
    <w:p w14:paraId="7F379959" w14:textId="77777777" w:rsidR="00C62296" w:rsidRDefault="00C62296">
      <w:pPr>
        <w:pStyle w:val="BodyText"/>
        <w:rPr>
          <w:rFonts w:ascii="Microsoft Sans Serif"/>
          <w:sz w:val="22"/>
        </w:rPr>
      </w:pPr>
    </w:p>
    <w:p w14:paraId="7F37995A" w14:textId="77777777" w:rsidR="00C62296" w:rsidRDefault="00C62296">
      <w:pPr>
        <w:pStyle w:val="BodyText"/>
        <w:rPr>
          <w:rFonts w:ascii="Microsoft Sans Serif"/>
          <w:sz w:val="22"/>
        </w:rPr>
      </w:pPr>
    </w:p>
    <w:p w14:paraId="7F37995B" w14:textId="77777777" w:rsidR="00C62296" w:rsidRDefault="00C62296">
      <w:pPr>
        <w:pStyle w:val="BodyText"/>
        <w:spacing w:before="104"/>
        <w:rPr>
          <w:rFonts w:ascii="Microsoft Sans Serif"/>
          <w:sz w:val="22"/>
        </w:rPr>
      </w:pPr>
    </w:p>
    <w:p w14:paraId="7F37995C" w14:textId="77777777" w:rsidR="00C62296" w:rsidRDefault="00E6041C">
      <w:pPr>
        <w:pStyle w:val="Heading2"/>
      </w:pPr>
      <w:r>
        <w:rPr>
          <w:noProof/>
        </w:rPr>
        <mc:AlternateContent>
          <mc:Choice Requires="wps">
            <w:drawing>
              <wp:anchor distT="0" distB="0" distL="0" distR="0" simplePos="0" relativeHeight="251648512" behindDoc="0" locked="0" layoutInCell="1" allowOverlap="1" wp14:anchorId="7F379C21" wp14:editId="7F379C22">
                <wp:simplePos x="0" y="0"/>
                <wp:positionH relativeFrom="page">
                  <wp:posOffset>574040</wp:posOffset>
                </wp:positionH>
                <wp:positionV relativeFrom="paragraph">
                  <wp:posOffset>128270</wp:posOffset>
                </wp:positionV>
                <wp:extent cx="248920" cy="245110"/>
                <wp:effectExtent l="0" t="0" r="0" b="0"/>
                <wp:wrapNone/>
                <wp:docPr id="100" name="Textbox 100"/>
                <wp:cNvGraphicFramePr/>
                <a:graphic xmlns:a="http://schemas.openxmlformats.org/drawingml/2006/main">
                  <a:graphicData uri="http://schemas.microsoft.com/office/word/2010/wordprocessingShape">
                    <wps:wsp>
                      <wps:cNvSpPr txBox="1"/>
                      <wps:spPr>
                        <a:xfrm>
                          <a:off x="0" y="0"/>
                          <a:ext cx="248920" cy="245110"/>
                        </a:xfrm>
                        <a:prstGeom prst="rect">
                          <a:avLst/>
                        </a:prstGeom>
                      </wps:spPr>
                      <wps:txbx>
                        <w:txbxContent>
                          <w:p w14:paraId="7F379CC6" w14:textId="77777777" w:rsidR="00C62296" w:rsidRDefault="00E6041C">
                            <w:pPr>
                              <w:spacing w:before="1"/>
                              <w:rPr>
                                <w:rFonts w:ascii="Microsoft Sans Serif"/>
                                <w:sz w:val="34"/>
                              </w:rPr>
                            </w:pPr>
                            <w:r>
                              <w:rPr>
                                <w:rFonts w:ascii="Microsoft Sans Serif"/>
                                <w:color w:val="FFFFFF"/>
                                <w:spacing w:val="-5"/>
                                <w:sz w:val="34"/>
                                <w:shd w:val="clear" w:color="auto" w:fill="00AAAA"/>
                              </w:rPr>
                              <w:t>16</w:t>
                            </w:r>
                          </w:p>
                        </w:txbxContent>
                      </wps:txbx>
                      <wps:bodyPr wrap="square" lIns="0" tIns="0" rIns="0" bIns="0" rtlCol="0">
                        <a:noAutofit/>
                      </wps:bodyPr>
                    </wps:wsp>
                  </a:graphicData>
                </a:graphic>
              </wp:anchor>
            </w:drawing>
          </mc:Choice>
          <mc:Fallback>
            <w:pict>
              <v:shape w14:anchorId="7F379C21" id="Textbox 100" o:spid="_x0000_s1040" type="#_x0000_t202" style="position:absolute;left:0;text-align:left;margin-left:45.2pt;margin-top:10.1pt;width:19.6pt;height:19.3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" filled="f" stroked="f">
                <v:textbox inset="0,0,0,0">
                  <w:txbxContent>
                    <w:p w14:paraId="7F379CC6" w14:textId="77777777" w:rsidR="00C62296" w:rsidRDefault="00E6041C">
                      <w:pPr>
                        <w:spacing w:before="1"/>
                        <w:rPr>
                          <w:rFonts w:ascii="Microsoft Sans Serif"/>
                          <w:sz w:val="34"/>
                        </w:rPr>
                      </w:pPr>
                      <w:r>
                        <w:rPr>
                          <w:rFonts w:ascii="Microsoft Sans Serif"/>
                          <w:color w:val="FFFFFF"/>
                          <w:spacing w:val="-5"/>
                          <w:sz w:val="34"/>
                          <w:shd w:val="clear" w:color="auto" w:fill="00AAAA"/>
                        </w:rPr>
                        <w:t>16</w:t>
                      </w:r>
                    </w:p>
                  </w:txbxContent>
                </v:textbox>
                <w10:wrap anchorx="page"/>
              </v:shape>
            </w:pict>
          </mc:Fallback>
        </mc:AlternateContent>
      </w:r>
      <w:bookmarkStart w:id="117" w:name="www.ijie"/>
      <w:bookmarkEnd w:id="117"/>
      <w:r>
        <w:fldChar w:fldCharType="begin"/>
      </w:r>
      <w:r>
        <w:instrText xml:space="preserve"> HYPERLINK "http://www.ijiemr.org/" \h </w:instrText>
      </w:r>
      <w:r>
        <w:fldChar w:fldCharType="separate"/>
      </w:r>
      <w:r>
        <w:rPr>
          <w:color w:val="00AAAA"/>
          <w:spacing w:val="-2"/>
          <w:w w:val="110"/>
        </w:rPr>
        <w:t>www.ijiemr.org</w:t>
      </w:r>
      <w:r>
        <w:rPr>
          <w:color w:val="00AAAA"/>
          <w:spacing w:val="-2"/>
          <w:w w:val="110"/>
        </w:rPr>
        <w:fldChar w:fldCharType="end"/>
      </w:r>
    </w:p>
    <w:p w14:paraId="7F37995D" w14:textId="77777777" w:rsidR="00C62296" w:rsidRDefault="00E6041C">
      <w:pPr>
        <w:spacing w:before="32"/>
        <w:ind w:left="954"/>
        <w:rPr>
          <w:rFonts w:ascii="Microsoft Sans Serif"/>
        </w:rPr>
      </w:pPr>
      <w:r>
        <w:rPr>
          <w:rFonts w:ascii="Microsoft Sans Serif"/>
          <w:color w:val="777777"/>
        </w:rPr>
        <w:t>Internet</w:t>
      </w:r>
      <w:r>
        <w:rPr>
          <w:rFonts w:ascii="Microsoft Sans Serif"/>
          <w:color w:val="777777"/>
          <w:spacing w:val="15"/>
        </w:rPr>
        <w:t xml:space="preserve"> </w:t>
      </w:r>
      <w:r>
        <w:rPr>
          <w:rFonts w:ascii="Microsoft Sans Serif"/>
          <w:color w:val="777777"/>
          <w:spacing w:val="-2"/>
        </w:rPr>
        <w:t>Source</w:t>
      </w:r>
    </w:p>
    <w:p w14:paraId="7F37995E" w14:textId="77777777" w:rsidR="00C62296" w:rsidRDefault="00C62296">
      <w:pPr>
        <w:pStyle w:val="BodyText"/>
        <w:rPr>
          <w:rFonts w:ascii="Microsoft Sans Serif"/>
          <w:sz w:val="22"/>
        </w:rPr>
      </w:pPr>
    </w:p>
    <w:p w14:paraId="7F37995F" w14:textId="77777777" w:rsidR="00C62296" w:rsidRDefault="00C62296">
      <w:pPr>
        <w:pStyle w:val="BodyText"/>
        <w:spacing w:before="17"/>
        <w:rPr>
          <w:rFonts w:ascii="Microsoft Sans Serif"/>
          <w:sz w:val="22"/>
        </w:rPr>
      </w:pPr>
    </w:p>
    <w:p w14:paraId="7F379960" w14:textId="77777777" w:rsidR="00C62296" w:rsidRDefault="00E6041C">
      <w:pPr>
        <w:pStyle w:val="Heading2"/>
      </w:pPr>
      <w:r>
        <w:rPr>
          <w:noProof/>
        </w:rPr>
        <mc:AlternateContent>
          <mc:Choice Requires="wps">
            <w:drawing>
              <wp:anchor distT="0" distB="0" distL="0" distR="0" simplePos="0" relativeHeight="251649536" behindDoc="0" locked="0" layoutInCell="1" allowOverlap="1" wp14:anchorId="7F379C23" wp14:editId="7F379C24">
                <wp:simplePos x="0" y="0"/>
                <wp:positionH relativeFrom="page">
                  <wp:posOffset>574040</wp:posOffset>
                </wp:positionH>
                <wp:positionV relativeFrom="paragraph">
                  <wp:posOffset>131445</wp:posOffset>
                </wp:positionV>
                <wp:extent cx="248920" cy="245110"/>
                <wp:effectExtent l="0" t="0" r="0" b="0"/>
                <wp:wrapNone/>
                <wp:docPr id="101" name="Textbox 101"/>
                <wp:cNvGraphicFramePr/>
                <a:graphic xmlns:a="http://schemas.openxmlformats.org/drawingml/2006/main">
                  <a:graphicData uri="http://schemas.microsoft.com/office/word/2010/wordprocessingShape">
                    <wps:wsp>
                      <wps:cNvSpPr txBox="1"/>
                      <wps:spPr>
                        <a:xfrm>
                          <a:off x="0" y="0"/>
                          <a:ext cx="248920" cy="245110"/>
                        </a:xfrm>
                        <a:prstGeom prst="rect">
                          <a:avLst/>
                        </a:prstGeom>
                      </wps:spPr>
                      <wps:txbx>
                        <w:txbxContent>
                          <w:p w14:paraId="7F379CC7" w14:textId="77777777" w:rsidR="00C62296" w:rsidRDefault="00E6041C">
                            <w:pPr>
                              <w:spacing w:before="1"/>
                              <w:rPr>
                                <w:rFonts w:ascii="Microsoft Sans Serif"/>
                                <w:sz w:val="34"/>
                              </w:rPr>
                            </w:pPr>
                            <w:r>
                              <w:rPr>
                                <w:rFonts w:ascii="Microsoft Sans Serif"/>
                                <w:color w:val="FFFFFF"/>
                                <w:spacing w:val="-5"/>
                                <w:sz w:val="34"/>
                                <w:shd w:val="clear" w:color="auto" w:fill="00AA00"/>
                              </w:rPr>
                              <w:t>17</w:t>
                            </w:r>
                          </w:p>
                        </w:txbxContent>
                      </wps:txbx>
                      <wps:bodyPr wrap="square" lIns="0" tIns="0" rIns="0" bIns="0" rtlCol="0">
                        <a:noAutofit/>
                      </wps:bodyPr>
                    </wps:wsp>
                  </a:graphicData>
                </a:graphic>
              </wp:anchor>
            </w:drawing>
          </mc:Choice>
          <mc:Fallback>
            <w:pict>
              <v:shape w14:anchorId="7F379C23" id="Textbox 101" o:spid="_x0000_s1041" type="#_x0000_t202" style="position:absolute;left:0;text-align:left;margin-left:45.2pt;margin-top:10.35pt;width:19.6pt;height:19.3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" filled="f" stroked="f">
                <v:textbox inset="0,0,0,0">
                  <w:txbxContent>
                    <w:p w14:paraId="7F379CC7" w14:textId="77777777" w:rsidR="00C62296" w:rsidRDefault="00E6041C">
                      <w:pPr>
                        <w:spacing w:before="1"/>
                        <w:rPr>
                          <w:rFonts w:ascii="Microsoft Sans Serif"/>
                          <w:sz w:val="34"/>
                        </w:rPr>
                      </w:pPr>
                      <w:r>
                        <w:rPr>
                          <w:rFonts w:ascii="Microsoft Sans Serif"/>
                          <w:color w:val="FFFFFF"/>
                          <w:spacing w:val="-5"/>
                          <w:sz w:val="34"/>
                          <w:shd w:val="clear" w:color="auto" w:fill="00AA00"/>
                        </w:rPr>
                        <w:t>17</w:t>
                      </w:r>
                    </w:p>
                  </w:txbxContent>
                </v:textbox>
                <w10:wrap anchorx="page"/>
              </v:shape>
            </w:pict>
          </mc:Fallback>
        </mc:AlternateContent>
      </w:r>
      <w:hyperlink r:id="rId71">
        <w:r>
          <w:rPr>
            <w:color w:val="00AA00"/>
            <w:spacing w:val="-2"/>
            <w:w w:val="110"/>
          </w:rPr>
          <w:t>www.softwaretestingclass.com</w:t>
        </w:r>
      </w:hyperlink>
    </w:p>
    <w:p w14:paraId="7F379961" w14:textId="77777777" w:rsidR="00C62296" w:rsidRDefault="00E6041C">
      <w:pPr>
        <w:spacing w:before="36"/>
        <w:ind w:left="954"/>
        <w:rPr>
          <w:rFonts w:ascii="Microsoft Sans Serif"/>
        </w:rPr>
      </w:pPr>
      <w:r>
        <w:rPr>
          <w:rFonts w:ascii="Microsoft Sans Serif"/>
          <w:color w:val="777777"/>
        </w:rPr>
        <w:t>Internet</w:t>
      </w:r>
      <w:r>
        <w:rPr>
          <w:rFonts w:ascii="Microsoft Sans Serif"/>
          <w:color w:val="777777"/>
          <w:spacing w:val="15"/>
        </w:rPr>
        <w:t xml:space="preserve"> </w:t>
      </w:r>
      <w:r>
        <w:rPr>
          <w:rFonts w:ascii="Microsoft Sans Serif"/>
          <w:color w:val="777777"/>
          <w:spacing w:val="-2"/>
        </w:rPr>
        <w:t>Source</w:t>
      </w:r>
    </w:p>
    <w:p w14:paraId="7F379962" w14:textId="77777777" w:rsidR="00C62296" w:rsidRDefault="00C62296">
      <w:pPr>
        <w:pStyle w:val="BodyText"/>
        <w:rPr>
          <w:rFonts w:ascii="Microsoft Sans Serif"/>
          <w:sz w:val="22"/>
        </w:rPr>
      </w:pPr>
    </w:p>
    <w:p w14:paraId="7F379963" w14:textId="77777777" w:rsidR="00C62296" w:rsidRDefault="00C62296">
      <w:pPr>
        <w:pStyle w:val="BodyText"/>
        <w:spacing w:before="43"/>
        <w:rPr>
          <w:rFonts w:ascii="Microsoft Sans Serif"/>
          <w:sz w:val="22"/>
        </w:rPr>
      </w:pPr>
    </w:p>
    <w:p w14:paraId="7F379964" w14:textId="77777777" w:rsidR="00C62296" w:rsidRDefault="00E6041C">
      <w:pPr>
        <w:pStyle w:val="Heading2"/>
        <w:tabs>
          <w:tab w:val="left" w:pos="954"/>
        </w:tabs>
        <w:spacing w:line="199" w:lineRule="auto"/>
        <w:ind w:hanging="900"/>
      </w:pPr>
      <w:r>
        <w:rPr>
          <w:color w:val="FFFFFF"/>
          <w:spacing w:val="-6"/>
          <w:w w:val="105"/>
          <w:position w:val="-17"/>
          <w:sz w:val="34"/>
          <w:shd w:val="clear" w:color="auto" w:fill="AB6D00"/>
        </w:rPr>
        <w:t>18</w:t>
      </w:r>
      <w:r>
        <w:rPr>
          <w:color w:val="FFFFFF"/>
          <w:position w:val="-17"/>
          <w:sz w:val="34"/>
        </w:rPr>
        <w:tab/>
      </w:r>
      <w:r>
        <w:rPr>
          <w:color w:val="AB6D00"/>
          <w:w w:val="105"/>
        </w:rPr>
        <w:t xml:space="preserve">Francesca Lazzeri. "Machine Learning for </w:t>
      </w:r>
      <w:r>
        <w:rPr>
          <w:color w:val="AB6D00"/>
        </w:rPr>
        <w:t>Time</w:t>
      </w:r>
      <w:r>
        <w:rPr>
          <w:color w:val="AB6D00"/>
          <w:spacing w:val="40"/>
        </w:rPr>
        <w:t xml:space="preserve"> </w:t>
      </w:r>
      <w:r>
        <w:rPr>
          <w:color w:val="AB6D00"/>
        </w:rPr>
        <w:t>Series</w:t>
      </w:r>
      <w:r>
        <w:rPr>
          <w:color w:val="AB6D00"/>
          <w:spacing w:val="40"/>
        </w:rPr>
        <w:t xml:space="preserve"> </w:t>
      </w:r>
      <w:r>
        <w:rPr>
          <w:color w:val="AB6D00"/>
        </w:rPr>
        <w:t>Forecasting</w:t>
      </w:r>
      <w:r>
        <w:rPr>
          <w:color w:val="AB6D00"/>
          <w:spacing w:val="40"/>
        </w:rPr>
        <w:t xml:space="preserve"> </w:t>
      </w:r>
      <w:r>
        <w:rPr>
          <w:color w:val="AB6D00"/>
        </w:rPr>
        <w:t>with</w:t>
      </w:r>
      <w:r>
        <w:rPr>
          <w:color w:val="AB6D00"/>
          <w:spacing w:val="40"/>
        </w:rPr>
        <w:t xml:space="preserve"> </w:t>
      </w:r>
      <w:r>
        <w:rPr>
          <w:color w:val="AB6D00"/>
        </w:rPr>
        <w:t>Python®",</w:t>
      </w:r>
      <w:r>
        <w:rPr>
          <w:color w:val="AB6D00"/>
          <w:spacing w:val="40"/>
        </w:rPr>
        <w:t xml:space="preserve"> </w:t>
      </w:r>
      <w:r>
        <w:rPr>
          <w:color w:val="AB6D00"/>
        </w:rPr>
        <w:t>Wiley,</w:t>
      </w:r>
    </w:p>
    <w:p w14:paraId="7F379965" w14:textId="77777777" w:rsidR="00C62296" w:rsidRDefault="00E6041C">
      <w:pPr>
        <w:spacing w:before="80"/>
        <w:ind w:left="954"/>
        <w:rPr>
          <w:rFonts w:ascii="Microsoft Sans Serif"/>
          <w:sz w:val="37"/>
        </w:rPr>
      </w:pPr>
      <w:r>
        <w:rPr>
          <w:rFonts w:ascii="Microsoft Sans Serif"/>
          <w:color w:val="AB6D00"/>
          <w:spacing w:val="-4"/>
          <w:w w:val="105"/>
          <w:sz w:val="37"/>
        </w:rPr>
        <w:t>2020</w:t>
      </w:r>
    </w:p>
    <w:p w14:paraId="7F379966" w14:textId="77777777" w:rsidR="00C62296" w:rsidRDefault="00E6041C">
      <w:pPr>
        <w:spacing w:before="48"/>
        <w:ind w:left="954"/>
        <w:rPr>
          <w:rFonts w:ascii="Microsoft Sans Serif"/>
        </w:rPr>
      </w:pPr>
      <w:r>
        <w:rPr>
          <w:rFonts w:ascii="Microsoft Sans Serif"/>
          <w:color w:val="777777"/>
          <w:spacing w:val="-2"/>
          <w:w w:val="110"/>
        </w:rPr>
        <w:t>Publication</w:t>
      </w:r>
    </w:p>
    <w:p w14:paraId="7F379967" w14:textId="77777777" w:rsidR="00C62296" w:rsidRDefault="00C62296">
      <w:pPr>
        <w:pStyle w:val="BodyText"/>
        <w:spacing w:before="170"/>
        <w:rPr>
          <w:rFonts w:ascii="Microsoft Sans Serif"/>
          <w:sz w:val="22"/>
        </w:rPr>
      </w:pPr>
    </w:p>
    <w:p w14:paraId="7F379968" w14:textId="77777777" w:rsidR="00C62296" w:rsidRDefault="00E6041C">
      <w:pPr>
        <w:pStyle w:val="Heading2"/>
      </w:pPr>
      <w:r>
        <w:rPr>
          <w:noProof/>
        </w:rPr>
        <mc:AlternateContent>
          <mc:Choice Requires="wps">
            <w:drawing>
              <wp:anchor distT="0" distB="0" distL="0" distR="0" simplePos="0" relativeHeight="251650560" behindDoc="0" locked="0" layoutInCell="1" allowOverlap="1" wp14:anchorId="7F379C25" wp14:editId="7F379C26">
                <wp:simplePos x="0" y="0"/>
                <wp:positionH relativeFrom="page">
                  <wp:posOffset>574040</wp:posOffset>
                </wp:positionH>
                <wp:positionV relativeFrom="paragraph">
                  <wp:posOffset>132715</wp:posOffset>
                </wp:positionV>
                <wp:extent cx="248920" cy="245110"/>
                <wp:effectExtent l="0" t="0" r="0" b="0"/>
                <wp:wrapNone/>
                <wp:docPr id="102" name="Textbox 102"/>
                <wp:cNvGraphicFramePr/>
                <a:graphic xmlns:a="http://schemas.openxmlformats.org/drawingml/2006/main">
                  <a:graphicData uri="http://schemas.microsoft.com/office/word/2010/wordprocessingShape">
                    <wps:wsp>
                      <wps:cNvSpPr txBox="1"/>
                      <wps:spPr>
                        <a:xfrm>
                          <a:off x="0" y="0"/>
                          <a:ext cx="248920" cy="245110"/>
                        </a:xfrm>
                        <a:prstGeom prst="rect">
                          <a:avLst/>
                        </a:prstGeom>
                      </wps:spPr>
                      <wps:txbx>
                        <w:txbxContent>
                          <w:p w14:paraId="7F379CC8" w14:textId="77777777" w:rsidR="00C62296" w:rsidRDefault="00E6041C">
                            <w:pPr>
                              <w:spacing w:before="1"/>
                              <w:rPr>
                                <w:rFonts w:ascii="Microsoft Sans Serif"/>
                                <w:sz w:val="34"/>
                              </w:rPr>
                            </w:pPr>
                            <w:r>
                              <w:rPr>
                                <w:rFonts w:ascii="Microsoft Sans Serif"/>
                                <w:color w:val="FFFFFF"/>
                                <w:spacing w:val="-5"/>
                                <w:sz w:val="34"/>
                                <w:shd w:val="clear" w:color="auto" w:fill="792C04"/>
                              </w:rPr>
                              <w:t>19</w:t>
                            </w:r>
                          </w:p>
                        </w:txbxContent>
                      </wps:txbx>
                      <wps:bodyPr wrap="square" lIns="0" tIns="0" rIns="0" bIns="0" rtlCol="0">
                        <a:noAutofit/>
                      </wps:bodyPr>
                    </wps:wsp>
                  </a:graphicData>
                </a:graphic>
              </wp:anchor>
            </w:drawing>
          </mc:Choice>
          <mc:Fallback>
            <w:pict>
              <v:shape w14:anchorId="7F379C25" id="Textbox 102" o:spid="_x0000_s1042" type="#_x0000_t202" style="position:absolute;left:0;text-align:left;margin-left:45.2pt;margin-top:10.45pt;width:19.6pt;height:19.3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" filled="f" stroked="f">
                <v:textbox inset="0,0,0,0">
                  <w:txbxContent>
                    <w:p w14:paraId="7F379CC8" w14:textId="77777777" w:rsidR="00C62296" w:rsidRDefault="00E6041C">
                      <w:pPr>
                        <w:spacing w:before="1"/>
                        <w:rPr>
                          <w:rFonts w:ascii="Microsoft Sans Serif"/>
                          <w:sz w:val="34"/>
                        </w:rPr>
                      </w:pPr>
                      <w:r>
                        <w:rPr>
                          <w:rFonts w:ascii="Microsoft Sans Serif"/>
                          <w:color w:val="FFFFFF"/>
                          <w:spacing w:val="-5"/>
                          <w:sz w:val="34"/>
                          <w:shd w:val="clear" w:color="auto" w:fill="792C04"/>
                        </w:rPr>
                        <w:t>19</w:t>
                      </w:r>
                    </w:p>
                  </w:txbxContent>
                </v:textbox>
                <w10:wrap anchorx="page"/>
              </v:shape>
            </w:pict>
          </mc:Fallback>
        </mc:AlternateContent>
      </w:r>
      <w:bookmarkStart w:id="118" w:name="builtin.com"/>
      <w:bookmarkEnd w:id="118"/>
      <w:r>
        <w:rPr>
          <w:color w:val="792C04"/>
          <w:spacing w:val="-2"/>
          <w:w w:val="110"/>
        </w:rPr>
        <w:t>builtin.com</w:t>
      </w:r>
    </w:p>
    <w:p w14:paraId="7F379969" w14:textId="77777777" w:rsidR="00C62296" w:rsidRDefault="00E6041C">
      <w:pPr>
        <w:spacing w:before="37"/>
        <w:ind w:left="954"/>
        <w:rPr>
          <w:rFonts w:ascii="Microsoft Sans Serif"/>
        </w:rPr>
      </w:pPr>
      <w:r>
        <w:rPr>
          <w:rFonts w:ascii="Microsoft Sans Serif"/>
          <w:color w:val="777777"/>
        </w:rPr>
        <w:t>Internet</w:t>
      </w:r>
      <w:r>
        <w:rPr>
          <w:rFonts w:ascii="Microsoft Sans Serif"/>
          <w:color w:val="777777"/>
          <w:spacing w:val="15"/>
        </w:rPr>
        <w:t xml:space="preserve"> </w:t>
      </w:r>
      <w:r>
        <w:rPr>
          <w:rFonts w:ascii="Microsoft Sans Serif"/>
          <w:color w:val="777777"/>
          <w:spacing w:val="-2"/>
        </w:rPr>
        <w:t>Source</w:t>
      </w:r>
    </w:p>
    <w:p w14:paraId="7F37996A" w14:textId="77777777" w:rsidR="00C62296" w:rsidRDefault="00C62296">
      <w:pPr>
        <w:pStyle w:val="BodyText"/>
        <w:rPr>
          <w:rFonts w:ascii="Microsoft Sans Serif"/>
          <w:sz w:val="22"/>
        </w:rPr>
      </w:pPr>
    </w:p>
    <w:p w14:paraId="7F37996B" w14:textId="77777777" w:rsidR="00C62296" w:rsidRDefault="00C62296">
      <w:pPr>
        <w:pStyle w:val="BodyText"/>
        <w:spacing w:before="14"/>
        <w:rPr>
          <w:rFonts w:ascii="Microsoft Sans Serif"/>
          <w:sz w:val="22"/>
        </w:rPr>
      </w:pPr>
    </w:p>
    <w:p w14:paraId="7F37996C" w14:textId="77777777" w:rsidR="00C62296" w:rsidRDefault="00E6041C">
      <w:pPr>
        <w:pStyle w:val="Heading2"/>
      </w:pPr>
      <w:r>
        <w:rPr>
          <w:noProof/>
        </w:rPr>
        <mc:AlternateContent>
          <mc:Choice Requires="wps">
            <w:drawing>
              <wp:anchor distT="0" distB="0" distL="0" distR="0" simplePos="0" relativeHeight="251651584" behindDoc="0" locked="0" layoutInCell="1" allowOverlap="1" wp14:anchorId="7F379C27" wp14:editId="7F379C28">
                <wp:simplePos x="0" y="0"/>
                <wp:positionH relativeFrom="page">
                  <wp:posOffset>574040</wp:posOffset>
                </wp:positionH>
                <wp:positionV relativeFrom="paragraph">
                  <wp:posOffset>134620</wp:posOffset>
                </wp:positionV>
                <wp:extent cx="248920" cy="245110"/>
                <wp:effectExtent l="0" t="0" r="0" b="0"/>
                <wp:wrapNone/>
                <wp:docPr id="103" name="Textbox 103"/>
                <wp:cNvGraphicFramePr/>
                <a:graphic xmlns:a="http://schemas.openxmlformats.org/drawingml/2006/main">
                  <a:graphicData uri="http://schemas.microsoft.com/office/word/2010/wordprocessingShape">
                    <wps:wsp>
                      <wps:cNvSpPr txBox="1"/>
                      <wps:spPr>
                        <a:xfrm>
                          <a:off x="0" y="0"/>
                          <a:ext cx="248920" cy="245110"/>
                        </a:xfrm>
                        <a:prstGeom prst="rect">
                          <a:avLst/>
                        </a:prstGeom>
                      </wps:spPr>
                      <wps:txbx>
                        <w:txbxContent>
                          <w:p w14:paraId="7F379CC9" w14:textId="77777777" w:rsidR="00C62296" w:rsidRDefault="00E6041C">
                            <w:pPr>
                              <w:spacing w:before="1"/>
                              <w:rPr>
                                <w:rFonts w:ascii="Microsoft Sans Serif"/>
                                <w:sz w:val="34"/>
                              </w:rPr>
                            </w:pPr>
                            <w:r>
                              <w:rPr>
                                <w:rFonts w:ascii="Microsoft Sans Serif"/>
                                <w:color w:val="FFFFFF"/>
                                <w:spacing w:val="-5"/>
                                <w:sz w:val="34"/>
                                <w:shd w:val="clear" w:color="auto" w:fill="044679"/>
                              </w:rPr>
                              <w:t>20</w:t>
                            </w:r>
                          </w:p>
                        </w:txbxContent>
                      </wps:txbx>
                      <wps:bodyPr wrap="square" lIns="0" tIns="0" rIns="0" bIns="0" rtlCol="0">
                        <a:noAutofit/>
                      </wps:bodyPr>
                    </wps:wsp>
                  </a:graphicData>
                </a:graphic>
              </wp:anchor>
            </w:drawing>
          </mc:Choice>
          <mc:Fallback>
            <w:pict>
              <v:shape w14:anchorId="7F379C27" id="Textbox 103" o:spid="_x0000_s1043" type="#_x0000_t202" style="position:absolute;left:0;text-align:left;margin-left:45.2pt;margin-top:10.6pt;width:19.6pt;height:19.3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" filled="f" stroked="f">
                <v:textbox inset="0,0,0,0">
                  <w:txbxContent>
                    <w:p w14:paraId="7F379CC9" w14:textId="77777777" w:rsidR="00C62296" w:rsidRDefault="00E6041C">
                      <w:pPr>
                        <w:spacing w:before="1"/>
                        <w:rPr>
                          <w:rFonts w:ascii="Microsoft Sans Serif"/>
                          <w:sz w:val="34"/>
                        </w:rPr>
                      </w:pPr>
                      <w:r>
                        <w:rPr>
                          <w:rFonts w:ascii="Microsoft Sans Serif"/>
                          <w:color w:val="FFFFFF"/>
                          <w:spacing w:val="-5"/>
                          <w:sz w:val="34"/>
                          <w:shd w:val="clear" w:color="auto" w:fill="044679"/>
                        </w:rPr>
                        <w:t>20</w:t>
                      </w:r>
                    </w:p>
                  </w:txbxContent>
                </v:textbox>
                <w10:wrap anchorx="page"/>
              </v:shape>
            </w:pict>
          </mc:Fallback>
        </mc:AlternateContent>
      </w:r>
      <w:hyperlink r:id="rId72">
        <w:r>
          <w:rPr>
            <w:color w:val="044679"/>
            <w:spacing w:val="-2"/>
            <w:w w:val="110"/>
          </w:rPr>
          <w:t>www.linuxlinks.com</w:t>
        </w:r>
      </w:hyperlink>
    </w:p>
    <w:p w14:paraId="7F37996D" w14:textId="77777777" w:rsidR="00C62296" w:rsidRDefault="00E6041C">
      <w:pPr>
        <w:spacing w:before="34"/>
        <w:ind w:left="954"/>
        <w:rPr>
          <w:rFonts w:ascii="Microsoft Sans Serif"/>
        </w:rPr>
      </w:pPr>
      <w:r>
        <w:rPr>
          <w:rFonts w:ascii="Microsoft Sans Serif"/>
          <w:color w:val="777777"/>
        </w:rPr>
        <w:t>Internet</w:t>
      </w:r>
      <w:r>
        <w:rPr>
          <w:rFonts w:ascii="Microsoft Sans Serif"/>
          <w:color w:val="777777"/>
          <w:spacing w:val="15"/>
        </w:rPr>
        <w:t xml:space="preserve"> </w:t>
      </w:r>
      <w:r>
        <w:rPr>
          <w:rFonts w:ascii="Microsoft Sans Serif"/>
          <w:color w:val="777777"/>
          <w:spacing w:val="-2"/>
        </w:rPr>
        <w:t>Source</w:t>
      </w:r>
    </w:p>
    <w:p w14:paraId="7F37996E" w14:textId="77777777" w:rsidR="00C62296" w:rsidRDefault="00C62296">
      <w:pPr>
        <w:pStyle w:val="BodyText"/>
        <w:rPr>
          <w:rFonts w:ascii="Microsoft Sans Serif"/>
          <w:sz w:val="22"/>
        </w:rPr>
      </w:pPr>
    </w:p>
    <w:p w14:paraId="7F37996F" w14:textId="77777777" w:rsidR="00C62296" w:rsidRDefault="00C62296">
      <w:pPr>
        <w:pStyle w:val="BodyText"/>
        <w:spacing w:before="17"/>
        <w:rPr>
          <w:rFonts w:ascii="Microsoft Sans Serif"/>
          <w:sz w:val="22"/>
        </w:rPr>
      </w:pPr>
    </w:p>
    <w:p w14:paraId="7F379970" w14:textId="77777777" w:rsidR="00C62296" w:rsidRDefault="00E6041C">
      <w:pPr>
        <w:pStyle w:val="Heading2"/>
      </w:pPr>
      <w:r>
        <w:rPr>
          <w:noProof/>
        </w:rPr>
        <mc:AlternateContent>
          <mc:Choice Requires="wps">
            <w:drawing>
              <wp:anchor distT="0" distB="0" distL="0" distR="0" simplePos="0" relativeHeight="251652608" behindDoc="0" locked="0" layoutInCell="1" allowOverlap="1" wp14:anchorId="7F379C29" wp14:editId="7F379C2A">
                <wp:simplePos x="0" y="0"/>
                <wp:positionH relativeFrom="page">
                  <wp:posOffset>574040</wp:posOffset>
                </wp:positionH>
                <wp:positionV relativeFrom="paragraph">
                  <wp:posOffset>134620</wp:posOffset>
                </wp:positionV>
                <wp:extent cx="248920" cy="245110"/>
                <wp:effectExtent l="0" t="0" r="0" b="0"/>
                <wp:wrapNone/>
                <wp:docPr id="104" name="Textbox 104"/>
                <wp:cNvGraphicFramePr/>
                <a:graphic xmlns:a="http://schemas.openxmlformats.org/drawingml/2006/main">
                  <a:graphicData uri="http://schemas.microsoft.com/office/word/2010/wordprocessingShape">
                    <wps:wsp>
                      <wps:cNvSpPr txBox="1"/>
                      <wps:spPr>
                        <a:xfrm>
                          <a:off x="0" y="0"/>
                          <a:ext cx="248920" cy="245110"/>
                        </a:xfrm>
                        <a:prstGeom prst="rect">
                          <a:avLst/>
                        </a:prstGeom>
                      </wps:spPr>
                      <wps:txbx>
                        <w:txbxContent>
                          <w:p w14:paraId="7F379CCA" w14:textId="77777777" w:rsidR="00C62296" w:rsidRDefault="00E6041C">
                            <w:pPr>
                              <w:spacing w:before="1"/>
                              <w:rPr>
                                <w:rFonts w:ascii="Microsoft Sans Serif"/>
                                <w:sz w:val="34"/>
                              </w:rPr>
                            </w:pPr>
                            <w:r>
                              <w:rPr>
                                <w:rFonts w:ascii="Microsoft Sans Serif"/>
                                <w:color w:val="FFFFFF"/>
                                <w:spacing w:val="-5"/>
                                <w:sz w:val="34"/>
                                <w:shd w:val="clear" w:color="auto" w:fill="993399"/>
                              </w:rPr>
                              <w:t>21</w:t>
                            </w:r>
                          </w:p>
                        </w:txbxContent>
                      </wps:txbx>
                      <wps:bodyPr wrap="square" lIns="0" tIns="0" rIns="0" bIns="0" rtlCol="0">
                        <a:noAutofit/>
                      </wps:bodyPr>
                    </wps:wsp>
                  </a:graphicData>
                </a:graphic>
              </wp:anchor>
            </w:drawing>
          </mc:Choice>
          <mc:Fallback>
            <w:pict>
              <v:shape w14:anchorId="7F379C29" id="Textbox 104" o:spid="_x0000_s1044" type="#_x0000_t202" style="position:absolute;left:0;text-align:left;margin-left:45.2pt;margin-top:10.6pt;width:19.6pt;height:19.3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" filled="f" stroked="f">
                <v:textbox inset="0,0,0,0">
                  <w:txbxContent>
                    <w:p w14:paraId="7F379CCA" w14:textId="77777777" w:rsidR="00C62296" w:rsidRDefault="00E6041C">
                      <w:pPr>
                        <w:spacing w:before="1"/>
                        <w:rPr>
                          <w:rFonts w:ascii="Microsoft Sans Serif"/>
                          <w:sz w:val="34"/>
                        </w:rPr>
                      </w:pPr>
                      <w:r>
                        <w:rPr>
                          <w:rFonts w:ascii="Microsoft Sans Serif"/>
                          <w:color w:val="FFFFFF"/>
                          <w:spacing w:val="-5"/>
                          <w:sz w:val="34"/>
                          <w:shd w:val="clear" w:color="auto" w:fill="993399"/>
                        </w:rPr>
                        <w:t>21</w:t>
                      </w:r>
                    </w:p>
                  </w:txbxContent>
                </v:textbox>
                <w10:wrap anchorx="page"/>
              </v:shape>
            </w:pict>
          </mc:Fallback>
        </mc:AlternateContent>
      </w:r>
      <w:bookmarkStart w:id="119" w:name="towardsdatascience.com"/>
      <w:bookmarkEnd w:id="119"/>
      <w:r>
        <w:rPr>
          <w:color w:val="993399"/>
          <w:spacing w:val="-2"/>
          <w:w w:val="105"/>
        </w:rPr>
        <w:t>towardsdatascience.com</w:t>
      </w:r>
    </w:p>
    <w:p w14:paraId="7F379971" w14:textId="77777777" w:rsidR="00C62296" w:rsidRDefault="00E6041C">
      <w:pPr>
        <w:spacing w:before="34"/>
        <w:ind w:left="954"/>
        <w:rPr>
          <w:rFonts w:ascii="Microsoft Sans Serif"/>
        </w:rPr>
      </w:pPr>
      <w:r>
        <w:rPr>
          <w:rFonts w:ascii="Microsoft Sans Serif"/>
          <w:color w:val="777777"/>
        </w:rPr>
        <w:t>Internet</w:t>
      </w:r>
      <w:r>
        <w:rPr>
          <w:rFonts w:ascii="Microsoft Sans Serif"/>
          <w:color w:val="777777"/>
          <w:spacing w:val="15"/>
        </w:rPr>
        <w:t xml:space="preserve"> </w:t>
      </w:r>
      <w:r>
        <w:rPr>
          <w:rFonts w:ascii="Microsoft Sans Serif"/>
          <w:color w:val="777777"/>
          <w:spacing w:val="-2"/>
        </w:rPr>
        <w:t>Source</w:t>
      </w:r>
    </w:p>
    <w:p w14:paraId="7F379972" w14:textId="77777777" w:rsidR="00C62296" w:rsidRDefault="00C62296">
      <w:pPr>
        <w:pStyle w:val="BodyText"/>
        <w:rPr>
          <w:rFonts w:ascii="Microsoft Sans Serif"/>
          <w:sz w:val="22"/>
        </w:rPr>
      </w:pPr>
    </w:p>
    <w:p w14:paraId="7F379973" w14:textId="77777777" w:rsidR="00C62296" w:rsidRDefault="00C62296">
      <w:pPr>
        <w:pStyle w:val="BodyText"/>
        <w:spacing w:before="17"/>
        <w:rPr>
          <w:rFonts w:ascii="Microsoft Sans Serif"/>
          <w:sz w:val="22"/>
        </w:rPr>
      </w:pPr>
    </w:p>
    <w:p w14:paraId="7F379974" w14:textId="77777777" w:rsidR="00C62296" w:rsidRDefault="00E6041C">
      <w:pPr>
        <w:pStyle w:val="Heading2"/>
      </w:pPr>
      <w:r>
        <w:rPr>
          <w:noProof/>
        </w:rPr>
        <mc:AlternateContent>
          <mc:Choice Requires="wps">
            <w:drawing>
              <wp:anchor distT="0" distB="0" distL="0" distR="0" simplePos="0" relativeHeight="251653632" behindDoc="0" locked="0" layoutInCell="1" allowOverlap="1" wp14:anchorId="7F379C2B" wp14:editId="7F379C2C">
                <wp:simplePos x="0" y="0"/>
                <wp:positionH relativeFrom="page">
                  <wp:posOffset>574040</wp:posOffset>
                </wp:positionH>
                <wp:positionV relativeFrom="paragraph">
                  <wp:posOffset>132715</wp:posOffset>
                </wp:positionV>
                <wp:extent cx="248920" cy="245110"/>
                <wp:effectExtent l="0" t="0" r="0" b="0"/>
                <wp:wrapNone/>
                <wp:docPr id="105" name="Textbox 105"/>
                <wp:cNvGraphicFramePr/>
                <a:graphic xmlns:a="http://schemas.openxmlformats.org/drawingml/2006/main">
                  <a:graphicData uri="http://schemas.microsoft.com/office/word/2010/wordprocessingShape">
                    <wps:wsp>
                      <wps:cNvSpPr txBox="1"/>
                      <wps:spPr>
                        <a:xfrm>
                          <a:off x="0" y="0"/>
                          <a:ext cx="248920" cy="245110"/>
                        </a:xfrm>
                        <a:prstGeom prst="rect">
                          <a:avLst/>
                        </a:prstGeom>
                      </wps:spPr>
                      <wps:txbx>
                        <w:txbxContent>
                          <w:p w14:paraId="7F379CCB" w14:textId="77777777" w:rsidR="00C62296" w:rsidRDefault="00E6041C">
                            <w:pPr>
                              <w:spacing w:before="1"/>
                              <w:rPr>
                                <w:rFonts w:ascii="Microsoft Sans Serif"/>
                                <w:sz w:val="34"/>
                              </w:rPr>
                            </w:pPr>
                            <w:r>
                              <w:rPr>
                                <w:rFonts w:ascii="Microsoft Sans Serif"/>
                                <w:color w:val="FFFFFF"/>
                                <w:spacing w:val="-5"/>
                                <w:sz w:val="34"/>
                                <w:shd w:val="clear" w:color="auto" w:fill="4E7500"/>
                              </w:rPr>
                              <w:t>22</w:t>
                            </w:r>
                          </w:p>
                        </w:txbxContent>
                      </wps:txbx>
                      <wps:bodyPr wrap="square" lIns="0" tIns="0" rIns="0" bIns="0" rtlCol="0">
                        <a:noAutofit/>
                      </wps:bodyPr>
                    </wps:wsp>
                  </a:graphicData>
                </a:graphic>
              </wp:anchor>
            </w:drawing>
          </mc:Choice>
          <mc:Fallback>
            <w:pict>
              <v:shape w14:anchorId="7F379C2B" id="Textbox 105" o:spid="_x0000_s1045" type="#_x0000_t202" style="position:absolute;left:0;text-align:left;margin-left:45.2pt;margin-top:10.45pt;width:19.6pt;height:19.3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" filled="f" stroked="f">
                <v:textbox inset="0,0,0,0">
                  <w:txbxContent>
                    <w:p w14:paraId="7F379CCB" w14:textId="77777777" w:rsidR="00C62296" w:rsidRDefault="00E6041C">
                      <w:pPr>
                        <w:spacing w:before="1"/>
                        <w:rPr>
                          <w:rFonts w:ascii="Microsoft Sans Serif"/>
                          <w:sz w:val="34"/>
                        </w:rPr>
                      </w:pPr>
                      <w:r>
                        <w:rPr>
                          <w:rFonts w:ascii="Microsoft Sans Serif"/>
                          <w:color w:val="FFFFFF"/>
                          <w:spacing w:val="-5"/>
                          <w:sz w:val="34"/>
                          <w:shd w:val="clear" w:color="auto" w:fill="4E7500"/>
                        </w:rPr>
                        <w:t>22</w:t>
                      </w:r>
                    </w:p>
                  </w:txbxContent>
                </v:textbox>
                <w10:wrap anchorx="page"/>
              </v:shape>
            </w:pict>
          </mc:Fallback>
        </mc:AlternateContent>
      </w:r>
      <w:bookmarkStart w:id="120" w:name="analyticsindiamag.com"/>
      <w:bookmarkEnd w:id="120"/>
      <w:r>
        <w:rPr>
          <w:color w:val="4E7500"/>
          <w:spacing w:val="-2"/>
          <w:w w:val="105"/>
        </w:rPr>
        <w:t>analyticsindiamag.com</w:t>
      </w:r>
    </w:p>
    <w:p w14:paraId="7F379975" w14:textId="77777777" w:rsidR="00C62296" w:rsidRDefault="00E6041C">
      <w:pPr>
        <w:spacing w:before="34"/>
        <w:ind w:left="954"/>
        <w:rPr>
          <w:rFonts w:ascii="Microsoft Sans Serif"/>
        </w:rPr>
      </w:pPr>
      <w:r>
        <w:rPr>
          <w:rFonts w:ascii="Microsoft Sans Serif"/>
          <w:color w:val="777777"/>
        </w:rPr>
        <w:t>Internet</w:t>
      </w:r>
      <w:r>
        <w:rPr>
          <w:rFonts w:ascii="Microsoft Sans Serif"/>
          <w:color w:val="777777"/>
          <w:spacing w:val="15"/>
        </w:rPr>
        <w:t xml:space="preserve"> </w:t>
      </w:r>
      <w:r>
        <w:rPr>
          <w:rFonts w:ascii="Microsoft Sans Serif"/>
          <w:color w:val="777777"/>
          <w:spacing w:val="-2"/>
        </w:rPr>
        <w:t>Source</w:t>
      </w:r>
    </w:p>
    <w:p w14:paraId="7F379976" w14:textId="77777777" w:rsidR="00C62296" w:rsidRDefault="00C62296">
      <w:pPr>
        <w:pStyle w:val="BodyText"/>
        <w:rPr>
          <w:rFonts w:ascii="Microsoft Sans Serif"/>
          <w:sz w:val="22"/>
        </w:rPr>
      </w:pPr>
    </w:p>
    <w:p w14:paraId="7F379977" w14:textId="77777777" w:rsidR="00C62296" w:rsidRDefault="00C62296">
      <w:pPr>
        <w:pStyle w:val="BodyText"/>
        <w:spacing w:before="15"/>
        <w:rPr>
          <w:rFonts w:ascii="Microsoft Sans Serif"/>
          <w:sz w:val="22"/>
        </w:rPr>
      </w:pPr>
    </w:p>
    <w:p w14:paraId="7F379978" w14:textId="77777777" w:rsidR="00C62296" w:rsidRDefault="00E6041C">
      <w:pPr>
        <w:pStyle w:val="Heading2"/>
      </w:pPr>
      <w:r>
        <w:rPr>
          <w:noProof/>
        </w:rPr>
        <mc:AlternateContent>
          <mc:Choice Requires="wps">
            <w:drawing>
              <wp:anchor distT="0" distB="0" distL="0" distR="0" simplePos="0" relativeHeight="251654656" behindDoc="0" locked="0" layoutInCell="1" allowOverlap="1" wp14:anchorId="7F379C2D" wp14:editId="7F379C2E">
                <wp:simplePos x="0" y="0"/>
                <wp:positionH relativeFrom="page">
                  <wp:posOffset>574040</wp:posOffset>
                </wp:positionH>
                <wp:positionV relativeFrom="paragraph">
                  <wp:posOffset>133985</wp:posOffset>
                </wp:positionV>
                <wp:extent cx="248920" cy="245110"/>
                <wp:effectExtent l="0" t="0" r="0" b="0"/>
                <wp:wrapNone/>
                <wp:docPr id="106" name="Textbox 106"/>
                <wp:cNvGraphicFramePr/>
                <a:graphic xmlns:a="http://schemas.openxmlformats.org/drawingml/2006/main">
                  <a:graphicData uri="http://schemas.microsoft.com/office/word/2010/wordprocessingShape">
                    <wps:wsp>
                      <wps:cNvSpPr txBox="1"/>
                      <wps:spPr>
                        <a:xfrm>
                          <a:off x="0" y="0"/>
                          <a:ext cx="248920" cy="245110"/>
                        </a:xfrm>
                        <a:prstGeom prst="rect">
                          <a:avLst/>
                        </a:prstGeom>
                      </wps:spPr>
                      <wps:txbx>
                        <w:txbxContent>
                          <w:p w14:paraId="7F379CCC" w14:textId="77777777" w:rsidR="00C62296" w:rsidRDefault="00E6041C">
                            <w:pPr>
                              <w:spacing w:before="1"/>
                              <w:rPr>
                                <w:rFonts w:ascii="Microsoft Sans Serif"/>
                                <w:sz w:val="34"/>
                              </w:rPr>
                            </w:pPr>
                            <w:r>
                              <w:rPr>
                                <w:rFonts w:ascii="Microsoft Sans Serif"/>
                                <w:color w:val="FFFFFF"/>
                                <w:spacing w:val="-5"/>
                                <w:sz w:val="34"/>
                                <w:shd w:val="clear" w:color="auto" w:fill="211C9A"/>
                              </w:rPr>
                              <w:t>23</w:t>
                            </w:r>
                          </w:p>
                        </w:txbxContent>
                      </wps:txbx>
                      <wps:bodyPr wrap="square" lIns="0" tIns="0" rIns="0" bIns="0" rtlCol="0">
                        <a:noAutofit/>
                      </wps:bodyPr>
                    </wps:wsp>
                  </a:graphicData>
                </a:graphic>
              </wp:anchor>
            </w:drawing>
          </mc:Choice>
          <mc:Fallback>
            <w:pict>
              <v:shape w14:anchorId="7F379C2D" id="Textbox 106" o:spid="_x0000_s1046" type="#_x0000_t202" style="position:absolute;left:0;text-align:left;margin-left:45.2pt;margin-top:10.55pt;width:19.6pt;height:19.3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" filled="f" stroked="f">
                <v:textbox inset="0,0,0,0">
                  <w:txbxContent>
                    <w:p w14:paraId="7F379CCC" w14:textId="77777777" w:rsidR="00C62296" w:rsidRDefault="00E6041C">
                      <w:pPr>
                        <w:spacing w:before="1"/>
                        <w:rPr>
                          <w:rFonts w:ascii="Microsoft Sans Serif"/>
                          <w:sz w:val="34"/>
                        </w:rPr>
                      </w:pPr>
                      <w:r>
                        <w:rPr>
                          <w:rFonts w:ascii="Microsoft Sans Serif"/>
                          <w:color w:val="FFFFFF"/>
                          <w:spacing w:val="-5"/>
                          <w:sz w:val="34"/>
                          <w:shd w:val="clear" w:color="auto" w:fill="211C9A"/>
                        </w:rPr>
                        <w:t>23</w:t>
                      </w:r>
                    </w:p>
                  </w:txbxContent>
                </v:textbox>
                <w10:wrap anchorx="page"/>
              </v:shape>
            </w:pict>
          </mc:Fallback>
        </mc:AlternateContent>
      </w:r>
      <w:bookmarkStart w:id="121" w:name="apessay.elementfx.com"/>
      <w:bookmarkEnd w:id="121"/>
      <w:r>
        <w:rPr>
          <w:color w:val="211C9A"/>
          <w:spacing w:val="-2"/>
          <w:w w:val="105"/>
        </w:rPr>
        <w:t>apessay.elementfx.com</w:t>
      </w:r>
    </w:p>
    <w:p w14:paraId="7F379979" w14:textId="77777777" w:rsidR="00C62296" w:rsidRDefault="00E6041C">
      <w:pPr>
        <w:spacing w:before="36"/>
        <w:ind w:left="954"/>
        <w:rPr>
          <w:rFonts w:ascii="Microsoft Sans Serif"/>
        </w:rPr>
      </w:pPr>
      <w:r>
        <w:rPr>
          <w:rFonts w:ascii="Microsoft Sans Serif"/>
          <w:color w:val="777777"/>
        </w:rPr>
        <w:t>Internet</w:t>
      </w:r>
      <w:r>
        <w:rPr>
          <w:rFonts w:ascii="Microsoft Sans Serif"/>
          <w:color w:val="777777"/>
          <w:spacing w:val="15"/>
        </w:rPr>
        <w:t xml:space="preserve"> </w:t>
      </w:r>
      <w:r>
        <w:rPr>
          <w:rFonts w:ascii="Microsoft Sans Serif"/>
          <w:color w:val="777777"/>
          <w:spacing w:val="-2"/>
        </w:rPr>
        <w:t>Source</w:t>
      </w:r>
    </w:p>
    <w:p w14:paraId="7F37997A" w14:textId="77777777" w:rsidR="00C62296" w:rsidRDefault="00C62296">
      <w:pPr>
        <w:pStyle w:val="BodyText"/>
        <w:rPr>
          <w:rFonts w:ascii="Microsoft Sans Serif"/>
          <w:sz w:val="22"/>
        </w:rPr>
      </w:pPr>
    </w:p>
    <w:p w14:paraId="7F37997B" w14:textId="77777777" w:rsidR="00C62296" w:rsidRDefault="00C62296">
      <w:pPr>
        <w:pStyle w:val="BodyText"/>
        <w:spacing w:before="47"/>
        <w:rPr>
          <w:rFonts w:ascii="Microsoft Sans Serif"/>
          <w:sz w:val="22"/>
        </w:rPr>
      </w:pPr>
    </w:p>
    <w:p w14:paraId="7F37997C" w14:textId="77777777" w:rsidR="00C62296" w:rsidRDefault="00E6041C">
      <w:pPr>
        <w:pStyle w:val="Heading2"/>
        <w:tabs>
          <w:tab w:val="left" w:pos="954"/>
        </w:tabs>
        <w:spacing w:before="1" w:line="196" w:lineRule="auto"/>
        <w:ind w:right="454" w:hanging="900"/>
      </w:pPr>
      <w:r>
        <w:rPr>
          <w:color w:val="FFFFFF"/>
          <w:spacing w:val="-6"/>
          <w:position w:val="-17"/>
          <w:sz w:val="34"/>
          <w:shd w:val="clear" w:color="auto" w:fill="0062D0"/>
        </w:rPr>
        <w:t>24</w:t>
      </w:r>
      <w:r>
        <w:rPr>
          <w:color w:val="FFFFFF"/>
          <w:position w:val="-17"/>
          <w:sz w:val="34"/>
        </w:rPr>
        <w:tab/>
      </w:r>
      <w:bookmarkStart w:id="122" w:name="cdck-file-uploads-global.s3.dualstack.us"/>
      <w:bookmarkEnd w:id="122"/>
      <w:r>
        <w:rPr>
          <w:color w:val="0062D0"/>
          <w:spacing w:val="-4"/>
        </w:rPr>
        <w:t xml:space="preserve">cdck-file-uploads-global.s3.dualstack.us-west- </w:t>
      </w:r>
      <w:r>
        <w:rPr>
          <w:color w:val="0062D0"/>
          <w:spacing w:val="-2"/>
        </w:rPr>
        <w:t>2.amazonaws.com</w:t>
      </w:r>
    </w:p>
    <w:p w14:paraId="7F37997D" w14:textId="77777777" w:rsidR="00C62296" w:rsidRDefault="00E6041C">
      <w:pPr>
        <w:spacing w:before="56"/>
        <w:ind w:left="954"/>
        <w:rPr>
          <w:rFonts w:ascii="Microsoft Sans Serif"/>
        </w:rPr>
      </w:pPr>
      <w:r>
        <w:rPr>
          <w:rFonts w:ascii="Microsoft Sans Serif"/>
          <w:color w:val="777777"/>
        </w:rPr>
        <w:t>Internet</w:t>
      </w:r>
      <w:r>
        <w:rPr>
          <w:rFonts w:ascii="Microsoft Sans Serif"/>
          <w:color w:val="777777"/>
          <w:spacing w:val="15"/>
        </w:rPr>
        <w:t xml:space="preserve"> </w:t>
      </w:r>
      <w:r>
        <w:rPr>
          <w:rFonts w:ascii="Microsoft Sans Serif"/>
          <w:color w:val="777777"/>
          <w:spacing w:val="-2"/>
        </w:rPr>
        <w:t>Source</w:t>
      </w:r>
    </w:p>
    <w:p w14:paraId="7F37997E" w14:textId="77777777" w:rsidR="00C62296" w:rsidRDefault="00C62296">
      <w:pPr>
        <w:pStyle w:val="BodyText"/>
        <w:spacing w:before="165"/>
        <w:rPr>
          <w:rFonts w:ascii="Microsoft Sans Serif"/>
          <w:sz w:val="22"/>
        </w:rPr>
      </w:pPr>
    </w:p>
    <w:p w14:paraId="7F37997F" w14:textId="77777777" w:rsidR="00C62296" w:rsidRDefault="00E6041C">
      <w:pPr>
        <w:pStyle w:val="Heading2"/>
        <w:ind w:left="899"/>
      </w:pPr>
      <w:r>
        <w:rPr>
          <w:noProof/>
        </w:rPr>
        <mc:AlternateContent>
          <mc:Choice Requires="wps">
            <w:drawing>
              <wp:anchor distT="0" distB="0" distL="0" distR="0" simplePos="0" relativeHeight="251655680" behindDoc="0" locked="0" layoutInCell="1" allowOverlap="1" wp14:anchorId="7F379C2F" wp14:editId="7F379C30">
                <wp:simplePos x="0" y="0"/>
                <wp:positionH relativeFrom="page">
                  <wp:posOffset>574040</wp:posOffset>
                </wp:positionH>
                <wp:positionV relativeFrom="paragraph">
                  <wp:posOffset>139065</wp:posOffset>
                </wp:positionV>
                <wp:extent cx="248920" cy="245110"/>
                <wp:effectExtent l="0" t="0" r="0" b="0"/>
                <wp:wrapNone/>
                <wp:docPr id="107" name="Textbox 107"/>
                <wp:cNvGraphicFramePr/>
                <a:graphic xmlns:a="http://schemas.openxmlformats.org/drawingml/2006/main">
                  <a:graphicData uri="http://schemas.microsoft.com/office/word/2010/wordprocessingShape">
                    <wps:wsp>
                      <wps:cNvSpPr txBox="1"/>
                      <wps:spPr>
                        <a:xfrm>
                          <a:off x="0" y="0"/>
                          <a:ext cx="248920" cy="245110"/>
                        </a:xfrm>
                        <a:prstGeom prst="rect">
                          <a:avLst/>
                        </a:prstGeom>
                      </wps:spPr>
                      <wps:txbx>
                        <w:txbxContent>
                          <w:p w14:paraId="7F379CCD" w14:textId="77777777" w:rsidR="00C62296" w:rsidRDefault="00E6041C">
                            <w:pPr>
                              <w:spacing w:before="1"/>
                              <w:rPr>
                                <w:rFonts w:ascii="Microsoft Sans Serif"/>
                                <w:sz w:val="34"/>
                              </w:rPr>
                            </w:pPr>
                            <w:r>
                              <w:rPr>
                                <w:rFonts w:ascii="Microsoft Sans Serif"/>
                                <w:color w:val="FFFFFF"/>
                                <w:spacing w:val="-5"/>
                                <w:sz w:val="34"/>
                                <w:highlight w:val="red"/>
                              </w:rPr>
                              <w:t>25</w:t>
                            </w:r>
                          </w:p>
                        </w:txbxContent>
                      </wps:txbx>
                      <wps:bodyPr wrap="square" lIns="0" tIns="0" rIns="0" bIns="0" rtlCol="0">
                        <a:noAutofit/>
                      </wps:bodyPr>
                    </wps:wsp>
                  </a:graphicData>
                </a:graphic>
              </wp:anchor>
            </w:drawing>
          </mc:Choice>
          <mc:Fallback>
            <w:pict>
              <v:shape w14:anchorId="7F379C2F" id="Textbox 107" o:spid="_x0000_s1047" type="#_x0000_t202" style="position:absolute;left:0;text-align:left;margin-left:45.2pt;margin-top:10.95pt;width:19.6pt;height:19.3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" filled="f" stroked="f">
                <v:textbox inset="0,0,0,0">
                  <w:txbxContent>
                    <w:p w14:paraId="7F379CCD" w14:textId="77777777" w:rsidR="00C62296" w:rsidRDefault="00E6041C">
                      <w:pPr>
                        <w:spacing w:before="1"/>
                        <w:rPr>
                          <w:rFonts w:ascii="Microsoft Sans Serif"/>
                          <w:sz w:val="34"/>
                        </w:rPr>
                      </w:pPr>
                      <w:r>
                        <w:rPr>
                          <w:rFonts w:ascii="Microsoft Sans Serif"/>
                          <w:color w:val="FFFFFF"/>
                          <w:spacing w:val="-5"/>
                          <w:sz w:val="34"/>
                          <w:highlight w:val="red"/>
                        </w:rPr>
                        <w:t>25</w:t>
                      </w:r>
                    </w:p>
                  </w:txbxContent>
                </v:textbox>
                <w10:wrap anchorx="page"/>
              </v:shape>
            </w:pict>
          </mc:Fallback>
        </mc:AlternateContent>
      </w:r>
      <w:bookmarkStart w:id="123" w:name="web.archive.org"/>
      <w:bookmarkEnd w:id="123"/>
      <w:r>
        <w:rPr>
          <w:color w:val="FF0000"/>
          <w:spacing w:val="-2"/>
          <w:w w:val="105"/>
        </w:rPr>
        <w:t>web.archive.org</w:t>
      </w:r>
    </w:p>
    <w:p w14:paraId="7F379980" w14:textId="77777777" w:rsidR="00C62296" w:rsidRDefault="00E6041C">
      <w:pPr>
        <w:spacing w:before="34"/>
        <w:ind w:left="954"/>
        <w:rPr>
          <w:rFonts w:ascii="Microsoft Sans Serif"/>
        </w:rPr>
      </w:pPr>
      <w:r>
        <w:rPr>
          <w:rFonts w:ascii="Microsoft Sans Serif"/>
          <w:noProof/>
        </w:rPr>
        <mc:AlternateContent>
          <mc:Choice Requires="wps">
            <w:drawing>
              <wp:anchor distT="0" distB="0" distL="0" distR="0" simplePos="0" relativeHeight="251646464" behindDoc="0" locked="0" layoutInCell="1" allowOverlap="1" wp14:anchorId="7F379C31" wp14:editId="7F379C32">
                <wp:simplePos x="0" y="0"/>
                <wp:positionH relativeFrom="page">
                  <wp:posOffset>431800</wp:posOffset>
                </wp:positionH>
                <wp:positionV relativeFrom="paragraph">
                  <wp:posOffset>173990</wp:posOffset>
                </wp:positionV>
                <wp:extent cx="6788150" cy="9525"/>
                <wp:effectExtent l="0" t="0" r="0" b="0"/>
                <wp:wrapNone/>
                <wp:docPr id="108" name="Graphic 108"/>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1152898F" id="Graphic 108" o:spid="_x0000_s1026" style="position:absolute;margin-left:34pt;margin-top:13.7pt;width:534.5pt;height:.7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" path="m6788150,9525l,9525,,,6788150,r,9525xe" fillcolor="#999" stroked="f">
                <v:path arrowok="t"/>
                <w10:wrap anchorx="page"/>
              </v:shape>
            </w:pict>
          </mc:Fallback>
        </mc:AlternateContent>
      </w:r>
      <w:r>
        <w:rPr>
          <w:rFonts w:ascii="Microsoft Sans Serif"/>
          <w:color w:val="777777"/>
        </w:rPr>
        <w:t>Internet</w:t>
      </w:r>
      <w:r>
        <w:rPr>
          <w:rFonts w:ascii="Microsoft Sans Serif"/>
          <w:color w:val="777777"/>
          <w:spacing w:val="15"/>
        </w:rPr>
        <w:t xml:space="preserve"> </w:t>
      </w:r>
      <w:r>
        <w:rPr>
          <w:rFonts w:ascii="Microsoft Sans Serif"/>
          <w:color w:val="777777"/>
          <w:spacing w:val="-2"/>
        </w:rPr>
        <w:t>Source</w:t>
      </w:r>
    </w:p>
    <w:p w14:paraId="7F379981" w14:textId="77777777" w:rsidR="00C62296" w:rsidRDefault="00E6041C">
      <w:pPr>
        <w:spacing w:before="80"/>
        <w:ind w:left="54"/>
        <w:rPr>
          <w:rFonts w:ascii="Microsoft Sans Serif"/>
          <w:sz w:val="36"/>
        </w:rPr>
      </w:pPr>
      <w:r>
        <w:br w:type="column"/>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82" w14:textId="77777777" w:rsidR="00C62296" w:rsidRDefault="00E6041C">
      <w:pPr>
        <w:spacing w:before="365"/>
        <w:ind w:left="54"/>
        <w:rPr>
          <w:rFonts w:ascii="Microsoft Sans Serif"/>
          <w:sz w:val="36"/>
        </w:rPr>
      </w:pPr>
      <w:r>
        <w:rPr>
          <w:rFonts w:ascii="Microsoft Sans Serif"/>
          <w:noProof/>
          <w:sz w:val="36"/>
        </w:rPr>
        <mc:AlternateContent>
          <mc:Choice Requires="wps">
            <w:drawing>
              <wp:anchor distT="0" distB="0" distL="0" distR="0" simplePos="0" relativeHeight="251637248" behindDoc="0" locked="0" layoutInCell="1" allowOverlap="1" wp14:anchorId="7F379C33" wp14:editId="7F379C34">
                <wp:simplePos x="0" y="0"/>
                <wp:positionH relativeFrom="page">
                  <wp:posOffset>431800</wp:posOffset>
                </wp:positionH>
                <wp:positionV relativeFrom="paragraph">
                  <wp:posOffset>205105</wp:posOffset>
                </wp:positionV>
                <wp:extent cx="6788150" cy="9525"/>
                <wp:effectExtent l="0" t="0" r="0" b="0"/>
                <wp:wrapNone/>
                <wp:docPr id="109" name="Graphic 109"/>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4"/>
                              </a:moveTo>
                              <a:lnTo>
                                <a:pt x="0" y="9524"/>
                              </a:lnTo>
                              <a:lnTo>
                                <a:pt x="0" y="0"/>
                              </a:lnTo>
                              <a:lnTo>
                                <a:pt x="6788150" y="0"/>
                              </a:lnTo>
                              <a:lnTo>
                                <a:pt x="6788150" y="9524"/>
                              </a:lnTo>
                              <a:close/>
                            </a:path>
                          </a:pathLst>
                        </a:custGeom>
                        <a:solidFill>
                          <a:srgbClr val="999999"/>
                        </a:solidFill>
                      </wps:spPr>
                      <wps:bodyPr wrap="square" lIns="0" tIns="0" rIns="0" bIns="0" rtlCol="0">
                        <a:noAutofit/>
                      </wps:bodyPr>
                    </wps:wsp>
                  </a:graphicData>
                </a:graphic>
              </wp:anchor>
            </w:drawing>
          </mc:Choice>
          <mc:Fallback>
            <w:pict>
              <v:shape w14:anchorId="422419FF" id="Graphic 109" o:spid="_x0000_s1026" style="position:absolute;margin-left:34pt;margin-top:16.15pt;width:534.5pt;height:.75pt;z-index:25163724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" path="m6788150,9524l,9524,,,6788150,r,9524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83" w14:textId="77777777" w:rsidR="00C62296" w:rsidRDefault="00E6041C">
      <w:pPr>
        <w:spacing w:before="368"/>
        <w:ind w:left="54"/>
        <w:rPr>
          <w:rFonts w:ascii="Microsoft Sans Serif"/>
          <w:sz w:val="36"/>
        </w:rPr>
      </w:pPr>
      <w:r>
        <w:rPr>
          <w:rFonts w:ascii="Microsoft Sans Serif"/>
          <w:noProof/>
          <w:sz w:val="36"/>
        </w:rPr>
        <mc:AlternateContent>
          <mc:Choice Requires="wps">
            <w:drawing>
              <wp:anchor distT="0" distB="0" distL="0" distR="0" simplePos="0" relativeHeight="251638272" behindDoc="0" locked="0" layoutInCell="1" allowOverlap="1" wp14:anchorId="7F379C35" wp14:editId="7F379C36">
                <wp:simplePos x="0" y="0"/>
                <wp:positionH relativeFrom="page">
                  <wp:posOffset>431800</wp:posOffset>
                </wp:positionH>
                <wp:positionV relativeFrom="paragraph">
                  <wp:posOffset>205105</wp:posOffset>
                </wp:positionV>
                <wp:extent cx="6788150" cy="9525"/>
                <wp:effectExtent l="0" t="0" r="0" b="0"/>
                <wp:wrapNone/>
                <wp:docPr id="110" name="Graphic 110"/>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4F28CFD9" id="Graphic 110" o:spid="_x0000_s1026" style="position:absolute;margin-left:34pt;margin-top:16.15pt;width:534.5pt;height:.75pt;z-index:2516382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" path="m6788150,9525l,9525,,,6788150,r,9525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84" w14:textId="77777777" w:rsidR="00C62296" w:rsidRDefault="00E6041C">
      <w:pPr>
        <w:spacing w:before="366"/>
        <w:ind w:left="54"/>
        <w:rPr>
          <w:rFonts w:ascii="Microsoft Sans Serif"/>
          <w:sz w:val="36"/>
        </w:rPr>
      </w:pPr>
      <w:r>
        <w:rPr>
          <w:rFonts w:ascii="Microsoft Sans Serif"/>
          <w:noProof/>
          <w:sz w:val="36"/>
        </w:rPr>
        <mc:AlternateContent>
          <mc:Choice Requires="wps">
            <w:drawing>
              <wp:anchor distT="0" distB="0" distL="0" distR="0" simplePos="0" relativeHeight="251639296" behindDoc="0" locked="0" layoutInCell="1" allowOverlap="1" wp14:anchorId="7F379C37" wp14:editId="7F379C38">
                <wp:simplePos x="0" y="0"/>
                <wp:positionH relativeFrom="page">
                  <wp:posOffset>431800</wp:posOffset>
                </wp:positionH>
                <wp:positionV relativeFrom="paragraph">
                  <wp:posOffset>205105</wp:posOffset>
                </wp:positionV>
                <wp:extent cx="6788150" cy="9525"/>
                <wp:effectExtent l="0" t="0" r="0" b="0"/>
                <wp:wrapNone/>
                <wp:docPr id="111" name="Graphic 111"/>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2E0D9393" id="Graphic 111" o:spid="_x0000_s1026" style="position:absolute;margin-left:34pt;margin-top:16.15pt;width:534.5pt;height:.75pt;z-index:2516392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" path="m6788150,9525l,9525,,,6788150,r,9525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85" w14:textId="77777777" w:rsidR="00C62296" w:rsidRDefault="00C62296">
      <w:pPr>
        <w:pStyle w:val="BodyText"/>
        <w:rPr>
          <w:rFonts w:ascii="Microsoft Sans Serif"/>
          <w:sz w:val="36"/>
        </w:rPr>
      </w:pPr>
    </w:p>
    <w:p w14:paraId="7F379986" w14:textId="77777777" w:rsidR="00C62296" w:rsidRDefault="00C62296">
      <w:pPr>
        <w:pStyle w:val="BodyText"/>
        <w:rPr>
          <w:rFonts w:ascii="Microsoft Sans Serif"/>
          <w:sz w:val="36"/>
        </w:rPr>
      </w:pPr>
    </w:p>
    <w:p w14:paraId="7F379987" w14:textId="77777777" w:rsidR="00C62296" w:rsidRDefault="00C62296">
      <w:pPr>
        <w:pStyle w:val="BodyText"/>
        <w:spacing w:before="47"/>
        <w:rPr>
          <w:rFonts w:ascii="Microsoft Sans Serif"/>
          <w:sz w:val="36"/>
        </w:rPr>
      </w:pPr>
    </w:p>
    <w:p w14:paraId="7F379988" w14:textId="77777777" w:rsidR="00C62296" w:rsidRDefault="00E6041C">
      <w:pPr>
        <w:spacing w:before="1"/>
        <w:ind w:left="54"/>
        <w:rPr>
          <w:rFonts w:ascii="Microsoft Sans Serif"/>
          <w:sz w:val="36"/>
        </w:rPr>
      </w:pPr>
      <w:r>
        <w:rPr>
          <w:rFonts w:ascii="Microsoft Sans Serif"/>
          <w:noProof/>
          <w:sz w:val="36"/>
        </w:rPr>
        <mc:AlternateContent>
          <mc:Choice Requires="wps">
            <w:drawing>
              <wp:anchor distT="0" distB="0" distL="0" distR="0" simplePos="0" relativeHeight="251640320" behindDoc="0" locked="0" layoutInCell="1" allowOverlap="1" wp14:anchorId="7F379C39" wp14:editId="7F379C3A">
                <wp:simplePos x="0" y="0"/>
                <wp:positionH relativeFrom="page">
                  <wp:posOffset>431800</wp:posOffset>
                </wp:positionH>
                <wp:positionV relativeFrom="paragraph">
                  <wp:posOffset>-30480</wp:posOffset>
                </wp:positionV>
                <wp:extent cx="6788150" cy="9525"/>
                <wp:effectExtent l="0" t="0" r="0" b="0"/>
                <wp:wrapNone/>
                <wp:docPr id="112" name="Graphic 112"/>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004F4012" id="Graphic 112" o:spid="_x0000_s1026" style="position:absolute;margin-left:34pt;margin-top:-2.4pt;width:534.5pt;height:.75pt;z-index:2516403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" path="m6788150,9525l,9525,,,6788150,r,9525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89" w14:textId="77777777" w:rsidR="00C62296" w:rsidRDefault="00E6041C">
      <w:pPr>
        <w:spacing w:before="368"/>
        <w:ind w:left="54"/>
        <w:rPr>
          <w:rFonts w:ascii="Microsoft Sans Serif"/>
          <w:sz w:val="36"/>
        </w:rPr>
      </w:pPr>
      <w:r>
        <w:rPr>
          <w:rFonts w:ascii="Microsoft Sans Serif"/>
          <w:noProof/>
          <w:sz w:val="36"/>
        </w:rPr>
        <mc:AlternateContent>
          <mc:Choice Requires="wps">
            <w:drawing>
              <wp:anchor distT="0" distB="0" distL="0" distR="0" simplePos="0" relativeHeight="251641344" behindDoc="0" locked="0" layoutInCell="1" allowOverlap="1" wp14:anchorId="7F379C3B" wp14:editId="7F379C3C">
                <wp:simplePos x="0" y="0"/>
                <wp:positionH relativeFrom="page">
                  <wp:posOffset>431800</wp:posOffset>
                </wp:positionH>
                <wp:positionV relativeFrom="paragraph">
                  <wp:posOffset>202565</wp:posOffset>
                </wp:positionV>
                <wp:extent cx="6788150" cy="9525"/>
                <wp:effectExtent l="0" t="0" r="0" b="0"/>
                <wp:wrapNone/>
                <wp:docPr id="113" name="Graphic 113"/>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25B108C3" id="Graphic 113" o:spid="_x0000_s1026" style="position:absolute;margin-left:34pt;margin-top:15.95pt;width:534.5pt;height:.75pt;z-index:25164134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" path="m6788150,9525l,9525,,,6788150,r,9525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8A" w14:textId="77777777" w:rsidR="00C62296" w:rsidRDefault="00E6041C">
      <w:pPr>
        <w:spacing w:before="367"/>
        <w:ind w:left="54"/>
        <w:rPr>
          <w:rFonts w:ascii="Microsoft Sans Serif"/>
          <w:sz w:val="36"/>
        </w:rPr>
      </w:pPr>
      <w:r>
        <w:rPr>
          <w:rFonts w:ascii="Microsoft Sans Serif"/>
          <w:noProof/>
          <w:sz w:val="36"/>
        </w:rPr>
        <mc:AlternateContent>
          <mc:Choice Requires="wps">
            <w:drawing>
              <wp:anchor distT="0" distB="0" distL="0" distR="0" simplePos="0" relativeHeight="251642368" behindDoc="0" locked="0" layoutInCell="1" allowOverlap="1" wp14:anchorId="7F379C3D" wp14:editId="7F379C3E">
                <wp:simplePos x="0" y="0"/>
                <wp:positionH relativeFrom="page">
                  <wp:posOffset>431800</wp:posOffset>
                </wp:positionH>
                <wp:positionV relativeFrom="paragraph">
                  <wp:posOffset>200660</wp:posOffset>
                </wp:positionV>
                <wp:extent cx="6788150" cy="9525"/>
                <wp:effectExtent l="0" t="0" r="0" b="0"/>
                <wp:wrapNone/>
                <wp:docPr id="114" name="Graphic 114"/>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19DA3632" id="Graphic 114" o:spid="_x0000_s1026" style="position:absolute;margin-left:34pt;margin-top:15.8pt;width:534.5pt;height:.75pt;z-index:25164236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" path="m6788150,9525l,9525,,,6788150,r,9525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8B" w14:textId="77777777" w:rsidR="00C62296" w:rsidRDefault="00E6041C">
      <w:pPr>
        <w:spacing w:before="368"/>
        <w:ind w:left="54"/>
        <w:rPr>
          <w:rFonts w:ascii="Microsoft Sans Serif"/>
          <w:sz w:val="36"/>
        </w:rPr>
      </w:pPr>
      <w:r>
        <w:rPr>
          <w:rFonts w:ascii="Microsoft Sans Serif"/>
          <w:noProof/>
          <w:sz w:val="36"/>
        </w:rPr>
        <mc:AlternateContent>
          <mc:Choice Requires="wps">
            <w:drawing>
              <wp:anchor distT="0" distB="0" distL="0" distR="0" simplePos="0" relativeHeight="251643392" behindDoc="0" locked="0" layoutInCell="1" allowOverlap="1" wp14:anchorId="7F379C3F" wp14:editId="7F379C40">
                <wp:simplePos x="0" y="0"/>
                <wp:positionH relativeFrom="page">
                  <wp:posOffset>431800</wp:posOffset>
                </wp:positionH>
                <wp:positionV relativeFrom="paragraph">
                  <wp:posOffset>201295</wp:posOffset>
                </wp:positionV>
                <wp:extent cx="6788150" cy="9525"/>
                <wp:effectExtent l="0" t="0" r="0" b="0"/>
                <wp:wrapNone/>
                <wp:docPr id="115" name="Graphic 115"/>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0F9F3A7B" id="Graphic 115" o:spid="_x0000_s1026" style="position:absolute;margin-left:34pt;margin-top:15.85pt;width:534.5pt;height:.75pt;z-index:25164339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" path="m6788150,9525l,9525,,,6788150,r,9525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8C" w14:textId="77777777" w:rsidR="00C62296" w:rsidRDefault="00E6041C">
      <w:pPr>
        <w:spacing w:before="368"/>
        <w:ind w:left="54"/>
        <w:rPr>
          <w:rFonts w:ascii="Microsoft Sans Serif"/>
          <w:sz w:val="36"/>
        </w:rPr>
      </w:pPr>
      <w:r>
        <w:rPr>
          <w:rFonts w:ascii="Microsoft Sans Serif"/>
          <w:noProof/>
          <w:sz w:val="36"/>
        </w:rPr>
        <mc:AlternateContent>
          <mc:Choice Requires="wps">
            <w:drawing>
              <wp:anchor distT="0" distB="0" distL="0" distR="0" simplePos="0" relativeHeight="251644416" behindDoc="0" locked="0" layoutInCell="1" allowOverlap="1" wp14:anchorId="7F379C41" wp14:editId="7F379C42">
                <wp:simplePos x="0" y="0"/>
                <wp:positionH relativeFrom="page">
                  <wp:posOffset>431800</wp:posOffset>
                </wp:positionH>
                <wp:positionV relativeFrom="paragraph">
                  <wp:posOffset>200660</wp:posOffset>
                </wp:positionV>
                <wp:extent cx="6788150" cy="9525"/>
                <wp:effectExtent l="0" t="0" r="0" b="0"/>
                <wp:wrapNone/>
                <wp:docPr id="116" name="Graphic 116"/>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30CC5E78" id="Graphic 116" o:spid="_x0000_s1026" style="position:absolute;margin-left:34pt;margin-top:15.8pt;width:534.5pt;height:.75pt;z-index:25164441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" path="m6788150,9525l,9525,,,6788150,r,9525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8D" w14:textId="77777777" w:rsidR="00C62296" w:rsidRDefault="00E6041C">
      <w:pPr>
        <w:spacing w:before="366"/>
        <w:ind w:left="54"/>
        <w:rPr>
          <w:rFonts w:ascii="Microsoft Sans Serif"/>
          <w:sz w:val="36"/>
        </w:rPr>
      </w:pPr>
      <w:r>
        <w:rPr>
          <w:rFonts w:ascii="Microsoft Sans Serif"/>
          <w:noProof/>
          <w:sz w:val="36"/>
        </w:rPr>
        <mc:AlternateContent>
          <mc:Choice Requires="wps">
            <w:drawing>
              <wp:anchor distT="0" distB="0" distL="0" distR="0" simplePos="0" relativeHeight="251645440" behindDoc="0" locked="0" layoutInCell="1" allowOverlap="1" wp14:anchorId="7F379C43" wp14:editId="7F379C44">
                <wp:simplePos x="0" y="0"/>
                <wp:positionH relativeFrom="page">
                  <wp:posOffset>431800</wp:posOffset>
                </wp:positionH>
                <wp:positionV relativeFrom="paragraph">
                  <wp:posOffset>200660</wp:posOffset>
                </wp:positionV>
                <wp:extent cx="6788150" cy="9525"/>
                <wp:effectExtent l="0" t="0" r="0" b="0"/>
                <wp:wrapNone/>
                <wp:docPr id="117" name="Graphic 117"/>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752F2F6E" id="Graphic 117" o:spid="_x0000_s1026" style="position:absolute;margin-left:34pt;margin-top:15.8pt;width:534.5pt;height:.75pt;z-index:25164544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" path="m6788150,9525l,9525,,,6788150,r,9525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8E" w14:textId="77777777" w:rsidR="00C62296" w:rsidRDefault="00C62296">
      <w:pPr>
        <w:pStyle w:val="BodyText"/>
        <w:spacing w:before="351"/>
        <w:rPr>
          <w:rFonts w:ascii="Microsoft Sans Serif"/>
          <w:sz w:val="36"/>
        </w:rPr>
      </w:pPr>
    </w:p>
    <w:p w14:paraId="7F37998F" w14:textId="77777777" w:rsidR="00C62296" w:rsidRDefault="00E6041C">
      <w:pPr>
        <w:ind w:left="54"/>
        <w:rPr>
          <w:rFonts w:ascii="Microsoft Sans Serif"/>
          <w:sz w:val="36"/>
        </w:rPr>
      </w:pPr>
      <w:r>
        <w:rPr>
          <w:rFonts w:ascii="Microsoft Sans Serif"/>
          <w:noProof/>
          <w:sz w:val="36"/>
        </w:rPr>
        <mc:AlternateContent>
          <mc:Choice Requires="wps">
            <w:drawing>
              <wp:anchor distT="0" distB="0" distL="0" distR="0" simplePos="0" relativeHeight="251647488" behindDoc="0" locked="0" layoutInCell="1" allowOverlap="1" wp14:anchorId="7F379C45" wp14:editId="7F379C46">
                <wp:simplePos x="0" y="0"/>
                <wp:positionH relativeFrom="page">
                  <wp:posOffset>431800</wp:posOffset>
                </wp:positionH>
                <wp:positionV relativeFrom="paragraph">
                  <wp:posOffset>-24130</wp:posOffset>
                </wp:positionV>
                <wp:extent cx="6788150" cy="9525"/>
                <wp:effectExtent l="0" t="0" r="0" b="0"/>
                <wp:wrapNone/>
                <wp:docPr id="118" name="Graphic 118"/>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588FC833" id="Graphic 118" o:spid="_x0000_s1026" style="position:absolute;margin-left:34pt;margin-top:-1.9pt;width:534.5pt;height:.7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" path="m6788150,9525l,9525,,,6788150,r,9525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90" w14:textId="77777777" w:rsidR="00C62296" w:rsidRDefault="00C62296">
      <w:pPr>
        <w:rPr>
          <w:rFonts w:ascii="Microsoft Sans Serif"/>
          <w:sz w:val="36"/>
        </w:rPr>
        <w:sectPr w:rsidR="00C62296">
          <w:footerReference w:type="default" r:id="rId73"/>
          <w:pgSz w:w="12240" w:h="15840"/>
          <w:pgMar w:top="420" w:right="850" w:bottom="880" w:left="850" w:header="0" w:footer="688" w:gutter="0"/>
          <w:pgNumType w:start="97"/>
          <w:cols w:num="2" w:space="720" w:equalWidth="0">
            <w:col w:w="8881" w:space="503"/>
            <w:col w:w="1156"/>
          </w:cols>
        </w:sectPr>
      </w:pPr>
    </w:p>
    <w:p w14:paraId="7F379991" w14:textId="77777777" w:rsidR="00C62296" w:rsidRDefault="00E6041C">
      <w:pPr>
        <w:pStyle w:val="Heading2"/>
        <w:spacing w:before="90"/>
      </w:pPr>
      <w:r>
        <w:rPr>
          <w:noProof/>
        </w:rPr>
        <w:lastRenderedPageBreak/>
        <mc:AlternateContent>
          <mc:Choice Requires="wpg">
            <w:drawing>
              <wp:anchor distT="0" distB="0" distL="0" distR="0" simplePos="0" relativeHeight="251656704" behindDoc="0" locked="0" layoutInCell="1" allowOverlap="1" wp14:anchorId="7F379C47" wp14:editId="7F379C48">
                <wp:simplePos x="0" y="0"/>
                <wp:positionH relativeFrom="page">
                  <wp:posOffset>574675</wp:posOffset>
                </wp:positionH>
                <wp:positionV relativeFrom="paragraph">
                  <wp:posOffset>121920</wp:posOffset>
                </wp:positionV>
                <wp:extent cx="343535" cy="353060"/>
                <wp:effectExtent l="0" t="0" r="0" b="0"/>
                <wp:wrapNone/>
                <wp:docPr id="119" name="Group 119"/>
                <wp:cNvGraphicFramePr/>
                <a:graphic xmlns:a="http://schemas.openxmlformats.org/drawingml/2006/main">
                  <a:graphicData uri="http://schemas.microsoft.com/office/word/2010/wordprocessingGroup">
                    <wpg:wgp>
                      <wpg:cNvGrpSpPr/>
                      <wpg:grpSpPr>
                        <a:xfrm>
                          <a:off x="0" y="0"/>
                          <a:ext cx="343535" cy="353060"/>
                          <a:chOff x="0" y="0"/>
                          <a:chExt cx="343535" cy="353060"/>
                        </a:xfrm>
                      </wpg:grpSpPr>
                      <wps:wsp>
                        <wps:cNvPr id="120" name="Graphic 120"/>
                        <wps:cNvSpPr/>
                        <wps:spPr>
                          <a:xfrm>
                            <a:off x="0" y="0"/>
                            <a:ext cx="343535" cy="353060"/>
                          </a:xfrm>
                          <a:custGeom>
                            <a:avLst/>
                            <a:gdLst/>
                            <a:ahLst/>
                            <a:cxnLst/>
                            <a:rect l="l" t="t" r="r" b="b"/>
                            <a:pathLst>
                              <a:path w="343535" h="353060">
                                <a:moveTo>
                                  <a:pt x="343534" y="353059"/>
                                </a:moveTo>
                                <a:lnTo>
                                  <a:pt x="0" y="353059"/>
                                </a:lnTo>
                                <a:lnTo>
                                  <a:pt x="0" y="0"/>
                                </a:lnTo>
                                <a:lnTo>
                                  <a:pt x="343534" y="0"/>
                                </a:lnTo>
                                <a:lnTo>
                                  <a:pt x="343534" y="353059"/>
                                </a:lnTo>
                                <a:close/>
                              </a:path>
                            </a:pathLst>
                          </a:custGeom>
                          <a:solidFill>
                            <a:srgbClr val="E70BD4"/>
                          </a:solidFill>
                        </wps:spPr>
                        <wps:bodyPr wrap="square" lIns="0" tIns="0" rIns="0" bIns="0" rtlCol="0">
                          <a:noAutofit/>
                        </wps:bodyPr>
                      </wps:wsp>
                      <pic:pic xmlns:pic="http://schemas.openxmlformats.org/drawingml/2006/picture">
                        <pic:nvPicPr>
                          <pic:cNvPr id="121" name="Image 121"/>
                          <pic:cNvPicPr/>
                        </pic:nvPicPr>
                        <pic:blipFill>
                          <a:blip r:embed="rId74" cstate="print"/>
                          <a:stretch>
                            <a:fillRect/>
                          </a:stretch>
                        </pic:blipFill>
                        <pic:spPr>
                          <a:xfrm>
                            <a:off x="54736" y="110236"/>
                            <a:ext cx="236219" cy="160020"/>
                          </a:xfrm>
                          <a:prstGeom prst="rect">
                            <a:avLst/>
                          </a:prstGeom>
                        </pic:spPr>
                      </pic:pic>
                    </wpg:wgp>
                  </a:graphicData>
                </a:graphic>
              </wp:anchor>
            </w:drawing>
          </mc:Choice>
          <mc:Fallback>
            <w:pict>
              <v:group w14:anchorId="7B0B5118" id="Group 119" o:spid="_x0000_s1026" style="position:absolute;margin-left:45.25pt;margin-top:9.6pt;width:27.05pt;height:27.8pt;z-index:251656704;mso-wrap-distance-left:0;mso-wrap-distance-right:0;mso-position-horizontal-relative:page" coordsize="343535,353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">
                <v:shape id="Graphic 120" o:spid="_x0000_s1027" style="position:absolute;width:343535;height:353060;visibility:visible;mso-wrap-style:square;v-text-anchor:top" coordsize="343535,35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" path="m343534,353059l,353059,,,343534,r,353059xe" fillcolor="#e70bd4" stroked="f">
                  <v:path arrowok="t"/>
                </v:shape>
                <v:shape id="Image 121" o:spid="_x0000_s1028" type="#_x0000_t75" style="position:absolute;left:54736;top:110236;width:236219;height:160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">
                  <v:imagedata r:id="rId75" o:title=""/>
                </v:shape>
                <w10:wrap anchorx="page"/>
              </v:group>
            </w:pict>
          </mc:Fallback>
        </mc:AlternateContent>
      </w:r>
      <w:hyperlink r:id="rId76">
        <w:r>
          <w:rPr>
            <w:color w:val="E70BD4"/>
            <w:spacing w:val="-2"/>
            <w:w w:val="105"/>
          </w:rPr>
          <w:t>www.geeksforgeeks.org</w:t>
        </w:r>
      </w:hyperlink>
    </w:p>
    <w:p w14:paraId="7F379992" w14:textId="77777777" w:rsidR="00C62296" w:rsidRDefault="00E6041C">
      <w:pPr>
        <w:spacing w:before="34"/>
        <w:ind w:left="954"/>
        <w:rPr>
          <w:rFonts w:ascii="Microsoft Sans Serif"/>
        </w:rPr>
      </w:pPr>
      <w:r>
        <w:rPr>
          <w:rFonts w:ascii="Microsoft Sans Serif"/>
          <w:color w:val="777777"/>
        </w:rPr>
        <w:t>Internet</w:t>
      </w:r>
      <w:r>
        <w:rPr>
          <w:rFonts w:ascii="Microsoft Sans Serif"/>
          <w:color w:val="777777"/>
          <w:spacing w:val="15"/>
        </w:rPr>
        <w:t xml:space="preserve"> </w:t>
      </w:r>
      <w:r>
        <w:rPr>
          <w:rFonts w:ascii="Microsoft Sans Serif"/>
          <w:color w:val="777777"/>
          <w:spacing w:val="-2"/>
        </w:rPr>
        <w:t>Source</w:t>
      </w:r>
    </w:p>
    <w:p w14:paraId="7F379993" w14:textId="77777777" w:rsidR="00C62296" w:rsidRDefault="00C62296">
      <w:pPr>
        <w:pStyle w:val="BodyText"/>
        <w:rPr>
          <w:rFonts w:ascii="Microsoft Sans Serif"/>
          <w:sz w:val="22"/>
        </w:rPr>
      </w:pPr>
    </w:p>
    <w:p w14:paraId="7F379994" w14:textId="77777777" w:rsidR="00C62296" w:rsidRDefault="00C62296">
      <w:pPr>
        <w:pStyle w:val="BodyText"/>
        <w:spacing w:before="81"/>
        <w:rPr>
          <w:rFonts w:ascii="Microsoft Sans Serif"/>
          <w:sz w:val="22"/>
        </w:rPr>
      </w:pPr>
    </w:p>
    <w:p w14:paraId="7F379995" w14:textId="77777777" w:rsidR="00C62296" w:rsidRDefault="00E6041C">
      <w:pPr>
        <w:pStyle w:val="Heading2"/>
        <w:numPr>
          <w:ilvl w:val="0"/>
          <w:numId w:val="13"/>
        </w:numPr>
        <w:tabs>
          <w:tab w:val="left" w:pos="954"/>
        </w:tabs>
        <w:spacing w:line="220" w:lineRule="auto"/>
        <w:ind w:right="78"/>
        <w:rPr>
          <w:color w:val="FFFFFF"/>
          <w:position w:val="-11"/>
          <w:sz w:val="34"/>
        </w:rPr>
      </w:pPr>
      <w:r>
        <w:rPr>
          <w:noProof/>
          <w:position w:val="-11"/>
          <w:sz w:val="34"/>
        </w:rPr>
        <mc:AlternateContent>
          <mc:Choice Requires="wps">
            <w:drawing>
              <wp:anchor distT="0" distB="0" distL="0" distR="0" simplePos="0" relativeHeight="251657728" behindDoc="0" locked="0" layoutInCell="1" allowOverlap="1" wp14:anchorId="7F379C49" wp14:editId="7F379C4A">
                <wp:simplePos x="0" y="0"/>
                <wp:positionH relativeFrom="page">
                  <wp:posOffset>431800</wp:posOffset>
                </wp:positionH>
                <wp:positionV relativeFrom="paragraph">
                  <wp:posOffset>-175260</wp:posOffset>
                </wp:positionV>
                <wp:extent cx="6788150" cy="9525"/>
                <wp:effectExtent l="0" t="0" r="0" b="0"/>
                <wp:wrapNone/>
                <wp:docPr id="122" name="Graphic 122"/>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4"/>
                              </a:moveTo>
                              <a:lnTo>
                                <a:pt x="0" y="9524"/>
                              </a:lnTo>
                              <a:lnTo>
                                <a:pt x="0" y="0"/>
                              </a:lnTo>
                              <a:lnTo>
                                <a:pt x="6788150" y="0"/>
                              </a:lnTo>
                              <a:lnTo>
                                <a:pt x="6788150" y="9524"/>
                              </a:lnTo>
                              <a:close/>
                            </a:path>
                          </a:pathLst>
                        </a:custGeom>
                        <a:solidFill>
                          <a:srgbClr val="999999"/>
                        </a:solidFill>
                      </wps:spPr>
                      <wps:bodyPr wrap="square" lIns="0" tIns="0" rIns="0" bIns="0" rtlCol="0">
                        <a:noAutofit/>
                      </wps:bodyPr>
                    </wps:wsp>
                  </a:graphicData>
                </a:graphic>
              </wp:anchor>
            </w:drawing>
          </mc:Choice>
          <mc:Fallback>
            <w:pict>
              <v:shape w14:anchorId="113DB829" id="Graphic 122" o:spid="_x0000_s1026" style="position:absolute;margin-left:34pt;margin-top:-13.8pt;width:534.5pt;height:.7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" path="m6788150,9524l,9524,,,6788150,r,9524xe" fillcolor="#999" stroked="f">
                <v:path arrowok="t"/>
                <w10:wrap anchorx="page"/>
              </v:shape>
            </w:pict>
          </mc:Fallback>
        </mc:AlternateContent>
      </w:r>
      <w:bookmarkStart w:id="124" w:name="Avner_Engel._&quot;Verification,_Validation,_"/>
      <w:bookmarkEnd w:id="124"/>
      <w:r>
        <w:rPr>
          <w:color w:val="8904FF"/>
        </w:rPr>
        <w:t>Avner Engel. "Verification, Validation, and</w:t>
      </w:r>
      <w:r>
        <w:rPr>
          <w:color w:val="8904FF"/>
          <w:spacing w:val="40"/>
        </w:rPr>
        <w:t xml:space="preserve"> </w:t>
      </w:r>
      <w:r>
        <w:rPr>
          <w:color w:val="8904FF"/>
        </w:rPr>
        <w:t>Testing of Engineered Systems", Wiley, 2010</w:t>
      </w:r>
    </w:p>
    <w:p w14:paraId="7F379996" w14:textId="77777777" w:rsidR="00C62296" w:rsidRDefault="00E6041C">
      <w:pPr>
        <w:spacing w:before="47"/>
        <w:ind w:left="954"/>
        <w:rPr>
          <w:rFonts w:ascii="Microsoft Sans Serif"/>
        </w:rPr>
      </w:pPr>
      <w:r>
        <w:rPr>
          <w:rFonts w:ascii="Microsoft Sans Serif"/>
          <w:noProof/>
        </w:rPr>
        <mc:AlternateContent>
          <mc:Choice Requires="wps">
            <w:drawing>
              <wp:anchor distT="0" distB="0" distL="0" distR="0" simplePos="0" relativeHeight="251658752" behindDoc="0" locked="0" layoutInCell="1" allowOverlap="1" wp14:anchorId="7F379C4B" wp14:editId="7F379C4C">
                <wp:simplePos x="0" y="0"/>
                <wp:positionH relativeFrom="page">
                  <wp:posOffset>431800</wp:posOffset>
                </wp:positionH>
                <wp:positionV relativeFrom="paragraph">
                  <wp:posOffset>290830</wp:posOffset>
                </wp:positionV>
                <wp:extent cx="6788150" cy="9525"/>
                <wp:effectExtent l="0" t="0" r="0" b="0"/>
                <wp:wrapNone/>
                <wp:docPr id="123" name="Graphic 123"/>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4"/>
                              </a:moveTo>
                              <a:lnTo>
                                <a:pt x="0" y="9524"/>
                              </a:lnTo>
                              <a:lnTo>
                                <a:pt x="0" y="0"/>
                              </a:lnTo>
                              <a:lnTo>
                                <a:pt x="6788150" y="0"/>
                              </a:lnTo>
                              <a:lnTo>
                                <a:pt x="6788150" y="9524"/>
                              </a:lnTo>
                              <a:close/>
                            </a:path>
                          </a:pathLst>
                        </a:custGeom>
                        <a:solidFill>
                          <a:srgbClr val="999999"/>
                        </a:solidFill>
                      </wps:spPr>
                      <wps:bodyPr wrap="square" lIns="0" tIns="0" rIns="0" bIns="0" rtlCol="0">
                        <a:noAutofit/>
                      </wps:bodyPr>
                    </wps:wsp>
                  </a:graphicData>
                </a:graphic>
              </wp:anchor>
            </w:drawing>
          </mc:Choice>
          <mc:Fallback>
            <w:pict>
              <v:shape w14:anchorId="116744F2" id="Graphic 123" o:spid="_x0000_s1026" style="position:absolute;margin-left:34pt;margin-top:22.9pt;width:534.5pt;height:.75pt;z-index:25165875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" path="m6788150,9524l,9524,,,6788150,r,9524xe" fillcolor="#999" stroked="f">
                <v:path arrowok="t"/>
                <w10:wrap anchorx="page"/>
              </v:shape>
            </w:pict>
          </mc:Fallback>
        </mc:AlternateContent>
      </w:r>
      <w:r>
        <w:rPr>
          <w:rFonts w:ascii="Microsoft Sans Serif"/>
          <w:color w:val="777777"/>
          <w:spacing w:val="-2"/>
          <w:w w:val="110"/>
        </w:rPr>
        <w:t>Publication</w:t>
      </w:r>
    </w:p>
    <w:p w14:paraId="7F379997" w14:textId="77777777" w:rsidR="00C62296" w:rsidRDefault="00C62296">
      <w:pPr>
        <w:pStyle w:val="BodyText"/>
        <w:spacing w:before="218"/>
        <w:rPr>
          <w:rFonts w:ascii="Microsoft Sans Serif"/>
          <w:sz w:val="22"/>
        </w:rPr>
      </w:pPr>
    </w:p>
    <w:bookmarkStart w:id="125" w:name="www.l"/>
    <w:bookmarkEnd w:id="125"/>
    <w:p w14:paraId="7F379998" w14:textId="77777777" w:rsidR="00C62296" w:rsidRDefault="00E6041C">
      <w:pPr>
        <w:pStyle w:val="Heading2"/>
        <w:numPr>
          <w:ilvl w:val="0"/>
          <w:numId w:val="13"/>
        </w:numPr>
        <w:tabs>
          <w:tab w:val="left" w:pos="954"/>
        </w:tabs>
        <w:spacing w:line="189" w:lineRule="auto"/>
        <w:rPr>
          <w:color w:val="FFFFFF"/>
          <w:position w:val="-11"/>
          <w:sz w:val="34"/>
        </w:rPr>
      </w:pPr>
      <w:r>
        <w:fldChar w:fldCharType="begin"/>
      </w:r>
      <w:r>
        <w:instrText xml:space="preserve"> HYPERLINK "http://www.lambdatest.com/" \h </w:instrText>
      </w:r>
      <w:r>
        <w:fldChar w:fldCharType="separate"/>
      </w:r>
      <w:r>
        <w:rPr>
          <w:color w:val="00AAAA"/>
          <w:spacing w:val="-2"/>
          <w:w w:val="110"/>
        </w:rPr>
        <w:t>www.lambdatest.com</w:t>
      </w:r>
      <w:r>
        <w:rPr>
          <w:color w:val="00AAAA"/>
          <w:spacing w:val="-2"/>
          <w:w w:val="110"/>
        </w:rPr>
        <w:fldChar w:fldCharType="end"/>
      </w:r>
    </w:p>
    <w:p w14:paraId="7F379999" w14:textId="77777777" w:rsidR="00C62296" w:rsidRDefault="00E6041C">
      <w:pPr>
        <w:spacing w:line="210" w:lineRule="exact"/>
        <w:ind w:left="954"/>
        <w:rPr>
          <w:rFonts w:ascii="Microsoft Sans Serif"/>
        </w:rPr>
      </w:pPr>
      <w:r>
        <w:rPr>
          <w:rFonts w:ascii="Microsoft Sans Serif"/>
          <w:noProof/>
        </w:rPr>
        <mc:AlternateContent>
          <mc:Choice Requires="wps">
            <w:drawing>
              <wp:anchor distT="0" distB="0" distL="0" distR="0" simplePos="0" relativeHeight="251659776" behindDoc="0" locked="0" layoutInCell="1" allowOverlap="1" wp14:anchorId="7F379C4D" wp14:editId="7F379C4E">
                <wp:simplePos x="0" y="0"/>
                <wp:positionH relativeFrom="page">
                  <wp:posOffset>431800</wp:posOffset>
                </wp:positionH>
                <wp:positionV relativeFrom="paragraph">
                  <wp:posOffset>294005</wp:posOffset>
                </wp:positionV>
                <wp:extent cx="6788150" cy="9525"/>
                <wp:effectExtent l="0" t="0" r="0" b="0"/>
                <wp:wrapNone/>
                <wp:docPr id="124" name="Graphic 124"/>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731F62C6" id="Graphic 124" o:spid="_x0000_s1026" style="position:absolute;margin-left:34pt;margin-top:23.15pt;width:534.5pt;height:.75pt;z-index:25165977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" path="m6788150,9525l,9525,,,6788150,r,9525xe" fillcolor="#999" stroked="f">
                <v:path arrowok="t"/>
                <w10:wrap anchorx="page"/>
              </v:shape>
            </w:pict>
          </mc:Fallback>
        </mc:AlternateContent>
      </w:r>
      <w:r>
        <w:rPr>
          <w:rFonts w:ascii="Microsoft Sans Serif"/>
          <w:color w:val="777777"/>
        </w:rPr>
        <w:t>Internet</w:t>
      </w:r>
      <w:r>
        <w:rPr>
          <w:rFonts w:ascii="Microsoft Sans Serif"/>
          <w:color w:val="777777"/>
          <w:spacing w:val="15"/>
        </w:rPr>
        <w:t xml:space="preserve"> </w:t>
      </w:r>
      <w:r>
        <w:rPr>
          <w:rFonts w:ascii="Microsoft Sans Serif"/>
          <w:color w:val="777777"/>
          <w:spacing w:val="-2"/>
        </w:rPr>
        <w:t>Source</w:t>
      </w:r>
    </w:p>
    <w:p w14:paraId="7F37999A" w14:textId="77777777" w:rsidR="00C62296" w:rsidRDefault="00C62296">
      <w:pPr>
        <w:pStyle w:val="BodyText"/>
        <w:rPr>
          <w:rFonts w:ascii="Microsoft Sans Serif"/>
          <w:sz w:val="22"/>
        </w:rPr>
      </w:pPr>
    </w:p>
    <w:p w14:paraId="7F37999B" w14:textId="77777777" w:rsidR="00C62296" w:rsidRDefault="00C62296">
      <w:pPr>
        <w:pStyle w:val="BodyText"/>
        <w:spacing w:before="65"/>
        <w:rPr>
          <w:rFonts w:ascii="Microsoft Sans Serif"/>
          <w:sz w:val="22"/>
        </w:rPr>
      </w:pPr>
    </w:p>
    <w:bookmarkStart w:id="126" w:name="www.mdpi.co"/>
    <w:bookmarkEnd w:id="126"/>
    <w:p w14:paraId="7F37999C" w14:textId="77777777" w:rsidR="00C62296" w:rsidRDefault="00E6041C">
      <w:pPr>
        <w:pStyle w:val="Heading2"/>
        <w:numPr>
          <w:ilvl w:val="0"/>
          <w:numId w:val="13"/>
        </w:numPr>
        <w:tabs>
          <w:tab w:val="left" w:pos="954"/>
        </w:tabs>
        <w:spacing w:line="187" w:lineRule="auto"/>
        <w:rPr>
          <w:color w:val="FFFFFF"/>
          <w:position w:val="-11"/>
          <w:sz w:val="34"/>
        </w:rPr>
      </w:pPr>
      <w:r>
        <w:fldChar w:fldCharType="begin"/>
      </w:r>
      <w:r>
        <w:instrText xml:space="preserve"> HYPERLINK "http://www.mdpi.com/" \h </w:instrText>
      </w:r>
      <w:r>
        <w:fldChar w:fldCharType="separate"/>
      </w:r>
      <w:r>
        <w:rPr>
          <w:color w:val="00AA00"/>
          <w:spacing w:val="-2"/>
          <w:w w:val="110"/>
        </w:rPr>
        <w:t>www.mdpi.com</w:t>
      </w:r>
      <w:r>
        <w:rPr>
          <w:color w:val="00AA00"/>
          <w:spacing w:val="-2"/>
          <w:w w:val="110"/>
        </w:rPr>
        <w:fldChar w:fldCharType="end"/>
      </w:r>
    </w:p>
    <w:p w14:paraId="7F37999D" w14:textId="77777777" w:rsidR="00C62296" w:rsidRDefault="00E6041C">
      <w:pPr>
        <w:spacing w:line="207" w:lineRule="exact"/>
        <w:ind w:left="954"/>
        <w:rPr>
          <w:rFonts w:ascii="Microsoft Sans Serif"/>
        </w:rPr>
      </w:pPr>
      <w:r>
        <w:rPr>
          <w:rFonts w:ascii="Microsoft Sans Serif"/>
          <w:noProof/>
        </w:rPr>
        <mc:AlternateContent>
          <mc:Choice Requires="wps">
            <w:drawing>
              <wp:anchor distT="0" distB="0" distL="0" distR="0" simplePos="0" relativeHeight="251660800" behindDoc="0" locked="0" layoutInCell="1" allowOverlap="1" wp14:anchorId="7F379C4F" wp14:editId="7F379C50">
                <wp:simplePos x="0" y="0"/>
                <wp:positionH relativeFrom="page">
                  <wp:posOffset>431800</wp:posOffset>
                </wp:positionH>
                <wp:positionV relativeFrom="paragraph">
                  <wp:posOffset>292735</wp:posOffset>
                </wp:positionV>
                <wp:extent cx="6788150" cy="9525"/>
                <wp:effectExtent l="0" t="0" r="0" b="0"/>
                <wp:wrapNone/>
                <wp:docPr id="125" name="Graphic 125"/>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4D7FDA75" id="Graphic 125" o:spid="_x0000_s1026" style="position:absolute;margin-left:34pt;margin-top:23.05pt;width:534.5pt;height:.7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" path="m6788150,9525l,9525,,,6788150,r,9525xe" fillcolor="#999" stroked="f">
                <v:path arrowok="t"/>
                <w10:wrap anchorx="page"/>
              </v:shape>
            </w:pict>
          </mc:Fallback>
        </mc:AlternateContent>
      </w:r>
      <w:r>
        <w:rPr>
          <w:rFonts w:ascii="Microsoft Sans Serif"/>
          <w:color w:val="777777"/>
        </w:rPr>
        <w:t>Internet</w:t>
      </w:r>
      <w:r>
        <w:rPr>
          <w:rFonts w:ascii="Microsoft Sans Serif"/>
          <w:color w:val="777777"/>
          <w:spacing w:val="15"/>
        </w:rPr>
        <w:t xml:space="preserve"> </w:t>
      </w:r>
      <w:r>
        <w:rPr>
          <w:rFonts w:ascii="Microsoft Sans Serif"/>
          <w:color w:val="777777"/>
          <w:spacing w:val="-2"/>
        </w:rPr>
        <w:t>Source</w:t>
      </w:r>
    </w:p>
    <w:p w14:paraId="7F37999E" w14:textId="77777777" w:rsidR="00C62296" w:rsidRDefault="00C62296">
      <w:pPr>
        <w:pStyle w:val="BodyText"/>
        <w:rPr>
          <w:rFonts w:ascii="Microsoft Sans Serif"/>
          <w:sz w:val="22"/>
        </w:rPr>
      </w:pPr>
    </w:p>
    <w:p w14:paraId="7F37999F" w14:textId="77777777" w:rsidR="00C62296" w:rsidRDefault="00C62296">
      <w:pPr>
        <w:pStyle w:val="BodyText"/>
        <w:spacing w:before="32"/>
        <w:rPr>
          <w:rFonts w:ascii="Microsoft Sans Serif"/>
          <w:sz w:val="22"/>
        </w:rPr>
      </w:pPr>
    </w:p>
    <w:p w14:paraId="7F3799A0" w14:textId="77777777" w:rsidR="00C62296" w:rsidRDefault="00E6041C">
      <w:pPr>
        <w:pStyle w:val="Heading2"/>
        <w:numPr>
          <w:ilvl w:val="0"/>
          <w:numId w:val="13"/>
        </w:numPr>
        <w:tabs>
          <w:tab w:val="left" w:pos="954"/>
        </w:tabs>
        <w:spacing w:before="1" w:line="220" w:lineRule="auto"/>
        <w:rPr>
          <w:color w:val="FFFFFF"/>
          <w:position w:val="-11"/>
          <w:sz w:val="34"/>
        </w:rPr>
      </w:pPr>
      <w:bookmarkStart w:id="127" w:name="Elissaios_Sarmas,_Panos_Xidonas,_Haris_D"/>
      <w:bookmarkEnd w:id="127"/>
      <w:proofErr w:type="spellStart"/>
      <w:r>
        <w:rPr>
          <w:color w:val="AB6D00"/>
          <w:w w:val="105"/>
        </w:rPr>
        <w:t>Elissaios</w:t>
      </w:r>
      <w:proofErr w:type="spellEnd"/>
      <w:r>
        <w:rPr>
          <w:color w:val="AB6D00"/>
          <w:w w:val="105"/>
        </w:rPr>
        <w:t xml:space="preserve"> Sarmas, Panos </w:t>
      </w:r>
      <w:proofErr w:type="spellStart"/>
      <w:r>
        <w:rPr>
          <w:color w:val="AB6D00"/>
          <w:w w:val="105"/>
        </w:rPr>
        <w:t>Xidonas</w:t>
      </w:r>
      <w:proofErr w:type="spellEnd"/>
      <w:r>
        <w:rPr>
          <w:color w:val="AB6D00"/>
          <w:w w:val="105"/>
        </w:rPr>
        <w:t>, Haris Doukas. "Multicriteria Portfolio Construction</w:t>
      </w:r>
    </w:p>
    <w:p w14:paraId="7F3799A1" w14:textId="77777777" w:rsidR="00C62296" w:rsidRDefault="00E6041C">
      <w:pPr>
        <w:spacing w:before="76" w:line="278" w:lineRule="auto"/>
        <w:ind w:left="954"/>
        <w:rPr>
          <w:rFonts w:ascii="Microsoft Sans Serif"/>
          <w:sz w:val="37"/>
        </w:rPr>
      </w:pPr>
      <w:r>
        <w:rPr>
          <w:rFonts w:ascii="Microsoft Sans Serif"/>
          <w:color w:val="AB6D00"/>
          <w:sz w:val="37"/>
        </w:rPr>
        <w:t xml:space="preserve">with Python", Springer Science and Business </w:t>
      </w:r>
      <w:r>
        <w:rPr>
          <w:rFonts w:ascii="Microsoft Sans Serif"/>
          <w:color w:val="AB6D00"/>
          <w:w w:val="105"/>
          <w:sz w:val="37"/>
        </w:rPr>
        <w:t>Media LLC, 2020</w:t>
      </w:r>
    </w:p>
    <w:p w14:paraId="7F3799A2" w14:textId="77777777" w:rsidR="00C62296" w:rsidRDefault="00E6041C">
      <w:pPr>
        <w:spacing w:line="237" w:lineRule="exact"/>
        <w:ind w:left="954"/>
        <w:rPr>
          <w:rFonts w:ascii="Microsoft Sans Serif"/>
        </w:rPr>
      </w:pPr>
      <w:r>
        <w:rPr>
          <w:rFonts w:ascii="Microsoft Sans Serif"/>
          <w:noProof/>
        </w:rPr>
        <mc:AlternateContent>
          <mc:Choice Requires="wps">
            <w:drawing>
              <wp:anchor distT="0" distB="0" distL="0" distR="0" simplePos="0" relativeHeight="251661824" behindDoc="0" locked="0" layoutInCell="1" allowOverlap="1" wp14:anchorId="7F379C51" wp14:editId="7F379C52">
                <wp:simplePos x="0" y="0"/>
                <wp:positionH relativeFrom="page">
                  <wp:posOffset>431800</wp:posOffset>
                </wp:positionH>
                <wp:positionV relativeFrom="paragraph">
                  <wp:posOffset>252730</wp:posOffset>
                </wp:positionV>
                <wp:extent cx="6788150" cy="9525"/>
                <wp:effectExtent l="0" t="0" r="0" b="0"/>
                <wp:wrapNone/>
                <wp:docPr id="126" name="Graphic 126"/>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06A9AABB" id="Graphic 126" o:spid="_x0000_s1026" style="position:absolute;margin-left:34pt;margin-top:19.9pt;width:534.5pt;height:.75pt;z-index:25166182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" path="m6788150,9525l,9525,,,6788150,r,9525xe" fillcolor="#999" stroked="f">
                <v:path arrowok="t"/>
                <w10:wrap anchorx="page"/>
              </v:shape>
            </w:pict>
          </mc:Fallback>
        </mc:AlternateContent>
      </w:r>
      <w:r>
        <w:rPr>
          <w:rFonts w:ascii="Microsoft Sans Serif"/>
          <w:color w:val="777777"/>
          <w:spacing w:val="-2"/>
          <w:w w:val="110"/>
        </w:rPr>
        <w:t>Publication</w:t>
      </w:r>
    </w:p>
    <w:p w14:paraId="7F3799A3" w14:textId="77777777" w:rsidR="00C62296" w:rsidRDefault="00C62296">
      <w:pPr>
        <w:pStyle w:val="BodyText"/>
        <w:spacing w:before="194"/>
        <w:rPr>
          <w:rFonts w:ascii="Microsoft Sans Serif"/>
          <w:sz w:val="22"/>
        </w:rPr>
      </w:pPr>
    </w:p>
    <w:p w14:paraId="7F3799A4" w14:textId="77777777" w:rsidR="00C62296" w:rsidRDefault="00E6041C">
      <w:pPr>
        <w:pStyle w:val="Heading2"/>
        <w:numPr>
          <w:ilvl w:val="0"/>
          <w:numId w:val="13"/>
        </w:numPr>
        <w:tabs>
          <w:tab w:val="left" w:pos="954"/>
        </w:tabs>
        <w:spacing w:before="1" w:line="216" w:lineRule="auto"/>
        <w:ind w:right="59"/>
        <w:rPr>
          <w:color w:val="FFFFFF"/>
          <w:position w:val="-12"/>
          <w:sz w:val="34"/>
        </w:rPr>
      </w:pPr>
      <w:bookmarkStart w:id="128" w:name="Shibata,_S.._&quot;Nephritogenoside,_the_rece"/>
      <w:bookmarkEnd w:id="128"/>
      <w:r>
        <w:rPr>
          <w:color w:val="792C04"/>
          <w:w w:val="105"/>
        </w:rPr>
        <w:t>Shibata,</w:t>
      </w:r>
      <w:r>
        <w:rPr>
          <w:color w:val="792C04"/>
          <w:spacing w:val="-10"/>
          <w:w w:val="105"/>
        </w:rPr>
        <w:t xml:space="preserve"> </w:t>
      </w:r>
      <w:r>
        <w:rPr>
          <w:color w:val="792C04"/>
          <w:w w:val="105"/>
        </w:rPr>
        <w:t>S..</w:t>
      </w:r>
      <w:r>
        <w:rPr>
          <w:color w:val="792C04"/>
          <w:spacing w:val="-12"/>
          <w:w w:val="105"/>
        </w:rPr>
        <w:t xml:space="preserve"> </w:t>
      </w:r>
      <w:r>
        <w:rPr>
          <w:color w:val="792C04"/>
          <w:w w:val="105"/>
        </w:rPr>
        <w:t>"</w:t>
      </w:r>
      <w:proofErr w:type="spellStart"/>
      <w:r>
        <w:rPr>
          <w:color w:val="792C04"/>
          <w:w w:val="105"/>
        </w:rPr>
        <w:t>Nephritogenoside</w:t>
      </w:r>
      <w:proofErr w:type="spellEnd"/>
      <w:r>
        <w:rPr>
          <w:color w:val="792C04"/>
          <w:w w:val="105"/>
        </w:rPr>
        <w:t>,</w:t>
      </w:r>
      <w:r>
        <w:rPr>
          <w:color w:val="792C04"/>
          <w:spacing w:val="-8"/>
          <w:w w:val="105"/>
        </w:rPr>
        <w:t xml:space="preserve"> </w:t>
      </w:r>
      <w:r>
        <w:rPr>
          <w:color w:val="792C04"/>
          <w:w w:val="105"/>
        </w:rPr>
        <w:t>the</w:t>
      </w:r>
      <w:r>
        <w:rPr>
          <w:color w:val="792C04"/>
          <w:spacing w:val="-10"/>
          <w:w w:val="105"/>
        </w:rPr>
        <w:t xml:space="preserve"> </w:t>
      </w:r>
      <w:r>
        <w:rPr>
          <w:color w:val="792C04"/>
          <w:w w:val="105"/>
        </w:rPr>
        <w:t>receptor glycoprotein for concanavalin a in rat</w:t>
      </w:r>
    </w:p>
    <w:p w14:paraId="7F3799A5" w14:textId="77777777" w:rsidR="00C62296" w:rsidRDefault="00E6041C">
      <w:pPr>
        <w:spacing w:before="80" w:line="278" w:lineRule="auto"/>
        <w:ind w:left="954"/>
        <w:rPr>
          <w:rFonts w:ascii="Microsoft Sans Serif"/>
          <w:sz w:val="37"/>
        </w:rPr>
      </w:pPr>
      <w:r>
        <w:rPr>
          <w:rFonts w:ascii="Microsoft Sans Serif"/>
          <w:color w:val="792C04"/>
          <w:w w:val="105"/>
          <w:sz w:val="37"/>
        </w:rPr>
        <w:t>glomerular</w:t>
      </w:r>
      <w:r>
        <w:rPr>
          <w:rFonts w:ascii="Microsoft Sans Serif"/>
          <w:color w:val="792C04"/>
          <w:spacing w:val="-11"/>
          <w:w w:val="105"/>
          <w:sz w:val="37"/>
        </w:rPr>
        <w:t xml:space="preserve"> </w:t>
      </w:r>
      <w:r>
        <w:rPr>
          <w:rFonts w:ascii="Microsoft Sans Serif"/>
          <w:color w:val="792C04"/>
          <w:w w:val="105"/>
          <w:sz w:val="37"/>
        </w:rPr>
        <w:t>basement</w:t>
      </w:r>
      <w:r>
        <w:rPr>
          <w:rFonts w:ascii="Microsoft Sans Serif"/>
          <w:color w:val="792C04"/>
          <w:spacing w:val="-9"/>
          <w:w w:val="105"/>
          <w:sz w:val="37"/>
        </w:rPr>
        <w:t xml:space="preserve"> </w:t>
      </w:r>
      <w:r>
        <w:rPr>
          <w:rFonts w:ascii="Microsoft Sans Serif"/>
          <w:color w:val="792C04"/>
          <w:w w:val="105"/>
          <w:sz w:val="37"/>
        </w:rPr>
        <w:t>membrane",</w:t>
      </w:r>
      <w:r>
        <w:rPr>
          <w:rFonts w:ascii="Microsoft Sans Serif"/>
          <w:color w:val="792C04"/>
          <w:spacing w:val="-11"/>
          <w:w w:val="105"/>
          <w:sz w:val="37"/>
        </w:rPr>
        <w:t xml:space="preserve"> </w:t>
      </w:r>
      <w:r>
        <w:rPr>
          <w:rFonts w:ascii="Microsoft Sans Serif"/>
          <w:color w:val="792C04"/>
          <w:w w:val="105"/>
          <w:sz w:val="37"/>
        </w:rPr>
        <w:t>BBA</w:t>
      </w:r>
      <w:r>
        <w:rPr>
          <w:rFonts w:ascii="Microsoft Sans Serif"/>
          <w:color w:val="792C04"/>
          <w:spacing w:val="-10"/>
          <w:w w:val="105"/>
          <w:sz w:val="37"/>
        </w:rPr>
        <w:t xml:space="preserve"> </w:t>
      </w:r>
      <w:r>
        <w:rPr>
          <w:rFonts w:ascii="Microsoft Sans Serif"/>
          <w:color w:val="792C04"/>
          <w:w w:val="105"/>
          <w:sz w:val="37"/>
        </w:rPr>
        <w:t>- General Subjects, 19771025</w:t>
      </w:r>
    </w:p>
    <w:p w14:paraId="7F3799A6" w14:textId="77777777" w:rsidR="00C62296" w:rsidRDefault="00E6041C">
      <w:pPr>
        <w:spacing w:line="237" w:lineRule="exact"/>
        <w:ind w:left="954"/>
        <w:rPr>
          <w:rFonts w:ascii="Microsoft Sans Serif"/>
        </w:rPr>
      </w:pPr>
      <w:r>
        <w:rPr>
          <w:rFonts w:ascii="Microsoft Sans Serif"/>
          <w:noProof/>
        </w:rPr>
        <mc:AlternateContent>
          <mc:Choice Requires="wps">
            <w:drawing>
              <wp:anchor distT="0" distB="0" distL="0" distR="0" simplePos="0" relativeHeight="251662848" behindDoc="0" locked="0" layoutInCell="1" allowOverlap="1" wp14:anchorId="7F379C53" wp14:editId="7F379C54">
                <wp:simplePos x="0" y="0"/>
                <wp:positionH relativeFrom="page">
                  <wp:posOffset>431800</wp:posOffset>
                </wp:positionH>
                <wp:positionV relativeFrom="paragraph">
                  <wp:posOffset>251460</wp:posOffset>
                </wp:positionV>
                <wp:extent cx="6788150" cy="9525"/>
                <wp:effectExtent l="0" t="0" r="0" b="0"/>
                <wp:wrapNone/>
                <wp:docPr id="127" name="Graphic 127"/>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10194A2F" id="Graphic 127" o:spid="_x0000_s1026" style="position:absolute;margin-left:34pt;margin-top:19.8pt;width:534.5pt;height:.75pt;z-index:25166284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" path="m6788150,9525l,9525,,,6788150,r,9525xe" fillcolor="#999" stroked="f">
                <v:path arrowok="t"/>
                <w10:wrap anchorx="page"/>
              </v:shape>
            </w:pict>
          </mc:Fallback>
        </mc:AlternateContent>
      </w:r>
      <w:r>
        <w:rPr>
          <w:rFonts w:ascii="Microsoft Sans Serif"/>
          <w:color w:val="777777"/>
          <w:spacing w:val="-2"/>
          <w:w w:val="110"/>
        </w:rPr>
        <w:t>Publication</w:t>
      </w:r>
    </w:p>
    <w:p w14:paraId="7F3799A7" w14:textId="77777777" w:rsidR="00C62296" w:rsidRDefault="00C62296">
      <w:pPr>
        <w:pStyle w:val="BodyText"/>
        <w:spacing w:before="215"/>
        <w:rPr>
          <w:rFonts w:ascii="Microsoft Sans Serif"/>
          <w:sz w:val="22"/>
        </w:rPr>
      </w:pPr>
    </w:p>
    <w:p w14:paraId="7F3799A8" w14:textId="77777777" w:rsidR="00C62296" w:rsidRDefault="00E6041C">
      <w:pPr>
        <w:pStyle w:val="Heading2"/>
        <w:numPr>
          <w:ilvl w:val="0"/>
          <w:numId w:val="13"/>
        </w:numPr>
        <w:tabs>
          <w:tab w:val="left" w:pos="954"/>
        </w:tabs>
        <w:spacing w:line="184" w:lineRule="auto"/>
        <w:rPr>
          <w:color w:val="FFFFFF"/>
          <w:position w:val="-13"/>
          <w:sz w:val="34"/>
        </w:rPr>
      </w:pPr>
      <w:bookmarkStart w:id="129" w:name="ebin.pub"/>
      <w:bookmarkEnd w:id="129"/>
      <w:r>
        <w:rPr>
          <w:color w:val="044679"/>
          <w:spacing w:val="-2"/>
          <w:w w:val="110"/>
        </w:rPr>
        <w:t>ebin.pub</w:t>
      </w:r>
    </w:p>
    <w:p w14:paraId="7F3799A9" w14:textId="77777777" w:rsidR="00C62296" w:rsidRDefault="00E6041C">
      <w:pPr>
        <w:spacing w:line="201" w:lineRule="exact"/>
        <w:ind w:left="954"/>
        <w:rPr>
          <w:rFonts w:ascii="Microsoft Sans Serif"/>
        </w:rPr>
      </w:pPr>
      <w:r>
        <w:rPr>
          <w:rFonts w:ascii="Microsoft Sans Serif"/>
          <w:noProof/>
        </w:rPr>
        <mc:AlternateContent>
          <mc:Choice Requires="wps">
            <w:drawing>
              <wp:anchor distT="0" distB="0" distL="0" distR="0" simplePos="0" relativeHeight="251663872" behindDoc="0" locked="0" layoutInCell="1" allowOverlap="1" wp14:anchorId="7F379C55" wp14:editId="7F379C56">
                <wp:simplePos x="0" y="0"/>
                <wp:positionH relativeFrom="page">
                  <wp:posOffset>431800</wp:posOffset>
                </wp:positionH>
                <wp:positionV relativeFrom="paragraph">
                  <wp:posOffset>287020</wp:posOffset>
                </wp:positionV>
                <wp:extent cx="6788150" cy="9525"/>
                <wp:effectExtent l="0" t="0" r="0" b="0"/>
                <wp:wrapNone/>
                <wp:docPr id="128" name="Graphic 128"/>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17840D19" id="Graphic 128" o:spid="_x0000_s1026" style="position:absolute;margin-left:34pt;margin-top:22.6pt;width:534.5pt;height:.7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" path="m6788150,9525l,9525,,,6788150,r,9525xe" fillcolor="#999" stroked="f">
                <v:path arrowok="t"/>
                <w10:wrap anchorx="page"/>
              </v:shape>
            </w:pict>
          </mc:Fallback>
        </mc:AlternateContent>
      </w:r>
      <w:r>
        <w:rPr>
          <w:rFonts w:ascii="Microsoft Sans Serif"/>
          <w:color w:val="777777"/>
        </w:rPr>
        <w:t>Internet</w:t>
      </w:r>
      <w:r>
        <w:rPr>
          <w:rFonts w:ascii="Microsoft Sans Serif"/>
          <w:color w:val="777777"/>
          <w:spacing w:val="15"/>
        </w:rPr>
        <w:t xml:space="preserve"> </w:t>
      </w:r>
      <w:r>
        <w:rPr>
          <w:rFonts w:ascii="Microsoft Sans Serif"/>
          <w:color w:val="777777"/>
          <w:spacing w:val="-2"/>
        </w:rPr>
        <w:t>Source</w:t>
      </w:r>
    </w:p>
    <w:p w14:paraId="7F3799AA" w14:textId="77777777" w:rsidR="00C62296" w:rsidRDefault="00C62296">
      <w:pPr>
        <w:pStyle w:val="BodyText"/>
        <w:rPr>
          <w:rFonts w:ascii="Microsoft Sans Serif"/>
          <w:sz w:val="22"/>
        </w:rPr>
      </w:pPr>
    </w:p>
    <w:p w14:paraId="7F3799AB" w14:textId="77777777" w:rsidR="00C62296" w:rsidRDefault="00C62296">
      <w:pPr>
        <w:pStyle w:val="BodyText"/>
        <w:spacing w:before="60"/>
        <w:rPr>
          <w:rFonts w:ascii="Microsoft Sans Serif"/>
          <w:sz w:val="22"/>
        </w:rPr>
      </w:pPr>
    </w:p>
    <w:p w14:paraId="7F3799AC" w14:textId="77777777" w:rsidR="00C62296" w:rsidRDefault="00E6041C">
      <w:pPr>
        <w:pStyle w:val="Heading2"/>
        <w:numPr>
          <w:ilvl w:val="0"/>
          <w:numId w:val="13"/>
        </w:numPr>
        <w:tabs>
          <w:tab w:val="left" w:pos="954"/>
        </w:tabs>
        <w:spacing w:line="187" w:lineRule="auto"/>
        <w:rPr>
          <w:color w:val="FFFFFF"/>
          <w:position w:val="-12"/>
          <w:sz w:val="34"/>
        </w:rPr>
      </w:pPr>
      <w:bookmarkStart w:id="130" w:name="idoc.pub"/>
      <w:bookmarkEnd w:id="130"/>
      <w:r>
        <w:rPr>
          <w:color w:val="993399"/>
          <w:spacing w:val="-2"/>
          <w:w w:val="110"/>
        </w:rPr>
        <w:t>idoc.pub</w:t>
      </w:r>
    </w:p>
    <w:p w14:paraId="7F3799AD" w14:textId="77777777" w:rsidR="00C62296" w:rsidRDefault="00E6041C">
      <w:pPr>
        <w:spacing w:line="206" w:lineRule="exact"/>
        <w:ind w:left="954"/>
        <w:rPr>
          <w:rFonts w:ascii="Microsoft Sans Serif"/>
        </w:rPr>
      </w:pPr>
      <w:r>
        <w:rPr>
          <w:rFonts w:ascii="Microsoft Sans Serif"/>
          <w:noProof/>
        </w:rPr>
        <mc:AlternateContent>
          <mc:Choice Requires="wps">
            <w:drawing>
              <wp:anchor distT="0" distB="0" distL="0" distR="0" simplePos="0" relativeHeight="251664896" behindDoc="0" locked="0" layoutInCell="1" allowOverlap="1" wp14:anchorId="7F379C57" wp14:editId="7F379C58">
                <wp:simplePos x="0" y="0"/>
                <wp:positionH relativeFrom="page">
                  <wp:posOffset>431800</wp:posOffset>
                </wp:positionH>
                <wp:positionV relativeFrom="paragraph">
                  <wp:posOffset>291465</wp:posOffset>
                </wp:positionV>
                <wp:extent cx="6788150" cy="9525"/>
                <wp:effectExtent l="0" t="0" r="0" b="0"/>
                <wp:wrapNone/>
                <wp:docPr id="129" name="Graphic 129"/>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14F2912E" id="Graphic 129" o:spid="_x0000_s1026" style="position:absolute;margin-left:34pt;margin-top:22.95pt;width:534.5pt;height:.75pt;z-index:2516648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" path="m6788150,9525l,9525,,,6788150,r,9525xe" fillcolor="#999" stroked="f">
                <v:path arrowok="t"/>
                <w10:wrap anchorx="page"/>
              </v:shape>
            </w:pict>
          </mc:Fallback>
        </mc:AlternateContent>
      </w:r>
      <w:r>
        <w:rPr>
          <w:rFonts w:ascii="Microsoft Sans Serif"/>
          <w:color w:val="777777"/>
        </w:rPr>
        <w:t>Internet</w:t>
      </w:r>
      <w:r>
        <w:rPr>
          <w:rFonts w:ascii="Microsoft Sans Serif"/>
          <w:color w:val="777777"/>
          <w:spacing w:val="15"/>
        </w:rPr>
        <w:t xml:space="preserve"> </w:t>
      </w:r>
      <w:r>
        <w:rPr>
          <w:rFonts w:ascii="Microsoft Sans Serif"/>
          <w:color w:val="777777"/>
          <w:spacing w:val="-2"/>
        </w:rPr>
        <w:t>Source</w:t>
      </w:r>
    </w:p>
    <w:p w14:paraId="7F3799AE" w14:textId="77777777" w:rsidR="00C62296" w:rsidRDefault="00C62296">
      <w:pPr>
        <w:pStyle w:val="BodyText"/>
        <w:rPr>
          <w:rFonts w:ascii="Microsoft Sans Serif"/>
          <w:sz w:val="22"/>
        </w:rPr>
      </w:pPr>
    </w:p>
    <w:p w14:paraId="7F3799AF" w14:textId="77777777" w:rsidR="00C62296" w:rsidRDefault="00C62296">
      <w:pPr>
        <w:pStyle w:val="BodyText"/>
        <w:spacing w:before="63"/>
        <w:rPr>
          <w:rFonts w:ascii="Microsoft Sans Serif"/>
          <w:sz w:val="22"/>
        </w:rPr>
      </w:pPr>
    </w:p>
    <w:p w14:paraId="7F3799B0" w14:textId="77777777" w:rsidR="00C62296" w:rsidRDefault="00E6041C">
      <w:pPr>
        <w:pStyle w:val="Heading2"/>
        <w:numPr>
          <w:ilvl w:val="0"/>
          <w:numId w:val="13"/>
        </w:numPr>
        <w:tabs>
          <w:tab w:val="left" w:pos="954"/>
        </w:tabs>
        <w:spacing w:line="184" w:lineRule="auto"/>
        <w:rPr>
          <w:color w:val="FFFFFF"/>
          <w:position w:val="-12"/>
          <w:sz w:val="34"/>
        </w:rPr>
      </w:pPr>
      <w:bookmarkStart w:id="131" w:name="ilsalottodellamoda.it"/>
      <w:bookmarkStart w:id="132" w:name="w"/>
      <w:bookmarkEnd w:id="131"/>
      <w:bookmarkEnd w:id="132"/>
      <w:r>
        <w:rPr>
          <w:color w:val="4E7500"/>
          <w:spacing w:val="-2"/>
          <w:w w:val="110"/>
        </w:rPr>
        <w:t>ilsalottodellamoda.it</w:t>
      </w:r>
    </w:p>
    <w:p w14:paraId="7F3799B1" w14:textId="77777777" w:rsidR="00C62296" w:rsidRDefault="00E6041C">
      <w:pPr>
        <w:spacing w:line="203" w:lineRule="exact"/>
        <w:ind w:left="954"/>
        <w:rPr>
          <w:rFonts w:ascii="Microsoft Sans Serif"/>
        </w:rPr>
      </w:pPr>
      <w:r>
        <w:rPr>
          <w:rFonts w:ascii="Microsoft Sans Serif"/>
          <w:color w:val="777777"/>
        </w:rPr>
        <w:t>Internet</w:t>
      </w:r>
      <w:r>
        <w:rPr>
          <w:rFonts w:ascii="Microsoft Sans Serif"/>
          <w:color w:val="777777"/>
          <w:spacing w:val="15"/>
        </w:rPr>
        <w:t xml:space="preserve"> </w:t>
      </w:r>
      <w:r>
        <w:rPr>
          <w:rFonts w:ascii="Microsoft Sans Serif"/>
          <w:color w:val="777777"/>
          <w:spacing w:val="-2"/>
        </w:rPr>
        <w:t>Source</w:t>
      </w:r>
    </w:p>
    <w:p w14:paraId="7F3799B2" w14:textId="77777777" w:rsidR="00C62296" w:rsidRDefault="00E6041C">
      <w:pPr>
        <w:spacing w:before="71"/>
        <w:ind w:left="54"/>
        <w:rPr>
          <w:rFonts w:ascii="Microsoft Sans Serif"/>
          <w:sz w:val="36"/>
        </w:rPr>
      </w:pPr>
      <w:r>
        <w:br w:type="column"/>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B3" w14:textId="77777777" w:rsidR="00C62296" w:rsidRDefault="00E6041C">
      <w:pPr>
        <w:spacing w:before="365"/>
        <w:ind w:left="54"/>
        <w:rPr>
          <w:rFonts w:ascii="Microsoft Sans Serif"/>
          <w:sz w:val="36"/>
        </w:rPr>
      </w:pP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B4" w14:textId="77777777" w:rsidR="00C62296" w:rsidRDefault="00C62296">
      <w:pPr>
        <w:pStyle w:val="BodyText"/>
        <w:spacing w:before="366"/>
        <w:rPr>
          <w:rFonts w:ascii="Microsoft Sans Serif"/>
          <w:sz w:val="36"/>
        </w:rPr>
      </w:pPr>
    </w:p>
    <w:p w14:paraId="7F3799B5" w14:textId="77777777" w:rsidR="00C62296" w:rsidRDefault="00E6041C">
      <w:pPr>
        <w:ind w:left="54"/>
        <w:rPr>
          <w:rFonts w:ascii="Microsoft Sans Serif"/>
          <w:sz w:val="36"/>
        </w:rPr>
      </w:pP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B6" w14:textId="77777777" w:rsidR="00C62296" w:rsidRDefault="00E6041C">
      <w:pPr>
        <w:spacing w:before="368"/>
        <w:ind w:left="54"/>
        <w:rPr>
          <w:rFonts w:ascii="Microsoft Sans Serif"/>
          <w:sz w:val="36"/>
        </w:rPr>
      </w:pP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B7" w14:textId="77777777" w:rsidR="00C62296" w:rsidRDefault="00E6041C">
      <w:pPr>
        <w:spacing w:before="368"/>
        <w:ind w:left="54"/>
        <w:rPr>
          <w:rFonts w:ascii="Microsoft Sans Serif"/>
          <w:sz w:val="36"/>
        </w:rPr>
      </w:pP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B8" w14:textId="77777777" w:rsidR="00C62296" w:rsidRDefault="00C62296">
      <w:pPr>
        <w:pStyle w:val="BodyText"/>
        <w:rPr>
          <w:rFonts w:ascii="Microsoft Sans Serif"/>
          <w:sz w:val="36"/>
        </w:rPr>
      </w:pPr>
    </w:p>
    <w:p w14:paraId="7F3799B9" w14:textId="77777777" w:rsidR="00C62296" w:rsidRDefault="00C62296">
      <w:pPr>
        <w:pStyle w:val="BodyText"/>
        <w:rPr>
          <w:rFonts w:ascii="Microsoft Sans Serif"/>
          <w:sz w:val="36"/>
        </w:rPr>
      </w:pPr>
    </w:p>
    <w:p w14:paraId="7F3799BA" w14:textId="77777777" w:rsidR="00C62296" w:rsidRDefault="00C62296">
      <w:pPr>
        <w:pStyle w:val="BodyText"/>
        <w:rPr>
          <w:rFonts w:ascii="Microsoft Sans Serif"/>
          <w:sz w:val="36"/>
        </w:rPr>
      </w:pPr>
    </w:p>
    <w:p w14:paraId="7F3799BB" w14:textId="77777777" w:rsidR="00C62296" w:rsidRDefault="00C62296">
      <w:pPr>
        <w:pStyle w:val="BodyText"/>
        <w:spacing w:before="133"/>
        <w:rPr>
          <w:rFonts w:ascii="Microsoft Sans Serif"/>
          <w:sz w:val="36"/>
        </w:rPr>
      </w:pPr>
    </w:p>
    <w:p w14:paraId="7F3799BC" w14:textId="77777777" w:rsidR="00C62296" w:rsidRDefault="00E6041C">
      <w:pPr>
        <w:ind w:left="54"/>
        <w:rPr>
          <w:rFonts w:ascii="Microsoft Sans Serif"/>
          <w:sz w:val="36"/>
        </w:rPr>
      </w:pP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BD" w14:textId="77777777" w:rsidR="00C62296" w:rsidRDefault="00C62296">
      <w:pPr>
        <w:pStyle w:val="BodyText"/>
        <w:rPr>
          <w:rFonts w:ascii="Microsoft Sans Serif"/>
          <w:sz w:val="36"/>
        </w:rPr>
      </w:pPr>
    </w:p>
    <w:p w14:paraId="7F3799BE" w14:textId="77777777" w:rsidR="00C62296" w:rsidRDefault="00C62296">
      <w:pPr>
        <w:pStyle w:val="BodyText"/>
        <w:rPr>
          <w:rFonts w:ascii="Microsoft Sans Serif"/>
          <w:sz w:val="36"/>
        </w:rPr>
      </w:pPr>
    </w:p>
    <w:p w14:paraId="7F3799BF" w14:textId="77777777" w:rsidR="00C62296" w:rsidRDefault="00C62296">
      <w:pPr>
        <w:pStyle w:val="BodyText"/>
        <w:rPr>
          <w:rFonts w:ascii="Microsoft Sans Serif"/>
          <w:sz w:val="36"/>
        </w:rPr>
      </w:pPr>
    </w:p>
    <w:p w14:paraId="7F3799C0" w14:textId="77777777" w:rsidR="00C62296" w:rsidRDefault="00C62296">
      <w:pPr>
        <w:pStyle w:val="BodyText"/>
        <w:spacing w:before="134"/>
        <w:rPr>
          <w:rFonts w:ascii="Microsoft Sans Serif"/>
          <w:sz w:val="36"/>
        </w:rPr>
      </w:pPr>
    </w:p>
    <w:p w14:paraId="7F3799C1" w14:textId="77777777" w:rsidR="00C62296" w:rsidRDefault="00E6041C">
      <w:pPr>
        <w:spacing w:before="1"/>
        <w:ind w:left="54"/>
        <w:rPr>
          <w:rFonts w:ascii="Microsoft Sans Serif"/>
          <w:sz w:val="36"/>
        </w:rPr>
      </w:pP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C2" w14:textId="77777777" w:rsidR="00C62296" w:rsidRDefault="00E6041C">
      <w:pPr>
        <w:spacing w:before="370"/>
        <w:ind w:left="54"/>
        <w:rPr>
          <w:rFonts w:ascii="Microsoft Sans Serif"/>
          <w:sz w:val="36"/>
        </w:rPr>
      </w:pP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C3" w14:textId="77777777" w:rsidR="00C62296" w:rsidRDefault="00E6041C">
      <w:pPr>
        <w:spacing w:before="363"/>
        <w:ind w:left="54"/>
        <w:rPr>
          <w:rFonts w:ascii="Microsoft Sans Serif"/>
          <w:sz w:val="36"/>
        </w:rPr>
      </w:pPr>
      <w:r>
        <w:rPr>
          <w:rFonts w:ascii="Microsoft Sans Serif"/>
          <w:noProof/>
          <w:sz w:val="36"/>
        </w:rPr>
        <mc:AlternateContent>
          <mc:Choice Requires="wps">
            <w:drawing>
              <wp:anchor distT="0" distB="0" distL="0" distR="0" simplePos="0" relativeHeight="251665920" behindDoc="0" locked="0" layoutInCell="1" allowOverlap="1" wp14:anchorId="7F379C59" wp14:editId="7F379C5A">
                <wp:simplePos x="0" y="0"/>
                <wp:positionH relativeFrom="page">
                  <wp:posOffset>431800</wp:posOffset>
                </wp:positionH>
                <wp:positionV relativeFrom="paragraph">
                  <wp:posOffset>878840</wp:posOffset>
                </wp:positionV>
                <wp:extent cx="6788150" cy="9525"/>
                <wp:effectExtent l="0" t="0" r="0" b="0"/>
                <wp:wrapNone/>
                <wp:docPr id="130" name="Graphic 130"/>
                <wp:cNvGraphicFramePr/>
                <a:graphic xmlns:a="http://schemas.openxmlformats.org/drawingml/2006/main">
                  <a:graphicData uri="http://schemas.microsoft.com/office/word/2010/wordprocessingShape">
                    <wps:wsp>
                      <wps:cNvSpPr/>
                      <wps:spPr>
                        <a:xfrm>
                          <a:off x="0" y="0"/>
                          <a:ext cx="6788150" cy="9525"/>
                        </a:xfrm>
                        <a:custGeom>
                          <a:avLst/>
                          <a:gdLst/>
                          <a:ahLst/>
                          <a:cxnLst/>
                          <a:rect l="l" t="t" r="r" b="b"/>
                          <a:pathLst>
                            <a:path w="6788150" h="9525">
                              <a:moveTo>
                                <a:pt x="6788150" y="9525"/>
                              </a:moveTo>
                              <a:lnTo>
                                <a:pt x="0" y="9525"/>
                              </a:lnTo>
                              <a:lnTo>
                                <a:pt x="0" y="0"/>
                              </a:lnTo>
                              <a:lnTo>
                                <a:pt x="6788150" y="0"/>
                              </a:lnTo>
                              <a:lnTo>
                                <a:pt x="6788150" y="9525"/>
                              </a:lnTo>
                              <a:close/>
                            </a:path>
                          </a:pathLst>
                        </a:custGeom>
                        <a:solidFill>
                          <a:srgbClr val="999999"/>
                        </a:solidFill>
                      </wps:spPr>
                      <wps:bodyPr wrap="square" lIns="0" tIns="0" rIns="0" bIns="0" rtlCol="0">
                        <a:noAutofit/>
                      </wps:bodyPr>
                    </wps:wsp>
                  </a:graphicData>
                </a:graphic>
              </wp:anchor>
            </w:drawing>
          </mc:Choice>
          <mc:Fallback>
            <w:pict>
              <v:shape w14:anchorId="7BDC28A8" id="Graphic 130" o:spid="_x0000_s1026" style="position:absolute;margin-left:34pt;margin-top:69.2pt;width:534.5pt;height:.75pt;z-index:2516659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" path="m6788150,9525l,9525,,,6788150,r,9525xe" fillcolor="#999" stroked="f">
                <v:path arrowok="t"/>
                <w10:wrap anchorx="page"/>
              </v:shape>
            </w:pict>
          </mc:Fallback>
        </mc:AlternateContent>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C4" w14:textId="77777777" w:rsidR="00C62296" w:rsidRDefault="00C62296">
      <w:pPr>
        <w:rPr>
          <w:rFonts w:ascii="Microsoft Sans Serif"/>
          <w:sz w:val="36"/>
        </w:rPr>
        <w:sectPr w:rsidR="00C62296">
          <w:pgSz w:w="12240" w:h="15840"/>
          <w:pgMar w:top="580" w:right="850" w:bottom="960" w:left="850" w:header="0" w:footer="688" w:gutter="0"/>
          <w:cols w:num="2" w:space="720" w:equalWidth="0">
            <w:col w:w="8592" w:space="792"/>
            <w:col w:w="1156"/>
          </w:cols>
        </w:sectPr>
      </w:pPr>
    </w:p>
    <w:p w14:paraId="7F3799C5" w14:textId="77777777" w:rsidR="00C62296" w:rsidRDefault="00E6041C">
      <w:pPr>
        <w:pStyle w:val="Heading2"/>
        <w:spacing w:before="142"/>
      </w:pPr>
      <w:r>
        <w:rPr>
          <w:noProof/>
        </w:rPr>
        <w:lastRenderedPageBreak/>
        <mc:AlternateContent>
          <mc:Choice Requires="wps">
            <w:drawing>
              <wp:anchor distT="0" distB="0" distL="0" distR="0" simplePos="0" relativeHeight="251666944" behindDoc="0" locked="0" layoutInCell="1" allowOverlap="1" wp14:anchorId="7F379C5B" wp14:editId="7F379C5C">
                <wp:simplePos x="0" y="0"/>
                <wp:positionH relativeFrom="page">
                  <wp:posOffset>574040</wp:posOffset>
                </wp:positionH>
                <wp:positionV relativeFrom="paragraph">
                  <wp:posOffset>221615</wp:posOffset>
                </wp:positionV>
                <wp:extent cx="248920" cy="245110"/>
                <wp:effectExtent l="0" t="0" r="0" b="0"/>
                <wp:wrapNone/>
                <wp:docPr id="131" name="Textbox 131"/>
                <wp:cNvGraphicFramePr/>
                <a:graphic xmlns:a="http://schemas.openxmlformats.org/drawingml/2006/main">
                  <a:graphicData uri="http://schemas.microsoft.com/office/word/2010/wordprocessingShape">
                    <wps:wsp>
                      <wps:cNvSpPr txBox="1"/>
                      <wps:spPr>
                        <a:xfrm>
                          <a:off x="0" y="0"/>
                          <a:ext cx="248920" cy="245110"/>
                        </a:xfrm>
                        <a:prstGeom prst="rect">
                          <a:avLst/>
                        </a:prstGeom>
                      </wps:spPr>
                      <wps:txbx>
                        <w:txbxContent>
                          <w:p w14:paraId="7F379CCE" w14:textId="77777777" w:rsidR="00C62296" w:rsidRDefault="00E6041C">
                            <w:pPr>
                              <w:spacing w:before="1"/>
                              <w:rPr>
                                <w:rFonts w:ascii="Microsoft Sans Serif"/>
                                <w:sz w:val="34"/>
                              </w:rPr>
                            </w:pPr>
                            <w:r>
                              <w:rPr>
                                <w:rFonts w:ascii="Microsoft Sans Serif"/>
                                <w:color w:val="FFFFFF"/>
                                <w:spacing w:val="-5"/>
                                <w:sz w:val="34"/>
                                <w:shd w:val="clear" w:color="auto" w:fill="211C9A"/>
                              </w:rPr>
                              <w:t>35</w:t>
                            </w:r>
                          </w:p>
                        </w:txbxContent>
                      </wps:txbx>
                      <wps:bodyPr wrap="square" lIns="0" tIns="0" rIns="0" bIns="0" rtlCol="0">
                        <a:noAutofit/>
                      </wps:bodyPr>
                    </wps:wsp>
                  </a:graphicData>
                </a:graphic>
              </wp:anchor>
            </w:drawing>
          </mc:Choice>
          <mc:Fallback>
            <w:pict>
              <v:shape w14:anchorId="7F379C5B" id="Textbox 131" o:spid="_x0000_s1048" type="#_x0000_t202" style="position:absolute;left:0;text-align:left;margin-left:45.2pt;margin-top:17.45pt;width:19.6pt;height:19.3pt;z-index:2516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" filled="f" stroked="f">
                <v:textbox inset="0,0,0,0">
                  <w:txbxContent>
                    <w:p w14:paraId="7F379CCE" w14:textId="77777777" w:rsidR="00C62296" w:rsidRDefault="00E6041C">
                      <w:pPr>
                        <w:spacing w:before="1"/>
                        <w:rPr>
                          <w:rFonts w:ascii="Microsoft Sans Serif"/>
                          <w:sz w:val="34"/>
                        </w:rPr>
                      </w:pPr>
                      <w:r>
                        <w:rPr>
                          <w:rFonts w:ascii="Microsoft Sans Serif"/>
                          <w:color w:val="FFFFFF"/>
                          <w:spacing w:val="-5"/>
                          <w:sz w:val="34"/>
                          <w:shd w:val="clear" w:color="auto" w:fill="211C9A"/>
                        </w:rPr>
                        <w:t>35</w:t>
                      </w:r>
                    </w:p>
                  </w:txbxContent>
                </v:textbox>
                <w10:wrap anchorx="page"/>
              </v:shape>
            </w:pict>
          </mc:Fallback>
        </mc:AlternateContent>
      </w:r>
      <w:bookmarkStart w:id="133" w:name="vocal.media"/>
      <w:bookmarkEnd w:id="133"/>
      <w:proofErr w:type="spellStart"/>
      <w:r>
        <w:rPr>
          <w:color w:val="211C9A"/>
          <w:spacing w:val="-2"/>
        </w:rPr>
        <w:t>vocal.media</w:t>
      </w:r>
      <w:proofErr w:type="spellEnd"/>
    </w:p>
    <w:p w14:paraId="7F3799C6" w14:textId="77777777" w:rsidR="00C62296" w:rsidRDefault="00E6041C">
      <w:pPr>
        <w:spacing w:before="34"/>
        <w:ind w:left="954"/>
        <w:rPr>
          <w:rFonts w:ascii="Microsoft Sans Serif"/>
        </w:rPr>
      </w:pPr>
      <w:r>
        <w:rPr>
          <w:rFonts w:ascii="Microsoft Sans Serif"/>
          <w:color w:val="777777"/>
        </w:rPr>
        <w:t>Internet</w:t>
      </w:r>
      <w:r>
        <w:rPr>
          <w:rFonts w:ascii="Microsoft Sans Serif"/>
          <w:color w:val="777777"/>
          <w:spacing w:val="17"/>
        </w:rPr>
        <w:t xml:space="preserve"> </w:t>
      </w:r>
      <w:r>
        <w:rPr>
          <w:rFonts w:ascii="Microsoft Sans Serif"/>
          <w:color w:val="777777"/>
          <w:spacing w:val="-2"/>
        </w:rPr>
        <w:t>Source</w:t>
      </w:r>
    </w:p>
    <w:p w14:paraId="7F3799C7" w14:textId="77777777" w:rsidR="00C62296" w:rsidRDefault="00E6041C">
      <w:pPr>
        <w:spacing w:before="80"/>
        <w:ind w:left="54"/>
        <w:rPr>
          <w:rFonts w:ascii="Microsoft Sans Serif"/>
          <w:sz w:val="36"/>
        </w:rPr>
      </w:pPr>
      <w:r>
        <w:br w:type="column"/>
      </w:r>
      <w:r>
        <w:rPr>
          <w:rFonts w:ascii="Microsoft Sans Serif"/>
          <w:color w:val="333333"/>
          <w:spacing w:val="-5"/>
          <w:sz w:val="60"/>
        </w:rPr>
        <w:t>&lt;</w:t>
      </w:r>
      <w:r>
        <w:rPr>
          <w:rFonts w:ascii="Microsoft Sans Serif"/>
          <w:color w:val="333333"/>
          <w:spacing w:val="-5"/>
          <w:sz w:val="75"/>
        </w:rPr>
        <w:t>1</w:t>
      </w:r>
      <w:r>
        <w:rPr>
          <w:rFonts w:ascii="Microsoft Sans Serif"/>
          <w:color w:val="333333"/>
          <w:spacing w:val="-5"/>
          <w:sz w:val="36"/>
        </w:rPr>
        <w:t>%</w:t>
      </w:r>
    </w:p>
    <w:p w14:paraId="7F3799C8" w14:textId="77777777" w:rsidR="00C62296" w:rsidRDefault="00C62296">
      <w:pPr>
        <w:rPr>
          <w:rFonts w:ascii="Microsoft Sans Serif"/>
          <w:sz w:val="36"/>
        </w:rPr>
        <w:sectPr w:rsidR="00C62296">
          <w:pgSz w:w="12240" w:h="15840"/>
          <w:pgMar w:top="660" w:right="850" w:bottom="960" w:left="850" w:header="0" w:footer="688" w:gutter="0"/>
          <w:cols w:num="2" w:space="720" w:equalWidth="0">
            <w:col w:w="3012" w:space="6372"/>
            <w:col w:w="1156"/>
          </w:cols>
        </w:sectPr>
      </w:pPr>
    </w:p>
    <w:p w14:paraId="7F3799C9" w14:textId="77777777" w:rsidR="00C62296" w:rsidRDefault="00C62296">
      <w:pPr>
        <w:pStyle w:val="BodyText"/>
        <w:rPr>
          <w:rFonts w:ascii="Microsoft Sans Serif"/>
          <w:sz w:val="20"/>
        </w:rPr>
      </w:pPr>
    </w:p>
    <w:p w14:paraId="7F3799CA" w14:textId="77777777" w:rsidR="00C62296" w:rsidRDefault="00C62296">
      <w:pPr>
        <w:pStyle w:val="BodyText"/>
        <w:spacing w:before="206"/>
        <w:rPr>
          <w:rFonts w:ascii="Microsoft Sans Serif"/>
          <w:sz w:val="20"/>
        </w:rPr>
      </w:pPr>
    </w:p>
    <w:p w14:paraId="7F3799CB" w14:textId="77777777" w:rsidR="00C62296" w:rsidRDefault="00E6041C">
      <w:pPr>
        <w:pStyle w:val="BodyText"/>
        <w:spacing w:line="20" w:lineRule="exact"/>
        <w:ind w:left="-170" w:right="-44"/>
        <w:rPr>
          <w:rFonts w:ascii="Microsoft Sans Serif"/>
          <w:sz w:val="2"/>
        </w:rPr>
      </w:pPr>
      <w:r>
        <w:rPr>
          <w:rFonts w:ascii="Microsoft Sans Serif"/>
          <w:noProof/>
          <w:sz w:val="2"/>
        </w:rPr>
        <mc:AlternateContent>
          <mc:Choice Requires="wpg">
            <w:drawing>
              <wp:inline distT="0" distB="0" distL="0" distR="0" wp14:anchorId="7F379C5D" wp14:editId="7F379C5E">
                <wp:extent cx="6788150" cy="10160"/>
                <wp:effectExtent l="0" t="0" r="0" b="0"/>
                <wp:docPr id="132" name="Group 132"/>
                <wp:cNvGraphicFramePr/>
                <a:graphic xmlns:a="http://schemas.openxmlformats.org/drawingml/2006/main">
                  <a:graphicData uri="http://schemas.microsoft.com/office/word/2010/wordprocessingGroup">
                    <wpg:wgp>
                      <wpg:cNvGrpSpPr/>
                      <wpg:grpSpPr>
                        <a:xfrm>
                          <a:off x="0" y="0"/>
                          <a:ext cx="6788150" cy="10160"/>
                          <a:chOff x="0" y="0"/>
                          <a:chExt cx="6788150" cy="10160"/>
                        </a:xfrm>
                      </wpg:grpSpPr>
                      <wps:wsp>
                        <wps:cNvPr id="133" name="Graphic 133"/>
                        <wps:cNvSpPr/>
                        <wps:spPr>
                          <a:xfrm>
                            <a:off x="0" y="0"/>
                            <a:ext cx="6788150" cy="10160"/>
                          </a:xfrm>
                          <a:custGeom>
                            <a:avLst/>
                            <a:gdLst/>
                            <a:ahLst/>
                            <a:cxnLst/>
                            <a:rect l="l" t="t" r="r" b="b"/>
                            <a:pathLst>
                              <a:path w="6788150" h="10160">
                                <a:moveTo>
                                  <a:pt x="6788150" y="10160"/>
                                </a:moveTo>
                                <a:lnTo>
                                  <a:pt x="0" y="10160"/>
                                </a:lnTo>
                                <a:lnTo>
                                  <a:pt x="0" y="0"/>
                                </a:lnTo>
                                <a:lnTo>
                                  <a:pt x="6788150" y="0"/>
                                </a:lnTo>
                                <a:lnTo>
                                  <a:pt x="6788150" y="10160"/>
                                </a:lnTo>
                                <a:close/>
                              </a:path>
                            </a:pathLst>
                          </a:custGeom>
                          <a:solidFill>
                            <a:srgbClr val="999999"/>
                          </a:solidFill>
                        </wps:spPr>
                        <wps:bodyPr wrap="square" lIns="0" tIns="0" rIns="0" bIns="0" rtlCol="0">
                          <a:noAutofit/>
                        </wps:bodyPr>
                      </wps:wsp>
                    </wpg:wgp>
                  </a:graphicData>
                </a:graphic>
              </wp:inline>
            </w:drawing>
          </mc:Choice>
          <mc:Fallback>
            <w:pict>
              <v:group w14:anchorId="6C90DD14" id="Group 132"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">
                <v:shape id="Graphic 133"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" path="m6788150,10160l,10160,,,6788150,r,10160xe" fillcolor="#999" stroked="f">
                  <v:path arrowok="t"/>
                </v:shape>
                <w10:anchorlock/>
              </v:group>
            </w:pict>
          </mc:Fallback>
        </mc:AlternateContent>
      </w:r>
    </w:p>
    <w:p w14:paraId="7F3799CC" w14:textId="77777777" w:rsidR="00C62296" w:rsidRDefault="00C62296">
      <w:pPr>
        <w:pStyle w:val="BodyText"/>
        <w:rPr>
          <w:rFonts w:ascii="Microsoft Sans Serif"/>
          <w:sz w:val="20"/>
        </w:rPr>
      </w:pPr>
    </w:p>
    <w:p w14:paraId="7F3799CD" w14:textId="77777777" w:rsidR="00C62296" w:rsidRDefault="00C62296">
      <w:pPr>
        <w:pStyle w:val="BodyText"/>
        <w:rPr>
          <w:rFonts w:ascii="Microsoft Sans Serif"/>
          <w:sz w:val="20"/>
        </w:rPr>
      </w:pPr>
    </w:p>
    <w:p w14:paraId="7F3799CE" w14:textId="77777777" w:rsidR="00C62296" w:rsidRDefault="00C62296">
      <w:pPr>
        <w:pStyle w:val="BodyText"/>
        <w:rPr>
          <w:rFonts w:ascii="Microsoft Sans Serif"/>
          <w:sz w:val="20"/>
        </w:rPr>
      </w:pPr>
    </w:p>
    <w:p w14:paraId="7F3799CF" w14:textId="77777777" w:rsidR="00C62296" w:rsidRDefault="00C62296">
      <w:pPr>
        <w:pStyle w:val="BodyText"/>
        <w:rPr>
          <w:rFonts w:ascii="Microsoft Sans Serif"/>
          <w:sz w:val="20"/>
        </w:rPr>
      </w:pPr>
    </w:p>
    <w:p w14:paraId="7F3799D0" w14:textId="77777777" w:rsidR="00C62296" w:rsidRDefault="00C62296">
      <w:pPr>
        <w:pStyle w:val="BodyText"/>
        <w:rPr>
          <w:rFonts w:ascii="Microsoft Sans Serif"/>
          <w:sz w:val="20"/>
        </w:rPr>
      </w:pPr>
    </w:p>
    <w:p w14:paraId="7F3799D1" w14:textId="77777777" w:rsidR="00C62296" w:rsidRDefault="00C62296">
      <w:pPr>
        <w:pStyle w:val="BodyText"/>
        <w:spacing w:before="138"/>
        <w:rPr>
          <w:rFonts w:ascii="Microsoft Sans Serif"/>
          <w:sz w:val="20"/>
        </w:rPr>
      </w:pPr>
    </w:p>
    <w:p w14:paraId="7F3799D2" w14:textId="77777777" w:rsidR="00C62296" w:rsidRDefault="00E6041C">
      <w:pPr>
        <w:pStyle w:val="BodyText"/>
        <w:spacing w:line="20" w:lineRule="exact"/>
        <w:ind w:left="-170" w:right="-44"/>
        <w:rPr>
          <w:rFonts w:ascii="Microsoft Sans Serif"/>
          <w:sz w:val="2"/>
        </w:rPr>
      </w:pPr>
      <w:r>
        <w:rPr>
          <w:rFonts w:ascii="Microsoft Sans Serif"/>
          <w:noProof/>
          <w:sz w:val="2"/>
        </w:rPr>
        <mc:AlternateContent>
          <mc:Choice Requires="wpg">
            <w:drawing>
              <wp:inline distT="0" distB="0" distL="0" distR="0" wp14:anchorId="7F379C5F" wp14:editId="7F379C60">
                <wp:extent cx="6788150" cy="10160"/>
                <wp:effectExtent l="0" t="0" r="0" b="0"/>
                <wp:docPr id="134" name="Group 134"/>
                <wp:cNvGraphicFramePr/>
                <a:graphic xmlns:a="http://schemas.openxmlformats.org/drawingml/2006/main">
                  <a:graphicData uri="http://schemas.microsoft.com/office/word/2010/wordprocessingGroup">
                    <wpg:wgp>
                      <wpg:cNvGrpSpPr/>
                      <wpg:grpSpPr>
                        <a:xfrm>
                          <a:off x="0" y="0"/>
                          <a:ext cx="6788150" cy="10160"/>
                          <a:chOff x="0" y="0"/>
                          <a:chExt cx="6788150" cy="10160"/>
                        </a:xfrm>
                      </wpg:grpSpPr>
                      <wps:wsp>
                        <wps:cNvPr id="135" name="Graphic 135"/>
                        <wps:cNvSpPr/>
                        <wps:spPr>
                          <a:xfrm>
                            <a:off x="0" y="0"/>
                            <a:ext cx="6788150" cy="10160"/>
                          </a:xfrm>
                          <a:custGeom>
                            <a:avLst/>
                            <a:gdLst/>
                            <a:ahLst/>
                            <a:cxnLst/>
                            <a:rect l="l" t="t" r="r" b="b"/>
                            <a:pathLst>
                              <a:path w="6788150" h="10160">
                                <a:moveTo>
                                  <a:pt x="6788150" y="10160"/>
                                </a:moveTo>
                                <a:lnTo>
                                  <a:pt x="0" y="10160"/>
                                </a:lnTo>
                                <a:lnTo>
                                  <a:pt x="0" y="0"/>
                                </a:lnTo>
                                <a:lnTo>
                                  <a:pt x="6788150" y="0"/>
                                </a:lnTo>
                                <a:lnTo>
                                  <a:pt x="6788150" y="10160"/>
                                </a:lnTo>
                                <a:close/>
                              </a:path>
                            </a:pathLst>
                          </a:custGeom>
                          <a:solidFill>
                            <a:srgbClr val="CCCCCC"/>
                          </a:solidFill>
                        </wps:spPr>
                        <wps:bodyPr wrap="square" lIns="0" tIns="0" rIns="0" bIns="0" rtlCol="0">
                          <a:noAutofit/>
                        </wps:bodyPr>
                      </wps:wsp>
                    </wpg:wgp>
                  </a:graphicData>
                </a:graphic>
              </wp:inline>
            </w:drawing>
          </mc:Choice>
          <mc:Fallback>
            <w:pict>
              <v:group w14:anchorId="48988A2E" id="Group 134"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">
                <v:shape id="Graphic 135"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" path="m6788150,10160l,10160,,,6788150,r,10160xe" fillcolor="#ccc" stroked="f">
                  <v:path arrowok="t"/>
                </v:shape>
                <w10:anchorlock/>
              </v:group>
            </w:pict>
          </mc:Fallback>
        </mc:AlternateContent>
      </w:r>
    </w:p>
    <w:p w14:paraId="7F3799D3" w14:textId="77777777" w:rsidR="00C62296" w:rsidRDefault="00C62296">
      <w:pPr>
        <w:pStyle w:val="BodyText"/>
        <w:spacing w:before="6"/>
        <w:rPr>
          <w:rFonts w:ascii="Microsoft Sans Serif"/>
          <w:sz w:val="8"/>
        </w:rPr>
      </w:pPr>
    </w:p>
    <w:p w14:paraId="7F3799D4" w14:textId="77777777" w:rsidR="00C62296" w:rsidRDefault="00C62296">
      <w:pPr>
        <w:pStyle w:val="BodyText"/>
        <w:rPr>
          <w:rFonts w:ascii="Microsoft Sans Serif"/>
          <w:sz w:val="8"/>
        </w:rPr>
        <w:sectPr w:rsidR="00C62296">
          <w:type w:val="continuous"/>
          <w:pgSz w:w="12240" w:h="15840"/>
          <w:pgMar w:top="1580" w:right="850" w:bottom="280" w:left="850" w:header="0" w:footer="688" w:gutter="0"/>
          <w:cols w:space="720"/>
        </w:sectPr>
      </w:pPr>
    </w:p>
    <w:p w14:paraId="7F3799D5" w14:textId="77777777" w:rsidR="00C62296" w:rsidRDefault="00E6041C">
      <w:pPr>
        <w:tabs>
          <w:tab w:val="left" w:pos="2485"/>
        </w:tabs>
        <w:spacing w:before="99" w:line="391" w:lineRule="auto"/>
        <w:ind w:left="129" w:right="38"/>
        <w:rPr>
          <w:rFonts w:ascii="Microsoft Sans Serif"/>
          <w:sz w:val="21"/>
        </w:rPr>
      </w:pPr>
      <w:r>
        <w:rPr>
          <w:rFonts w:ascii="Microsoft Sans Serif"/>
          <w:color w:val="666666"/>
          <w:sz w:val="21"/>
        </w:rPr>
        <w:t>Exclude quotes</w:t>
      </w:r>
      <w:r>
        <w:rPr>
          <w:rFonts w:ascii="Microsoft Sans Serif"/>
          <w:color w:val="666666"/>
          <w:sz w:val="21"/>
        </w:rPr>
        <w:tab/>
      </w:r>
      <w:r>
        <w:rPr>
          <w:rFonts w:ascii="Microsoft Sans Serif"/>
          <w:color w:val="999999"/>
          <w:spacing w:val="-4"/>
          <w:sz w:val="21"/>
        </w:rPr>
        <w:t xml:space="preserve">Off </w:t>
      </w:r>
      <w:r>
        <w:rPr>
          <w:rFonts w:ascii="Microsoft Sans Serif"/>
          <w:color w:val="666666"/>
          <w:sz w:val="21"/>
        </w:rPr>
        <w:t>Exclude</w:t>
      </w:r>
      <w:r>
        <w:rPr>
          <w:rFonts w:ascii="Microsoft Sans Serif"/>
          <w:color w:val="666666"/>
          <w:spacing w:val="49"/>
          <w:sz w:val="21"/>
        </w:rPr>
        <w:t xml:space="preserve"> </w:t>
      </w:r>
      <w:r>
        <w:rPr>
          <w:rFonts w:ascii="Microsoft Sans Serif"/>
          <w:color w:val="666666"/>
          <w:spacing w:val="-2"/>
          <w:sz w:val="21"/>
        </w:rPr>
        <w:t>bibliography</w:t>
      </w:r>
      <w:r>
        <w:rPr>
          <w:rFonts w:ascii="Microsoft Sans Serif"/>
          <w:color w:val="666666"/>
          <w:sz w:val="21"/>
        </w:rPr>
        <w:tab/>
      </w:r>
      <w:r>
        <w:rPr>
          <w:rFonts w:ascii="Microsoft Sans Serif"/>
          <w:color w:val="999999"/>
          <w:spacing w:val="-5"/>
          <w:sz w:val="21"/>
        </w:rPr>
        <w:t>On</w:t>
      </w:r>
    </w:p>
    <w:p w14:paraId="7F3799D6" w14:textId="77777777" w:rsidR="00C62296" w:rsidRDefault="00E6041C">
      <w:pPr>
        <w:tabs>
          <w:tab w:val="left" w:pos="2485"/>
        </w:tabs>
        <w:spacing w:before="99"/>
        <w:ind w:left="129"/>
        <w:rPr>
          <w:rFonts w:ascii="Microsoft Sans Serif"/>
          <w:sz w:val="21"/>
        </w:rPr>
      </w:pPr>
      <w:r>
        <w:br w:type="column"/>
      </w:r>
      <w:r>
        <w:rPr>
          <w:rFonts w:ascii="Microsoft Sans Serif"/>
          <w:color w:val="666666"/>
          <w:sz w:val="21"/>
        </w:rPr>
        <w:t>Exclude</w:t>
      </w:r>
      <w:r>
        <w:rPr>
          <w:rFonts w:ascii="Microsoft Sans Serif"/>
          <w:color w:val="666666"/>
          <w:spacing w:val="29"/>
          <w:sz w:val="21"/>
        </w:rPr>
        <w:t xml:space="preserve"> </w:t>
      </w:r>
      <w:r>
        <w:rPr>
          <w:rFonts w:ascii="Microsoft Sans Serif"/>
          <w:color w:val="666666"/>
          <w:spacing w:val="-2"/>
          <w:sz w:val="21"/>
        </w:rPr>
        <w:t>matches</w:t>
      </w:r>
      <w:r>
        <w:rPr>
          <w:rFonts w:ascii="Microsoft Sans Serif"/>
          <w:color w:val="666666"/>
          <w:sz w:val="21"/>
        </w:rPr>
        <w:tab/>
      </w:r>
      <w:r>
        <w:rPr>
          <w:rFonts w:ascii="Microsoft Sans Serif"/>
          <w:color w:val="999999"/>
          <w:spacing w:val="-5"/>
          <w:sz w:val="21"/>
        </w:rPr>
        <w:t>Off</w:t>
      </w:r>
    </w:p>
    <w:p w14:paraId="7F3799D7" w14:textId="77777777" w:rsidR="00C62296" w:rsidRDefault="00C62296">
      <w:pPr>
        <w:rPr>
          <w:rFonts w:ascii="Microsoft Sans Serif"/>
          <w:sz w:val="21"/>
        </w:rPr>
        <w:sectPr w:rsidR="00C62296">
          <w:type w:val="continuous"/>
          <w:pgSz w:w="12240" w:h="15840"/>
          <w:pgMar w:top="1580" w:right="850" w:bottom="280" w:left="850" w:header="0" w:footer="688" w:gutter="0"/>
          <w:cols w:num="2" w:space="720" w:equalWidth="0">
            <w:col w:w="2811" w:space="2469"/>
            <w:col w:w="5260"/>
          </w:cols>
        </w:sectPr>
      </w:pPr>
    </w:p>
    <w:p w14:paraId="7F3799D8" w14:textId="77777777" w:rsidR="00C62296" w:rsidRDefault="00C62296">
      <w:pPr>
        <w:pStyle w:val="BodyText"/>
        <w:rPr>
          <w:rFonts w:ascii="Microsoft Sans Serif"/>
          <w:sz w:val="60"/>
        </w:rPr>
      </w:pPr>
    </w:p>
    <w:p w14:paraId="7F3799D9" w14:textId="77777777" w:rsidR="00C62296" w:rsidRDefault="00C62296">
      <w:pPr>
        <w:pStyle w:val="BodyText"/>
        <w:rPr>
          <w:rFonts w:ascii="Microsoft Sans Serif"/>
          <w:sz w:val="60"/>
        </w:rPr>
      </w:pPr>
    </w:p>
    <w:p w14:paraId="7F3799DA" w14:textId="77777777" w:rsidR="00C62296" w:rsidRDefault="00C62296">
      <w:pPr>
        <w:pStyle w:val="BodyText"/>
        <w:rPr>
          <w:rFonts w:ascii="Microsoft Sans Serif"/>
          <w:sz w:val="60"/>
        </w:rPr>
      </w:pPr>
    </w:p>
    <w:p w14:paraId="7F3799DB" w14:textId="77777777" w:rsidR="00C62296" w:rsidRDefault="00C62296">
      <w:pPr>
        <w:pStyle w:val="BodyText"/>
        <w:rPr>
          <w:rFonts w:ascii="Microsoft Sans Serif"/>
          <w:sz w:val="60"/>
        </w:rPr>
      </w:pPr>
    </w:p>
    <w:p w14:paraId="7F3799DC" w14:textId="77777777" w:rsidR="00C62296" w:rsidRDefault="00C62296">
      <w:pPr>
        <w:pStyle w:val="BodyText"/>
        <w:rPr>
          <w:rFonts w:ascii="Microsoft Sans Serif"/>
          <w:sz w:val="60"/>
        </w:rPr>
      </w:pPr>
    </w:p>
    <w:p w14:paraId="7F3799DD" w14:textId="77777777" w:rsidR="00C62296" w:rsidRDefault="00C62296">
      <w:pPr>
        <w:pStyle w:val="BodyText"/>
        <w:rPr>
          <w:rFonts w:ascii="Microsoft Sans Serif"/>
          <w:sz w:val="60"/>
        </w:rPr>
      </w:pPr>
    </w:p>
    <w:p w14:paraId="7F3799DE" w14:textId="77777777" w:rsidR="00C62296" w:rsidRDefault="00C62296">
      <w:pPr>
        <w:pStyle w:val="BodyText"/>
        <w:spacing w:before="23"/>
        <w:rPr>
          <w:rFonts w:ascii="Microsoft Sans Serif"/>
          <w:sz w:val="60"/>
        </w:rPr>
      </w:pPr>
    </w:p>
    <w:p w14:paraId="7F3799DF" w14:textId="77777777" w:rsidR="00C62296" w:rsidRDefault="00E6041C">
      <w:pPr>
        <w:pStyle w:val="Heading1"/>
        <w:spacing w:before="1"/>
        <w:ind w:left="2968" w:firstLine="0"/>
      </w:pPr>
      <w:bookmarkStart w:id="134" w:name="PAPER_PUBLICATION"/>
      <w:bookmarkEnd w:id="134"/>
      <w:r>
        <w:t>PAPER</w:t>
      </w:r>
      <w:r>
        <w:rPr>
          <w:spacing w:val="-8"/>
        </w:rPr>
        <w:t xml:space="preserve"> </w:t>
      </w:r>
      <w:r>
        <w:rPr>
          <w:spacing w:val="-2"/>
        </w:rPr>
        <w:t>PUBLICATION</w:t>
      </w:r>
    </w:p>
    <w:p w14:paraId="7F3799E0" w14:textId="77777777" w:rsidR="00C62296" w:rsidRDefault="00C62296">
      <w:pPr>
        <w:pStyle w:val="Heading1"/>
        <w:sectPr w:rsidR="00C62296">
          <w:pgSz w:w="12240" w:h="15840"/>
          <w:pgMar w:top="1820" w:right="850" w:bottom="920" w:left="850" w:header="0" w:footer="688" w:gutter="0"/>
          <w:cols w:space="720"/>
        </w:sectPr>
      </w:pPr>
    </w:p>
    <w:p w14:paraId="7F3799E1" w14:textId="77777777" w:rsidR="00C62296" w:rsidRDefault="00E6041C">
      <w:pPr>
        <w:pStyle w:val="BodyText"/>
        <w:spacing w:before="4"/>
        <w:rPr>
          <w:b/>
          <w:sz w:val="17"/>
        </w:rPr>
      </w:pPr>
      <w:r>
        <w:rPr>
          <w:b/>
          <w:noProof/>
          <w:sz w:val="17"/>
        </w:rPr>
        <w:lastRenderedPageBreak/>
        <w:drawing>
          <wp:anchor distT="0" distB="0" distL="0" distR="0" simplePos="0" relativeHeight="251667968" behindDoc="0" locked="0" layoutInCell="1" allowOverlap="1" wp14:anchorId="7F379C61" wp14:editId="7F379C62">
            <wp:simplePos x="0" y="0"/>
            <wp:positionH relativeFrom="page">
              <wp:posOffset>320040</wp:posOffset>
            </wp:positionH>
            <wp:positionV relativeFrom="page">
              <wp:posOffset>3510915</wp:posOffset>
            </wp:positionV>
            <wp:extent cx="6867525" cy="4168140"/>
            <wp:effectExtent l="0" t="0" r="0" b="0"/>
            <wp:wrapNone/>
            <wp:docPr id="137" name="Image 137"/>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77" cstate="print"/>
                    <a:stretch>
                      <a:fillRect/>
                    </a:stretch>
                  </pic:blipFill>
                  <pic:spPr>
                    <a:xfrm>
                      <a:off x="0" y="0"/>
                      <a:ext cx="6867469" cy="4168139"/>
                    </a:xfrm>
                    <a:prstGeom prst="rect">
                      <a:avLst/>
                    </a:prstGeom>
                  </pic:spPr>
                </pic:pic>
              </a:graphicData>
            </a:graphic>
          </wp:anchor>
        </w:drawing>
      </w:r>
    </w:p>
    <w:p w14:paraId="7F3799E2" w14:textId="77777777" w:rsidR="00C62296" w:rsidRDefault="00C62296">
      <w:pPr>
        <w:pStyle w:val="BodyText"/>
        <w:rPr>
          <w:b/>
          <w:sz w:val="17"/>
        </w:rPr>
        <w:sectPr w:rsidR="00C62296">
          <w:footerReference w:type="default" r:id="rId78"/>
          <w:pgSz w:w="11900" w:h="16850"/>
          <w:pgMar w:top="1940" w:right="566" w:bottom="1000" w:left="425" w:header="0" w:footer="804" w:gutter="0"/>
          <w:cols w:space="720"/>
        </w:sectPr>
      </w:pPr>
    </w:p>
    <w:p w14:paraId="7F3799E3" w14:textId="77777777" w:rsidR="00C62296" w:rsidRDefault="00E6041C">
      <w:pPr>
        <w:pStyle w:val="Heading5"/>
        <w:spacing w:before="71" w:line="256" w:lineRule="auto"/>
        <w:ind w:left="80" w:right="300"/>
        <w:jc w:val="center"/>
      </w:pPr>
      <w:bookmarkStart w:id="135" w:name="Transplant_Track:_A_Life_Link_for_Real-T"/>
      <w:bookmarkEnd w:id="135"/>
      <w:r>
        <w:lastRenderedPageBreak/>
        <w:t>Transplant</w:t>
      </w:r>
      <w:r>
        <w:rPr>
          <w:spacing w:val="-18"/>
        </w:rPr>
        <w:t xml:space="preserve"> </w:t>
      </w:r>
      <w:r>
        <w:t>Track:</w:t>
      </w:r>
      <w:r>
        <w:rPr>
          <w:spacing w:val="-18"/>
        </w:rPr>
        <w:t xml:space="preserve"> </w:t>
      </w:r>
      <w:r>
        <w:t>A</w:t>
      </w:r>
      <w:r>
        <w:rPr>
          <w:spacing w:val="-19"/>
        </w:rPr>
        <w:t xml:space="preserve"> </w:t>
      </w:r>
      <w:r>
        <w:t>Life</w:t>
      </w:r>
      <w:r>
        <w:rPr>
          <w:spacing w:val="-20"/>
        </w:rPr>
        <w:t xml:space="preserve"> </w:t>
      </w:r>
      <w:r>
        <w:t>Link</w:t>
      </w:r>
      <w:r>
        <w:rPr>
          <w:spacing w:val="-20"/>
        </w:rPr>
        <w:t xml:space="preserve"> </w:t>
      </w:r>
      <w:r>
        <w:t>for</w:t>
      </w:r>
      <w:r>
        <w:rPr>
          <w:spacing w:val="-20"/>
        </w:rPr>
        <w:t xml:space="preserve"> </w:t>
      </w:r>
      <w:r>
        <w:t>Real-Time</w:t>
      </w:r>
      <w:r>
        <w:rPr>
          <w:spacing w:val="-18"/>
        </w:rPr>
        <w:t xml:space="preserve"> </w:t>
      </w:r>
      <w:r>
        <w:t>Organ</w:t>
      </w:r>
      <w:r>
        <w:rPr>
          <w:spacing w:val="-17"/>
        </w:rPr>
        <w:t xml:space="preserve"> </w:t>
      </w:r>
      <w:r>
        <w:t>and</w:t>
      </w:r>
      <w:r>
        <w:rPr>
          <w:spacing w:val="-18"/>
        </w:rPr>
        <w:t xml:space="preserve"> </w:t>
      </w:r>
      <w:r>
        <w:t>Blood</w:t>
      </w:r>
      <w:r>
        <w:rPr>
          <w:spacing w:val="-20"/>
        </w:rPr>
        <w:t xml:space="preserve"> </w:t>
      </w:r>
      <w:r>
        <w:t>Availability Intelligence Monitoring System</w:t>
      </w:r>
    </w:p>
    <w:p w14:paraId="7F3799E4" w14:textId="77777777" w:rsidR="00C62296" w:rsidRDefault="00E6041C">
      <w:pPr>
        <w:pStyle w:val="Heading8"/>
        <w:spacing w:before="159"/>
        <w:ind w:left="0" w:right="300"/>
        <w:jc w:val="center"/>
      </w:pPr>
      <w:bookmarkStart w:id="136" w:name="1S._Nikhil,_2A._Venu_Gopal_Reddy,_3P._Ma"/>
      <w:bookmarkEnd w:id="136"/>
      <w:r>
        <w:rPr>
          <w:position w:val="8"/>
          <w:sz w:val="16"/>
        </w:rPr>
        <w:t>1</w:t>
      </w:r>
      <w:r>
        <w:t>S.</w:t>
      </w:r>
      <w:r>
        <w:rPr>
          <w:spacing w:val="-9"/>
        </w:rPr>
        <w:t xml:space="preserve"> </w:t>
      </w:r>
      <w:r>
        <w:t>Nikhil,</w:t>
      </w:r>
      <w:r>
        <w:rPr>
          <w:spacing w:val="43"/>
        </w:rPr>
        <w:t xml:space="preserve"> </w:t>
      </w:r>
      <w:r>
        <w:rPr>
          <w:vertAlign w:val="superscript"/>
        </w:rPr>
        <w:t>2</w:t>
      </w:r>
      <w:r>
        <w:t>A.</w:t>
      </w:r>
      <w:r>
        <w:rPr>
          <w:spacing w:val="-13"/>
        </w:rPr>
        <w:t xml:space="preserve"> </w:t>
      </w:r>
      <w:r>
        <w:t>Venu</w:t>
      </w:r>
      <w:r>
        <w:rPr>
          <w:spacing w:val="-8"/>
        </w:rPr>
        <w:t xml:space="preserve"> </w:t>
      </w:r>
      <w:r>
        <w:t>Gopal</w:t>
      </w:r>
      <w:r>
        <w:rPr>
          <w:spacing w:val="-3"/>
        </w:rPr>
        <w:t xml:space="preserve"> </w:t>
      </w:r>
      <w:r>
        <w:t>Reddy,</w:t>
      </w:r>
      <w:r>
        <w:rPr>
          <w:spacing w:val="46"/>
        </w:rPr>
        <w:t xml:space="preserve"> </w:t>
      </w:r>
      <w:r>
        <w:rPr>
          <w:vertAlign w:val="superscript"/>
        </w:rPr>
        <w:t>3</w:t>
      </w:r>
      <w:r>
        <w:t>P.</w:t>
      </w:r>
      <w:r>
        <w:rPr>
          <w:spacing w:val="-6"/>
        </w:rPr>
        <w:t xml:space="preserve"> </w:t>
      </w:r>
      <w:r>
        <w:t>Manas,</w:t>
      </w:r>
      <w:r>
        <w:rPr>
          <w:spacing w:val="43"/>
        </w:rPr>
        <w:t xml:space="preserve"> </w:t>
      </w:r>
      <w:r>
        <w:rPr>
          <w:vertAlign w:val="superscript"/>
        </w:rPr>
        <w:t>4</w:t>
      </w:r>
      <w:r>
        <w:t>B.</w:t>
      </w:r>
      <w:r>
        <w:rPr>
          <w:spacing w:val="-9"/>
        </w:rPr>
        <w:t xml:space="preserve"> </w:t>
      </w:r>
      <w:r>
        <w:rPr>
          <w:spacing w:val="-2"/>
        </w:rPr>
        <w:t>Nikhila</w:t>
      </w:r>
    </w:p>
    <w:p w14:paraId="7F3799E5" w14:textId="77777777" w:rsidR="00C62296" w:rsidRDefault="00E6041C">
      <w:pPr>
        <w:pStyle w:val="BodyText"/>
        <w:spacing w:before="36" w:line="355" w:lineRule="auto"/>
        <w:ind w:left="236" w:right="551" w:firstLine="120"/>
        <w:jc w:val="both"/>
      </w:pPr>
      <w:r>
        <w:rPr>
          <w:b/>
          <w:position w:val="8"/>
          <w:sz w:val="16"/>
        </w:rPr>
        <w:t>1</w:t>
      </w:r>
      <w:r>
        <w:t xml:space="preserve">Dept of CSE, UG Student, Sreenidhi Institute of Science and Technology, Hyderabad. </w:t>
      </w:r>
      <w:r>
        <w:rPr>
          <w:b/>
          <w:position w:val="8"/>
          <w:sz w:val="16"/>
        </w:rPr>
        <w:t>2</w:t>
      </w:r>
      <w:r>
        <w:t xml:space="preserve">Dept of CSE, UG Student, Sreenidhi Institute of Science and Technology, Hyderabad. </w:t>
      </w:r>
      <w:r>
        <w:rPr>
          <w:b/>
          <w:position w:val="8"/>
          <w:sz w:val="16"/>
        </w:rPr>
        <w:t>3</w:t>
      </w:r>
      <w:r>
        <w:t xml:space="preserve">Dept of CSE, UG Student, Sreenidhi Institute of Science and Technology, Hyderabad. </w:t>
      </w:r>
      <w:r>
        <w:rPr>
          <w:b/>
          <w:position w:val="8"/>
          <w:sz w:val="16"/>
        </w:rPr>
        <w:t>4</w:t>
      </w:r>
      <w:proofErr w:type="spellStart"/>
      <w:r>
        <w:t>Asst.Professor</w:t>
      </w:r>
      <w:proofErr w:type="spellEnd"/>
      <w:r>
        <w:t>,</w:t>
      </w:r>
      <w:r>
        <w:rPr>
          <w:spacing w:val="-8"/>
        </w:rPr>
        <w:t xml:space="preserve"> </w:t>
      </w:r>
      <w:r>
        <w:t>Sreenidhi</w:t>
      </w:r>
      <w:r>
        <w:rPr>
          <w:spacing w:val="-10"/>
        </w:rPr>
        <w:t xml:space="preserve"> </w:t>
      </w:r>
      <w:r>
        <w:t>Institute</w:t>
      </w:r>
      <w:r>
        <w:rPr>
          <w:spacing w:val="-12"/>
        </w:rPr>
        <w:t xml:space="preserve"> </w:t>
      </w:r>
      <w:r>
        <w:t>of</w:t>
      </w:r>
      <w:r>
        <w:rPr>
          <w:spacing w:val="-11"/>
        </w:rPr>
        <w:t xml:space="preserve"> </w:t>
      </w:r>
      <w:r>
        <w:t>Science</w:t>
      </w:r>
      <w:r>
        <w:rPr>
          <w:spacing w:val="-7"/>
        </w:rPr>
        <w:t xml:space="preserve"> </w:t>
      </w:r>
      <w:r>
        <w:t>and</w:t>
      </w:r>
      <w:r>
        <w:rPr>
          <w:spacing w:val="-11"/>
        </w:rPr>
        <w:t xml:space="preserve"> </w:t>
      </w:r>
      <w:r>
        <w:t>Technology,</w:t>
      </w:r>
      <w:r>
        <w:rPr>
          <w:spacing w:val="-6"/>
        </w:rPr>
        <w:t xml:space="preserve"> </w:t>
      </w:r>
      <w:r>
        <w:t>Dept</w:t>
      </w:r>
      <w:r>
        <w:rPr>
          <w:spacing w:val="-8"/>
        </w:rPr>
        <w:t xml:space="preserve"> </w:t>
      </w:r>
      <w:r>
        <w:t>of</w:t>
      </w:r>
      <w:r>
        <w:rPr>
          <w:spacing w:val="-11"/>
        </w:rPr>
        <w:t xml:space="preserve"> </w:t>
      </w:r>
      <w:r>
        <w:t>CSE,</w:t>
      </w:r>
      <w:r>
        <w:rPr>
          <w:spacing w:val="-8"/>
        </w:rPr>
        <w:t xml:space="preserve"> </w:t>
      </w:r>
      <w:r>
        <w:t>Hyderabad.</w:t>
      </w:r>
    </w:p>
    <w:p w14:paraId="7F3799E6" w14:textId="77777777" w:rsidR="00C62296" w:rsidRDefault="00E6041C">
      <w:pPr>
        <w:pStyle w:val="BodyText"/>
        <w:spacing w:before="6"/>
        <w:ind w:right="304"/>
        <w:jc w:val="center"/>
        <w:rPr>
          <w:rFonts w:ascii="Calibri"/>
          <w:sz w:val="22"/>
        </w:rPr>
      </w:pPr>
      <w:r>
        <w:rPr>
          <w:rFonts w:ascii="Calibri"/>
          <w:b/>
          <w:vertAlign w:val="superscript"/>
        </w:rPr>
        <w:t>1</w:t>
      </w:r>
      <w:hyperlink r:id="rId79">
        <w:r>
          <w:rPr>
            <w:color w:val="0461C1"/>
            <w:u w:val="single" w:color="0461C1"/>
          </w:rPr>
          <w:t>22311A05K0@cse.sreenidhi.edu.in</w:t>
        </w:r>
        <w:r>
          <w:rPr>
            <w:rFonts w:ascii="Calibri"/>
            <w:sz w:val="22"/>
          </w:rPr>
          <w:t>,</w:t>
        </w:r>
      </w:hyperlink>
      <w:r>
        <w:rPr>
          <w:rFonts w:ascii="Calibri"/>
          <w:spacing w:val="-11"/>
          <w:sz w:val="22"/>
        </w:rPr>
        <w:t xml:space="preserve"> </w:t>
      </w:r>
      <w:r>
        <w:rPr>
          <w:b/>
          <w:color w:val="1F3862"/>
          <w:spacing w:val="-2"/>
          <w:sz w:val="22"/>
          <w:vertAlign w:val="superscript"/>
        </w:rPr>
        <w:t>2</w:t>
      </w:r>
      <w:hyperlink r:id="rId80">
        <w:r>
          <w:rPr>
            <w:color w:val="0461C1"/>
            <w:spacing w:val="-2"/>
            <w:u w:val="single" w:color="0461C1"/>
          </w:rPr>
          <w:t>22311A05K3@cse.sreenidhi.edu.in</w:t>
        </w:r>
        <w:r>
          <w:rPr>
            <w:rFonts w:ascii="Calibri"/>
            <w:spacing w:val="-2"/>
            <w:sz w:val="22"/>
          </w:rPr>
          <w:t>,</w:t>
        </w:r>
      </w:hyperlink>
    </w:p>
    <w:p w14:paraId="7F3799E7" w14:textId="77777777" w:rsidR="00C62296" w:rsidRDefault="00E6041C">
      <w:pPr>
        <w:pStyle w:val="BodyText"/>
        <w:spacing w:before="136"/>
        <w:ind w:right="300"/>
        <w:jc w:val="center"/>
      </w:pPr>
      <w:r>
        <w:rPr>
          <w:b/>
          <w:position w:val="8"/>
          <w:sz w:val="16"/>
        </w:rPr>
        <w:t>3</w:t>
      </w:r>
      <w:hyperlink r:id="rId81">
        <w:r>
          <w:rPr>
            <w:color w:val="0461C1"/>
            <w:u w:val="single" w:color="0461C1"/>
          </w:rPr>
          <w:t>22311A05K6@cse.sreenidhi.edu.in</w:t>
        </w:r>
        <w:r>
          <w:rPr>
            <w:rFonts w:ascii="Calibri"/>
            <w:sz w:val="22"/>
          </w:rPr>
          <w:t>,</w:t>
        </w:r>
      </w:hyperlink>
      <w:r>
        <w:rPr>
          <w:rFonts w:ascii="Calibri"/>
          <w:spacing w:val="-3"/>
          <w:sz w:val="22"/>
        </w:rPr>
        <w:t xml:space="preserve"> </w:t>
      </w:r>
      <w:r>
        <w:rPr>
          <w:b/>
          <w:sz w:val="22"/>
          <w:vertAlign w:val="superscript"/>
        </w:rPr>
        <w:t>4</w:t>
      </w:r>
      <w:r>
        <w:rPr>
          <w:b/>
          <w:spacing w:val="-12"/>
          <w:sz w:val="22"/>
        </w:rPr>
        <w:t xml:space="preserve"> </w:t>
      </w:r>
      <w:hyperlink r:id="rId82">
        <w:r>
          <w:rPr>
            <w:spacing w:val="-2"/>
            <w:u w:val="single"/>
          </w:rPr>
          <w:t>nikhila.b@sreenidhi.edu.in</w:t>
        </w:r>
      </w:hyperlink>
    </w:p>
    <w:p w14:paraId="7F3799E8" w14:textId="77777777" w:rsidR="00C62296" w:rsidRDefault="00C62296">
      <w:pPr>
        <w:pStyle w:val="BodyText"/>
        <w:spacing w:before="110"/>
        <w:rPr>
          <w:sz w:val="20"/>
        </w:rPr>
      </w:pPr>
    </w:p>
    <w:p w14:paraId="7F3799E9" w14:textId="77777777" w:rsidR="00C62296" w:rsidRDefault="00C62296">
      <w:pPr>
        <w:pStyle w:val="BodyText"/>
        <w:rPr>
          <w:sz w:val="20"/>
        </w:rPr>
        <w:sectPr w:rsidR="00C62296">
          <w:footerReference w:type="default" r:id="rId83"/>
          <w:pgSz w:w="11910" w:h="16840"/>
          <w:pgMar w:top="760" w:right="1133" w:bottom="640" w:left="1417" w:header="0" w:footer="443" w:gutter="0"/>
          <w:pgNumType w:start="102"/>
          <w:cols w:space="720"/>
        </w:sectPr>
      </w:pPr>
    </w:p>
    <w:p w14:paraId="7F3799EA" w14:textId="77777777" w:rsidR="00C62296" w:rsidRDefault="00E6041C">
      <w:pPr>
        <w:pStyle w:val="Heading7"/>
        <w:spacing w:before="90"/>
        <w:ind w:left="23" w:firstLine="0"/>
      </w:pPr>
      <w:r>
        <w:rPr>
          <w:spacing w:val="-2"/>
        </w:rPr>
        <w:t>ABSTRACT</w:t>
      </w:r>
    </w:p>
    <w:p w14:paraId="7F3799EB" w14:textId="77777777" w:rsidR="00C62296" w:rsidRDefault="00E6041C">
      <w:pPr>
        <w:pStyle w:val="BodyText"/>
        <w:spacing w:before="182"/>
        <w:ind w:left="23"/>
        <w:jc w:val="both"/>
      </w:pPr>
      <w:r>
        <w:t>The Speed is a necessity in emergency cases, but patients and family members tend to waste so much time trying to find hospitals in which they can get the necessary blood units or transplant organs. This can be life threatening given</w:t>
      </w:r>
      <w:r>
        <w:rPr>
          <w:spacing w:val="-7"/>
        </w:rPr>
        <w:t xml:space="preserve"> </w:t>
      </w:r>
      <w:r>
        <w:t>that</w:t>
      </w:r>
      <w:r>
        <w:rPr>
          <w:spacing w:val="-7"/>
        </w:rPr>
        <w:t xml:space="preserve"> </w:t>
      </w:r>
      <w:r>
        <w:t>critical</w:t>
      </w:r>
      <w:r>
        <w:rPr>
          <w:spacing w:val="-5"/>
        </w:rPr>
        <w:t xml:space="preserve"> </w:t>
      </w:r>
      <w:r>
        <w:t>situations</w:t>
      </w:r>
      <w:r>
        <w:rPr>
          <w:spacing w:val="-7"/>
        </w:rPr>
        <w:t xml:space="preserve"> </w:t>
      </w:r>
      <w:r>
        <w:t>can</w:t>
      </w:r>
      <w:r>
        <w:rPr>
          <w:spacing w:val="-7"/>
        </w:rPr>
        <w:t xml:space="preserve"> </w:t>
      </w:r>
      <w:r>
        <w:t>be</w:t>
      </w:r>
      <w:r>
        <w:rPr>
          <w:spacing w:val="-6"/>
        </w:rPr>
        <w:t xml:space="preserve"> </w:t>
      </w:r>
      <w:r>
        <w:t>transformed into</w:t>
      </w:r>
      <w:r>
        <w:rPr>
          <w:spacing w:val="-10"/>
        </w:rPr>
        <w:t xml:space="preserve"> </w:t>
      </w:r>
      <w:r>
        <w:t>life</w:t>
      </w:r>
      <w:r>
        <w:rPr>
          <w:spacing w:val="-9"/>
        </w:rPr>
        <w:t xml:space="preserve"> </w:t>
      </w:r>
      <w:r>
        <w:t>threatening</w:t>
      </w:r>
      <w:r>
        <w:rPr>
          <w:spacing w:val="-6"/>
        </w:rPr>
        <w:t xml:space="preserve"> </w:t>
      </w:r>
      <w:r>
        <w:t>situations</w:t>
      </w:r>
      <w:r>
        <w:rPr>
          <w:spacing w:val="-10"/>
        </w:rPr>
        <w:t xml:space="preserve"> </w:t>
      </w:r>
      <w:r>
        <w:t>by</w:t>
      </w:r>
      <w:r>
        <w:rPr>
          <w:spacing w:val="-8"/>
        </w:rPr>
        <w:t xml:space="preserve"> </w:t>
      </w:r>
      <w:r>
        <w:t>this</w:t>
      </w:r>
      <w:r>
        <w:rPr>
          <w:spacing w:val="-10"/>
        </w:rPr>
        <w:t xml:space="preserve"> </w:t>
      </w:r>
      <w:r>
        <w:t>delay</w:t>
      </w:r>
      <w:r>
        <w:rPr>
          <w:spacing w:val="-6"/>
        </w:rPr>
        <w:t xml:space="preserve"> </w:t>
      </w:r>
      <w:r>
        <w:t>that is brought about by fragmented and unreliable systems. We propose to solve this problem by introducing Life Link, a Real-Time Organ &amp; Blood</w:t>
      </w:r>
      <w:r>
        <w:rPr>
          <w:spacing w:val="-15"/>
        </w:rPr>
        <w:t xml:space="preserve"> </w:t>
      </w:r>
      <w:r>
        <w:t>Availability</w:t>
      </w:r>
      <w:r>
        <w:rPr>
          <w:spacing w:val="-15"/>
        </w:rPr>
        <w:t xml:space="preserve"> </w:t>
      </w:r>
      <w:r>
        <w:t>System,</w:t>
      </w:r>
      <w:r>
        <w:rPr>
          <w:spacing w:val="-15"/>
        </w:rPr>
        <w:t xml:space="preserve"> </w:t>
      </w:r>
      <w:r>
        <w:t>which</w:t>
      </w:r>
      <w:r>
        <w:rPr>
          <w:spacing w:val="-15"/>
        </w:rPr>
        <w:t xml:space="preserve"> </w:t>
      </w:r>
      <w:r>
        <w:t>will</w:t>
      </w:r>
      <w:r>
        <w:rPr>
          <w:spacing w:val="-15"/>
        </w:rPr>
        <w:t xml:space="preserve"> </w:t>
      </w:r>
      <w:r>
        <w:t>serve</w:t>
      </w:r>
      <w:r>
        <w:rPr>
          <w:spacing w:val="-15"/>
        </w:rPr>
        <w:t xml:space="preserve"> </w:t>
      </w:r>
      <w:r>
        <w:t>the purpose</w:t>
      </w:r>
      <w:r>
        <w:rPr>
          <w:spacing w:val="-15"/>
        </w:rPr>
        <w:t xml:space="preserve"> </w:t>
      </w:r>
      <w:r>
        <w:t>of</w:t>
      </w:r>
      <w:r>
        <w:rPr>
          <w:spacing w:val="-15"/>
        </w:rPr>
        <w:t xml:space="preserve"> </w:t>
      </w:r>
      <w:r>
        <w:t>filling</w:t>
      </w:r>
      <w:r>
        <w:rPr>
          <w:spacing w:val="-15"/>
        </w:rPr>
        <w:t xml:space="preserve"> </w:t>
      </w:r>
      <w:r>
        <w:t>the</w:t>
      </w:r>
      <w:r>
        <w:rPr>
          <w:spacing w:val="-15"/>
        </w:rPr>
        <w:t xml:space="preserve"> </w:t>
      </w:r>
      <w:r>
        <w:t>gap</w:t>
      </w:r>
      <w:r>
        <w:rPr>
          <w:spacing w:val="-15"/>
        </w:rPr>
        <w:t xml:space="preserve"> </w:t>
      </w:r>
      <w:r>
        <w:t>that</w:t>
      </w:r>
      <w:r>
        <w:rPr>
          <w:spacing w:val="-15"/>
        </w:rPr>
        <w:t xml:space="preserve"> </w:t>
      </w:r>
      <w:r>
        <w:t>exists</w:t>
      </w:r>
      <w:r>
        <w:rPr>
          <w:spacing w:val="-15"/>
        </w:rPr>
        <w:t xml:space="preserve"> </w:t>
      </w:r>
      <w:r>
        <w:t>between</w:t>
      </w:r>
      <w:r>
        <w:rPr>
          <w:spacing w:val="-15"/>
        </w:rPr>
        <w:t xml:space="preserve"> </w:t>
      </w:r>
      <w:r>
        <w:t>the hospitals and the patients to provide them with timely and trusted information when it is required the most. Under this system, hospitals can safely replenish their existing stock of necessary</w:t>
      </w:r>
      <w:r>
        <w:rPr>
          <w:spacing w:val="-15"/>
        </w:rPr>
        <w:t xml:space="preserve"> </w:t>
      </w:r>
      <w:r>
        <w:t>materials</w:t>
      </w:r>
      <w:r>
        <w:rPr>
          <w:spacing w:val="-15"/>
        </w:rPr>
        <w:t xml:space="preserve"> </w:t>
      </w:r>
      <w:r>
        <w:t>like</w:t>
      </w:r>
      <w:r>
        <w:rPr>
          <w:spacing w:val="-15"/>
        </w:rPr>
        <w:t xml:space="preserve"> </w:t>
      </w:r>
      <w:r>
        <w:t>blood,</w:t>
      </w:r>
      <w:r>
        <w:rPr>
          <w:spacing w:val="-15"/>
        </w:rPr>
        <w:t xml:space="preserve"> </w:t>
      </w:r>
      <w:r>
        <w:t>kidney,</w:t>
      </w:r>
      <w:r>
        <w:rPr>
          <w:spacing w:val="-15"/>
        </w:rPr>
        <w:t xml:space="preserve"> </w:t>
      </w:r>
      <w:r>
        <w:t>liver</w:t>
      </w:r>
      <w:r>
        <w:rPr>
          <w:spacing w:val="-15"/>
        </w:rPr>
        <w:t xml:space="preserve"> </w:t>
      </w:r>
      <w:r>
        <w:t xml:space="preserve">and corneas and an authorizer verifies every hospital to have authenticity and reliability. </w:t>
      </w:r>
      <w:r>
        <w:rPr>
          <w:spacing w:val="-2"/>
        </w:rPr>
        <w:t>Within</w:t>
      </w:r>
      <w:r>
        <w:rPr>
          <w:spacing w:val="-8"/>
        </w:rPr>
        <w:t xml:space="preserve"> </w:t>
      </w:r>
      <w:r>
        <w:rPr>
          <w:spacing w:val="-2"/>
        </w:rPr>
        <w:t>seconds,</w:t>
      </w:r>
      <w:r>
        <w:rPr>
          <w:spacing w:val="-4"/>
        </w:rPr>
        <w:t xml:space="preserve"> </w:t>
      </w:r>
      <w:r>
        <w:rPr>
          <w:spacing w:val="-2"/>
        </w:rPr>
        <w:t>patients</w:t>
      </w:r>
      <w:r>
        <w:rPr>
          <w:spacing w:val="-10"/>
        </w:rPr>
        <w:t xml:space="preserve"> </w:t>
      </w:r>
      <w:r>
        <w:rPr>
          <w:spacing w:val="-2"/>
        </w:rPr>
        <w:t>and</w:t>
      </w:r>
      <w:r>
        <w:rPr>
          <w:spacing w:val="-6"/>
        </w:rPr>
        <w:t xml:space="preserve"> </w:t>
      </w:r>
      <w:r>
        <w:rPr>
          <w:spacing w:val="-2"/>
        </w:rPr>
        <w:t>relatives</w:t>
      </w:r>
      <w:r>
        <w:rPr>
          <w:spacing w:val="-6"/>
        </w:rPr>
        <w:t xml:space="preserve"> </w:t>
      </w:r>
      <w:r>
        <w:rPr>
          <w:spacing w:val="-2"/>
        </w:rPr>
        <w:t>can</w:t>
      </w:r>
      <w:r>
        <w:rPr>
          <w:spacing w:val="-6"/>
        </w:rPr>
        <w:t xml:space="preserve"> </w:t>
      </w:r>
      <w:r>
        <w:rPr>
          <w:spacing w:val="-2"/>
        </w:rPr>
        <w:t xml:space="preserve">check </w:t>
      </w:r>
      <w:r>
        <w:t>availability, check only certified hospitals and place the most pressing requests.</w:t>
      </w:r>
    </w:p>
    <w:p w14:paraId="7F3799EC" w14:textId="77777777" w:rsidR="00C62296" w:rsidRDefault="00E6041C">
      <w:pPr>
        <w:pStyle w:val="BodyText"/>
        <w:spacing w:before="162"/>
        <w:ind w:left="23" w:right="2"/>
        <w:jc w:val="both"/>
      </w:pPr>
      <w:r>
        <w:rPr>
          <w:b/>
        </w:rPr>
        <w:t xml:space="preserve">Keywords: </w:t>
      </w:r>
      <w:r>
        <w:t>AI Life Link, Hospitals, Blood, Organs, Transplant, Health Care, Availability, Verification, Real-time Tracking.</w:t>
      </w:r>
    </w:p>
    <w:p w14:paraId="7F3799ED" w14:textId="77777777" w:rsidR="00C62296" w:rsidRDefault="00E6041C">
      <w:pPr>
        <w:pStyle w:val="Heading7"/>
        <w:numPr>
          <w:ilvl w:val="0"/>
          <w:numId w:val="14"/>
        </w:numPr>
        <w:tabs>
          <w:tab w:val="left" w:pos="263"/>
        </w:tabs>
        <w:spacing w:before="160"/>
      </w:pPr>
      <w:bookmarkStart w:id="137" w:name="1.INTRODUCTION"/>
      <w:bookmarkEnd w:id="137"/>
      <w:r>
        <w:rPr>
          <w:spacing w:val="-2"/>
        </w:rPr>
        <w:t>INTRODUCTION</w:t>
      </w:r>
    </w:p>
    <w:p w14:paraId="7F3799EE" w14:textId="77777777" w:rsidR="00C62296" w:rsidRDefault="00E6041C">
      <w:pPr>
        <w:pStyle w:val="BodyText"/>
        <w:spacing w:before="164" w:line="237" w:lineRule="auto"/>
        <w:ind w:left="23" w:right="1"/>
        <w:jc w:val="both"/>
      </w:pPr>
      <w:r>
        <w:t>The</w:t>
      </w:r>
      <w:r>
        <w:rPr>
          <w:spacing w:val="-8"/>
        </w:rPr>
        <w:t xml:space="preserve"> </w:t>
      </w:r>
      <w:r>
        <w:t>necessity</w:t>
      </w:r>
      <w:r>
        <w:rPr>
          <w:spacing w:val="-7"/>
        </w:rPr>
        <w:t xml:space="preserve"> </w:t>
      </w:r>
      <w:r>
        <w:t>in</w:t>
      </w:r>
      <w:r>
        <w:rPr>
          <w:spacing w:val="-7"/>
        </w:rPr>
        <w:t xml:space="preserve"> </w:t>
      </w:r>
      <w:r>
        <w:t>efficient</w:t>
      </w:r>
      <w:r>
        <w:rPr>
          <w:spacing w:val="-5"/>
        </w:rPr>
        <w:t xml:space="preserve"> </w:t>
      </w:r>
      <w:r>
        <w:t>and</w:t>
      </w:r>
      <w:r>
        <w:rPr>
          <w:spacing w:val="-5"/>
        </w:rPr>
        <w:t xml:space="preserve"> </w:t>
      </w:r>
      <w:r>
        <w:t>transparent</w:t>
      </w:r>
      <w:r>
        <w:rPr>
          <w:spacing w:val="-7"/>
        </w:rPr>
        <w:t xml:space="preserve"> </w:t>
      </w:r>
      <w:r>
        <w:t>organ and blood managing system has grown in the last</w:t>
      </w:r>
      <w:r>
        <w:rPr>
          <w:spacing w:val="-8"/>
        </w:rPr>
        <w:t xml:space="preserve"> </w:t>
      </w:r>
      <w:r>
        <w:t>years</w:t>
      </w:r>
      <w:r>
        <w:rPr>
          <w:spacing w:val="-6"/>
        </w:rPr>
        <w:t xml:space="preserve"> </w:t>
      </w:r>
      <w:r>
        <w:t>with</w:t>
      </w:r>
      <w:r>
        <w:rPr>
          <w:spacing w:val="-6"/>
        </w:rPr>
        <w:t xml:space="preserve"> </w:t>
      </w:r>
      <w:r>
        <w:t>the</w:t>
      </w:r>
      <w:r>
        <w:rPr>
          <w:spacing w:val="-7"/>
        </w:rPr>
        <w:t xml:space="preserve"> </w:t>
      </w:r>
      <w:r>
        <w:t>number</w:t>
      </w:r>
      <w:r>
        <w:rPr>
          <w:spacing w:val="-7"/>
        </w:rPr>
        <w:t xml:space="preserve"> </w:t>
      </w:r>
      <w:r>
        <w:t>of</w:t>
      </w:r>
      <w:r>
        <w:rPr>
          <w:spacing w:val="-7"/>
        </w:rPr>
        <w:t xml:space="preserve"> </w:t>
      </w:r>
      <w:r>
        <w:t>medical</w:t>
      </w:r>
      <w:r>
        <w:rPr>
          <w:spacing w:val="-6"/>
        </w:rPr>
        <w:t xml:space="preserve"> </w:t>
      </w:r>
      <w:r>
        <w:t>accidents and</w:t>
      </w:r>
      <w:r>
        <w:rPr>
          <w:spacing w:val="-10"/>
        </w:rPr>
        <w:t xml:space="preserve"> </w:t>
      </w:r>
      <w:r>
        <w:t>lack</w:t>
      </w:r>
      <w:r>
        <w:rPr>
          <w:spacing w:val="-6"/>
        </w:rPr>
        <w:t xml:space="preserve"> </w:t>
      </w:r>
      <w:r>
        <w:t>of</w:t>
      </w:r>
      <w:r>
        <w:rPr>
          <w:spacing w:val="-9"/>
        </w:rPr>
        <w:t xml:space="preserve"> </w:t>
      </w:r>
      <w:r>
        <w:t>resources</w:t>
      </w:r>
      <w:r>
        <w:rPr>
          <w:spacing w:val="-8"/>
        </w:rPr>
        <w:t xml:space="preserve"> </w:t>
      </w:r>
      <w:r>
        <w:t>in</w:t>
      </w:r>
      <w:r>
        <w:rPr>
          <w:spacing w:val="-10"/>
        </w:rPr>
        <w:t xml:space="preserve"> </w:t>
      </w:r>
      <w:r>
        <w:t>time.</w:t>
      </w:r>
      <w:r>
        <w:rPr>
          <w:spacing w:val="-13"/>
        </w:rPr>
        <w:t xml:space="preserve"> </w:t>
      </w:r>
      <w:r>
        <w:t>The</w:t>
      </w:r>
      <w:r>
        <w:rPr>
          <w:spacing w:val="-9"/>
        </w:rPr>
        <w:t xml:space="preserve"> </w:t>
      </w:r>
      <w:r>
        <w:t>classical</w:t>
      </w:r>
      <w:r>
        <w:rPr>
          <w:spacing w:val="-7"/>
        </w:rPr>
        <w:t xml:space="preserve"> </w:t>
      </w:r>
      <w:r>
        <w:t>way of finding available organs or blood units tend to be slow, manual and relies on the phone communication between hospitals and blood banks.</w:t>
      </w:r>
      <w:r>
        <w:rPr>
          <w:spacing w:val="-14"/>
        </w:rPr>
        <w:t xml:space="preserve"> </w:t>
      </w:r>
      <w:r>
        <w:t>Such</w:t>
      </w:r>
      <w:r>
        <w:rPr>
          <w:spacing w:val="-14"/>
        </w:rPr>
        <w:t xml:space="preserve"> </w:t>
      </w:r>
      <w:r>
        <w:t>delay</w:t>
      </w:r>
      <w:r>
        <w:rPr>
          <w:spacing w:val="-14"/>
        </w:rPr>
        <w:t xml:space="preserve"> </w:t>
      </w:r>
      <w:r>
        <w:t>may</w:t>
      </w:r>
      <w:r>
        <w:rPr>
          <w:spacing w:val="-11"/>
        </w:rPr>
        <w:t xml:space="preserve"> </w:t>
      </w:r>
      <w:r>
        <w:t>cause</w:t>
      </w:r>
      <w:r>
        <w:rPr>
          <w:spacing w:val="-15"/>
        </w:rPr>
        <w:t xml:space="preserve"> </w:t>
      </w:r>
      <w:r>
        <w:t>essential</w:t>
      </w:r>
      <w:r>
        <w:rPr>
          <w:spacing w:val="-11"/>
        </w:rPr>
        <w:t xml:space="preserve"> </w:t>
      </w:r>
      <w:r>
        <w:t>time</w:t>
      </w:r>
      <w:r>
        <w:rPr>
          <w:spacing w:val="-15"/>
        </w:rPr>
        <w:t xml:space="preserve"> </w:t>
      </w:r>
      <w:r>
        <w:t>loss that will affect the survival of patients. Therefore,</w:t>
      </w:r>
      <w:r>
        <w:rPr>
          <w:spacing w:val="-13"/>
        </w:rPr>
        <w:t xml:space="preserve"> </w:t>
      </w:r>
      <w:r>
        <w:t>it</w:t>
      </w:r>
      <w:r>
        <w:rPr>
          <w:spacing w:val="-12"/>
        </w:rPr>
        <w:t xml:space="preserve"> </w:t>
      </w:r>
      <w:r>
        <w:t>is</w:t>
      </w:r>
      <w:r>
        <w:rPr>
          <w:spacing w:val="-15"/>
        </w:rPr>
        <w:t xml:space="preserve"> </w:t>
      </w:r>
      <w:r>
        <w:t>essential</w:t>
      </w:r>
      <w:r>
        <w:rPr>
          <w:spacing w:val="-10"/>
        </w:rPr>
        <w:t xml:space="preserve"> </w:t>
      </w:r>
      <w:r>
        <w:t>to</w:t>
      </w:r>
      <w:r>
        <w:rPr>
          <w:spacing w:val="-13"/>
        </w:rPr>
        <w:t xml:space="preserve"> </w:t>
      </w:r>
      <w:r>
        <w:t>develop</w:t>
      </w:r>
      <w:r>
        <w:rPr>
          <w:spacing w:val="-13"/>
        </w:rPr>
        <w:t xml:space="preserve"> </w:t>
      </w:r>
      <w:r>
        <w:t>a</w:t>
      </w:r>
      <w:r>
        <w:rPr>
          <w:spacing w:val="-14"/>
        </w:rPr>
        <w:t xml:space="preserve"> </w:t>
      </w:r>
      <w:r>
        <w:t>digital</w:t>
      </w:r>
      <w:r>
        <w:rPr>
          <w:spacing w:val="-12"/>
        </w:rPr>
        <w:t xml:space="preserve"> </w:t>
      </w:r>
      <w:r>
        <w:t>and real-time application that</w:t>
      </w:r>
      <w:r>
        <w:rPr>
          <w:spacing w:val="-1"/>
        </w:rPr>
        <w:t xml:space="preserve"> </w:t>
      </w:r>
      <w:r>
        <w:t>will allow The Real-</w:t>
      </w:r>
    </w:p>
    <w:p w14:paraId="7F3799EF" w14:textId="77777777" w:rsidR="00C62296" w:rsidRDefault="00E6041C">
      <w:pPr>
        <w:pStyle w:val="BodyText"/>
        <w:spacing w:before="90"/>
        <w:ind w:left="23" w:right="299"/>
        <w:jc w:val="both"/>
      </w:pPr>
      <w:r>
        <w:br w:type="column"/>
      </w:r>
      <w:r>
        <w:t>Time Organ &amp; Blood Availability System suggested</w:t>
      </w:r>
      <w:r>
        <w:rPr>
          <w:spacing w:val="-15"/>
        </w:rPr>
        <w:t xml:space="preserve"> </w:t>
      </w:r>
      <w:r>
        <w:t>will</w:t>
      </w:r>
      <w:r>
        <w:rPr>
          <w:spacing w:val="-15"/>
        </w:rPr>
        <w:t xml:space="preserve"> </w:t>
      </w:r>
      <w:r>
        <w:t>be</w:t>
      </w:r>
      <w:r>
        <w:rPr>
          <w:spacing w:val="-15"/>
        </w:rPr>
        <w:t xml:space="preserve"> </w:t>
      </w:r>
      <w:r>
        <w:t>the</w:t>
      </w:r>
      <w:r>
        <w:rPr>
          <w:spacing w:val="-15"/>
        </w:rPr>
        <w:t xml:space="preserve"> </w:t>
      </w:r>
      <w:r>
        <w:t>means</w:t>
      </w:r>
      <w:r>
        <w:rPr>
          <w:spacing w:val="-15"/>
        </w:rPr>
        <w:t xml:space="preserve"> </w:t>
      </w:r>
      <w:r>
        <w:t>of</w:t>
      </w:r>
      <w:r>
        <w:rPr>
          <w:spacing w:val="-15"/>
        </w:rPr>
        <w:t xml:space="preserve"> </w:t>
      </w:r>
      <w:r>
        <w:t>automatizing and simplifying the blood and organ availability</w:t>
      </w:r>
      <w:r>
        <w:rPr>
          <w:spacing w:val="-2"/>
        </w:rPr>
        <w:t xml:space="preserve"> </w:t>
      </w:r>
      <w:r>
        <w:t>tracking with</w:t>
      </w:r>
      <w:r>
        <w:rPr>
          <w:spacing w:val="-2"/>
        </w:rPr>
        <w:t xml:space="preserve"> </w:t>
      </w:r>
      <w:r>
        <w:t>the</w:t>
      </w:r>
      <w:r>
        <w:rPr>
          <w:spacing w:val="-3"/>
        </w:rPr>
        <w:t xml:space="preserve"> </w:t>
      </w:r>
      <w:r>
        <w:t>help of</w:t>
      </w:r>
      <w:r>
        <w:rPr>
          <w:spacing w:val="-2"/>
        </w:rPr>
        <w:t xml:space="preserve"> </w:t>
      </w:r>
      <w:r>
        <w:t>cloud- based technologies. The system will combine in a single platform the patients, hospitals, and administrators, and the updates will be delivered in real-time using Firebase</w:t>
      </w:r>
      <w:r>
        <w:rPr>
          <w:spacing w:val="-4"/>
        </w:rPr>
        <w:t xml:space="preserve"> </w:t>
      </w:r>
      <w:proofErr w:type="spellStart"/>
      <w:r>
        <w:t>Firestore</w:t>
      </w:r>
      <w:proofErr w:type="spellEnd"/>
      <w:r>
        <w:t>.</w:t>
      </w:r>
      <w:r>
        <w:rPr>
          <w:spacing w:val="-6"/>
        </w:rPr>
        <w:t xml:space="preserve"> </w:t>
      </w:r>
      <w:r>
        <w:t>The</w:t>
      </w:r>
      <w:r>
        <w:rPr>
          <w:spacing w:val="-4"/>
        </w:rPr>
        <w:t xml:space="preserve"> </w:t>
      </w:r>
      <w:r>
        <w:t>hospitals</w:t>
      </w:r>
      <w:r>
        <w:rPr>
          <w:spacing w:val="-5"/>
        </w:rPr>
        <w:t xml:space="preserve"> </w:t>
      </w:r>
      <w:r>
        <w:t>are</w:t>
      </w:r>
      <w:r>
        <w:rPr>
          <w:spacing w:val="-4"/>
        </w:rPr>
        <w:t xml:space="preserve"> </w:t>
      </w:r>
      <w:r>
        <w:t>able</w:t>
      </w:r>
      <w:r>
        <w:rPr>
          <w:spacing w:val="-4"/>
        </w:rPr>
        <w:t xml:space="preserve"> </w:t>
      </w:r>
      <w:r>
        <w:t>to refresh</w:t>
      </w:r>
      <w:r>
        <w:rPr>
          <w:spacing w:val="-15"/>
        </w:rPr>
        <w:t xml:space="preserve"> </w:t>
      </w:r>
      <w:r>
        <w:t>the</w:t>
      </w:r>
      <w:r>
        <w:rPr>
          <w:spacing w:val="-15"/>
        </w:rPr>
        <w:t xml:space="preserve"> </w:t>
      </w:r>
      <w:r>
        <w:t>current</w:t>
      </w:r>
      <w:r>
        <w:rPr>
          <w:spacing w:val="-15"/>
        </w:rPr>
        <w:t xml:space="preserve"> </w:t>
      </w:r>
      <w:r>
        <w:t>stock</w:t>
      </w:r>
      <w:r>
        <w:rPr>
          <w:spacing w:val="-15"/>
        </w:rPr>
        <w:t xml:space="preserve"> </w:t>
      </w:r>
      <w:r>
        <w:t>of</w:t>
      </w:r>
      <w:r>
        <w:rPr>
          <w:spacing w:val="-15"/>
        </w:rPr>
        <w:t xml:space="preserve"> </w:t>
      </w:r>
      <w:r>
        <w:t>blood</w:t>
      </w:r>
      <w:r>
        <w:rPr>
          <w:spacing w:val="-15"/>
        </w:rPr>
        <w:t xml:space="preserve"> </w:t>
      </w:r>
      <w:r>
        <w:t>and</w:t>
      </w:r>
      <w:r>
        <w:rPr>
          <w:spacing w:val="-15"/>
        </w:rPr>
        <w:t xml:space="preserve"> </w:t>
      </w:r>
      <w:r>
        <w:t xml:space="preserve">organs and the patients can search and order immediately depending on the medical demands. This minimizes mistakes in the manual, eradicates time wastages, and makes crucial medical materials readily </w:t>
      </w:r>
      <w:r>
        <w:rPr>
          <w:spacing w:val="-2"/>
        </w:rPr>
        <w:t>available.</w:t>
      </w:r>
    </w:p>
    <w:p w14:paraId="7F3799F0" w14:textId="77777777" w:rsidR="00C62296" w:rsidRDefault="00E6041C">
      <w:pPr>
        <w:pStyle w:val="Heading7"/>
        <w:numPr>
          <w:ilvl w:val="0"/>
          <w:numId w:val="14"/>
        </w:numPr>
        <w:tabs>
          <w:tab w:val="left" w:pos="263"/>
        </w:tabs>
      </w:pPr>
      <w:bookmarkStart w:id="138" w:name="2.BACKGROUND_AND_PURPOSE"/>
      <w:bookmarkEnd w:id="138"/>
      <w:r>
        <w:t>BACKGROUND</w:t>
      </w:r>
      <w:r>
        <w:rPr>
          <w:spacing w:val="-15"/>
        </w:rPr>
        <w:t xml:space="preserve"> </w:t>
      </w:r>
      <w:r>
        <w:t>AND</w:t>
      </w:r>
      <w:r>
        <w:rPr>
          <w:spacing w:val="-13"/>
        </w:rPr>
        <w:t xml:space="preserve"> </w:t>
      </w:r>
      <w:r>
        <w:rPr>
          <w:spacing w:val="-2"/>
        </w:rPr>
        <w:t>PURPOSE</w:t>
      </w:r>
    </w:p>
    <w:p w14:paraId="7F3799F1" w14:textId="77777777" w:rsidR="00C62296" w:rsidRDefault="00E6041C">
      <w:pPr>
        <w:pStyle w:val="BodyText"/>
        <w:spacing w:before="158"/>
        <w:ind w:left="23" w:right="301"/>
        <w:jc w:val="both"/>
      </w:pPr>
      <w:r>
        <w:t>The Organ and blood shortage is still a major</w:t>
      </w:r>
      <w:r>
        <w:rPr>
          <w:spacing w:val="-5"/>
        </w:rPr>
        <w:t xml:space="preserve"> </w:t>
      </w:r>
      <w:r>
        <w:t>issue</w:t>
      </w:r>
      <w:r>
        <w:rPr>
          <w:spacing w:val="-5"/>
        </w:rPr>
        <w:t xml:space="preserve"> </w:t>
      </w:r>
      <w:r>
        <w:t>to</w:t>
      </w:r>
      <w:r>
        <w:rPr>
          <w:spacing w:val="-6"/>
        </w:rPr>
        <w:t xml:space="preserve"> </w:t>
      </w:r>
      <w:r>
        <w:t>the</w:t>
      </w:r>
      <w:r>
        <w:rPr>
          <w:spacing w:val="-6"/>
        </w:rPr>
        <w:t xml:space="preserve"> </w:t>
      </w:r>
      <w:r>
        <w:t>health</w:t>
      </w:r>
      <w:r>
        <w:rPr>
          <w:spacing w:val="-2"/>
        </w:rPr>
        <w:t xml:space="preserve"> </w:t>
      </w:r>
      <w:r>
        <w:t>care</w:t>
      </w:r>
      <w:r>
        <w:rPr>
          <w:spacing w:val="-5"/>
        </w:rPr>
        <w:t xml:space="preserve"> </w:t>
      </w:r>
      <w:r>
        <w:t>system</w:t>
      </w:r>
      <w:r>
        <w:rPr>
          <w:spacing w:val="-1"/>
        </w:rPr>
        <w:t xml:space="preserve"> </w:t>
      </w:r>
      <w:r>
        <w:t>across the world. A lot of patients die because of unavailability</w:t>
      </w:r>
      <w:r>
        <w:rPr>
          <w:spacing w:val="-15"/>
        </w:rPr>
        <w:t xml:space="preserve"> </w:t>
      </w:r>
      <w:r>
        <w:t>of</w:t>
      </w:r>
      <w:r>
        <w:rPr>
          <w:spacing w:val="-15"/>
        </w:rPr>
        <w:t xml:space="preserve"> </w:t>
      </w:r>
      <w:r>
        <w:t>compatible</w:t>
      </w:r>
      <w:r>
        <w:rPr>
          <w:spacing w:val="-15"/>
        </w:rPr>
        <w:t xml:space="preserve"> </w:t>
      </w:r>
      <w:r>
        <w:t>donors</w:t>
      </w:r>
      <w:r>
        <w:rPr>
          <w:spacing w:val="-15"/>
        </w:rPr>
        <w:t xml:space="preserve"> </w:t>
      </w:r>
      <w:r>
        <w:t>or</w:t>
      </w:r>
      <w:r>
        <w:rPr>
          <w:spacing w:val="-15"/>
        </w:rPr>
        <w:t xml:space="preserve"> </w:t>
      </w:r>
      <w:r>
        <w:t>delay at communicating between hospitals and blood banks. Old systems are also characterized by over dependence on manual coordination hence not being efficient and lack of transparency. It is highly</w:t>
      </w:r>
      <w:r>
        <w:rPr>
          <w:spacing w:val="-15"/>
        </w:rPr>
        <w:t xml:space="preserve"> </w:t>
      </w:r>
      <w:r>
        <w:t>demanded</w:t>
      </w:r>
      <w:r>
        <w:rPr>
          <w:spacing w:val="-15"/>
        </w:rPr>
        <w:t xml:space="preserve"> </w:t>
      </w:r>
      <w:r>
        <w:t>that</w:t>
      </w:r>
      <w:r>
        <w:rPr>
          <w:spacing w:val="-15"/>
        </w:rPr>
        <w:t xml:space="preserve"> </w:t>
      </w:r>
      <w:r>
        <w:t>a</w:t>
      </w:r>
      <w:r>
        <w:rPr>
          <w:spacing w:val="-15"/>
        </w:rPr>
        <w:t xml:space="preserve"> </w:t>
      </w:r>
      <w:r>
        <w:t>centralized</w:t>
      </w:r>
      <w:r>
        <w:rPr>
          <w:spacing w:val="-15"/>
        </w:rPr>
        <w:t xml:space="preserve"> </w:t>
      </w:r>
      <w:r>
        <w:t>platform is developed where availability is accessed in real-time.</w:t>
      </w:r>
    </w:p>
    <w:p w14:paraId="7F3799F2" w14:textId="77777777" w:rsidR="00C62296" w:rsidRDefault="00E6041C">
      <w:pPr>
        <w:pStyle w:val="BodyText"/>
        <w:spacing w:before="162"/>
        <w:ind w:left="23" w:right="302"/>
        <w:jc w:val="both"/>
      </w:pPr>
      <w:r>
        <w:t>The</w:t>
      </w:r>
      <w:r>
        <w:rPr>
          <w:spacing w:val="-15"/>
        </w:rPr>
        <w:t xml:space="preserve"> </w:t>
      </w:r>
      <w:r>
        <w:t>latest</w:t>
      </w:r>
      <w:r>
        <w:rPr>
          <w:spacing w:val="-15"/>
        </w:rPr>
        <w:t xml:space="preserve"> </w:t>
      </w:r>
      <w:r>
        <w:t>discovery</w:t>
      </w:r>
      <w:r>
        <w:rPr>
          <w:spacing w:val="-15"/>
        </w:rPr>
        <w:t xml:space="preserve"> </w:t>
      </w:r>
      <w:r>
        <w:t>in</w:t>
      </w:r>
      <w:r>
        <w:rPr>
          <w:spacing w:val="-15"/>
        </w:rPr>
        <w:t xml:space="preserve"> </w:t>
      </w:r>
      <w:r>
        <w:t>cloud</w:t>
      </w:r>
      <w:r>
        <w:rPr>
          <w:spacing w:val="-15"/>
        </w:rPr>
        <w:t xml:space="preserve"> </w:t>
      </w:r>
      <w:r>
        <w:t>computing</w:t>
      </w:r>
      <w:r>
        <w:rPr>
          <w:spacing w:val="-15"/>
        </w:rPr>
        <w:t xml:space="preserve"> </w:t>
      </w:r>
      <w:r>
        <w:t xml:space="preserve">and real time database has made automation of healthcare more efficient and scalable. Firebase </w:t>
      </w:r>
      <w:proofErr w:type="spellStart"/>
      <w:r>
        <w:t>Firestore</w:t>
      </w:r>
      <w:proofErr w:type="spellEnd"/>
      <w:r>
        <w:t xml:space="preserve"> and cloud functions are some of the technologies that enable the real-time synchronization of data between the user and hospitals. Utilization of these tools</w:t>
      </w:r>
      <w:r>
        <w:rPr>
          <w:spacing w:val="-10"/>
        </w:rPr>
        <w:t xml:space="preserve"> </w:t>
      </w:r>
      <w:r>
        <w:t>is</w:t>
      </w:r>
      <w:r>
        <w:rPr>
          <w:spacing w:val="-12"/>
        </w:rPr>
        <w:t xml:space="preserve"> </w:t>
      </w:r>
      <w:r>
        <w:t>a</w:t>
      </w:r>
      <w:r>
        <w:rPr>
          <w:spacing w:val="-14"/>
        </w:rPr>
        <w:t xml:space="preserve"> </w:t>
      </w:r>
      <w:r>
        <w:t>sure</w:t>
      </w:r>
      <w:r>
        <w:rPr>
          <w:spacing w:val="-11"/>
        </w:rPr>
        <w:t xml:space="preserve"> </w:t>
      </w:r>
      <w:r>
        <w:t>way</w:t>
      </w:r>
      <w:r>
        <w:rPr>
          <w:spacing w:val="-13"/>
        </w:rPr>
        <w:t xml:space="preserve"> </w:t>
      </w:r>
      <w:r>
        <w:t>of</w:t>
      </w:r>
      <w:r>
        <w:rPr>
          <w:spacing w:val="-11"/>
        </w:rPr>
        <w:t xml:space="preserve"> </w:t>
      </w:r>
      <w:r>
        <w:t>making</w:t>
      </w:r>
      <w:r>
        <w:rPr>
          <w:spacing w:val="-10"/>
        </w:rPr>
        <w:t xml:space="preserve"> </w:t>
      </w:r>
      <w:r>
        <w:t>patients</w:t>
      </w:r>
      <w:r>
        <w:rPr>
          <w:spacing w:val="-10"/>
        </w:rPr>
        <w:t xml:space="preserve"> </w:t>
      </w:r>
      <w:r>
        <w:t>aware of</w:t>
      </w:r>
      <w:r>
        <w:rPr>
          <w:spacing w:val="-5"/>
        </w:rPr>
        <w:t xml:space="preserve"> </w:t>
      </w:r>
      <w:r>
        <w:t>any</w:t>
      </w:r>
      <w:r>
        <w:rPr>
          <w:spacing w:val="3"/>
        </w:rPr>
        <w:t xml:space="preserve"> </w:t>
      </w:r>
      <w:r>
        <w:t>changes</w:t>
      </w:r>
      <w:r>
        <w:rPr>
          <w:spacing w:val="3"/>
        </w:rPr>
        <w:t xml:space="preserve"> </w:t>
      </w:r>
      <w:r>
        <w:t>regarding</w:t>
      </w:r>
      <w:r>
        <w:rPr>
          <w:spacing w:val="2"/>
        </w:rPr>
        <w:t xml:space="preserve"> </w:t>
      </w:r>
      <w:r>
        <w:t>the availability</w:t>
      </w:r>
      <w:r>
        <w:rPr>
          <w:spacing w:val="1"/>
        </w:rPr>
        <w:t xml:space="preserve"> </w:t>
      </w:r>
      <w:r>
        <w:rPr>
          <w:spacing w:val="-5"/>
        </w:rPr>
        <w:t>of</w:t>
      </w:r>
    </w:p>
    <w:p w14:paraId="7F3799F3" w14:textId="77777777" w:rsidR="00C62296" w:rsidRDefault="00C62296">
      <w:pPr>
        <w:pStyle w:val="BodyText"/>
        <w:jc w:val="both"/>
        <w:sectPr w:rsidR="00C62296">
          <w:type w:val="continuous"/>
          <w:pgSz w:w="11910" w:h="16840"/>
          <w:pgMar w:top="1580" w:right="1133" w:bottom="280" w:left="1417" w:header="0" w:footer="443" w:gutter="0"/>
          <w:cols w:num="2" w:space="720" w:equalWidth="0">
            <w:col w:w="4586" w:space="243"/>
            <w:col w:w="4531"/>
          </w:cols>
        </w:sectPr>
      </w:pPr>
    </w:p>
    <w:p w14:paraId="7F3799F4" w14:textId="77777777" w:rsidR="00C62296" w:rsidRDefault="00E6041C">
      <w:pPr>
        <w:pStyle w:val="BodyText"/>
        <w:spacing w:before="73"/>
        <w:ind w:left="23" w:right="2"/>
        <w:jc w:val="both"/>
      </w:pPr>
      <w:r>
        <w:lastRenderedPageBreak/>
        <w:t>organs</w:t>
      </w:r>
      <w:r>
        <w:rPr>
          <w:spacing w:val="-8"/>
        </w:rPr>
        <w:t xml:space="preserve"> </w:t>
      </w:r>
      <w:r>
        <w:t>and</w:t>
      </w:r>
      <w:r>
        <w:rPr>
          <w:spacing w:val="-10"/>
        </w:rPr>
        <w:t xml:space="preserve"> </w:t>
      </w:r>
      <w:r>
        <w:t>blood</w:t>
      </w:r>
      <w:r>
        <w:rPr>
          <w:spacing w:val="-10"/>
        </w:rPr>
        <w:t xml:space="preserve"> </w:t>
      </w:r>
      <w:r>
        <w:t>in</w:t>
      </w:r>
      <w:r>
        <w:rPr>
          <w:spacing w:val="-8"/>
        </w:rPr>
        <w:t xml:space="preserve"> </w:t>
      </w:r>
      <w:r>
        <w:t>real</w:t>
      </w:r>
      <w:r>
        <w:rPr>
          <w:spacing w:val="-7"/>
        </w:rPr>
        <w:t xml:space="preserve"> </w:t>
      </w:r>
      <w:r>
        <w:t>time.</w:t>
      </w:r>
      <w:r>
        <w:rPr>
          <w:spacing w:val="-10"/>
        </w:rPr>
        <w:t xml:space="preserve"> </w:t>
      </w:r>
      <w:r>
        <w:t>In</w:t>
      </w:r>
      <w:r>
        <w:rPr>
          <w:spacing w:val="-10"/>
        </w:rPr>
        <w:t xml:space="preserve"> </w:t>
      </w:r>
      <w:r>
        <w:t>such</w:t>
      </w:r>
      <w:r>
        <w:rPr>
          <w:spacing w:val="-8"/>
        </w:rPr>
        <w:t xml:space="preserve"> </w:t>
      </w:r>
      <w:r>
        <w:t>a</w:t>
      </w:r>
      <w:r>
        <w:rPr>
          <w:spacing w:val="-9"/>
        </w:rPr>
        <w:t xml:space="preserve"> </w:t>
      </w:r>
      <w:r>
        <w:t>way,</w:t>
      </w:r>
      <w:r>
        <w:rPr>
          <w:spacing w:val="-5"/>
        </w:rPr>
        <w:t xml:space="preserve"> </w:t>
      </w:r>
      <w:r>
        <w:t>an efficient healthcare management system is based on real time communication.</w:t>
      </w:r>
    </w:p>
    <w:p w14:paraId="7F3799F5" w14:textId="77777777" w:rsidR="00C62296" w:rsidRDefault="00E6041C">
      <w:pPr>
        <w:pStyle w:val="BodyText"/>
        <w:spacing w:before="156"/>
        <w:ind w:left="23"/>
        <w:jc w:val="both"/>
      </w:pPr>
      <w:r>
        <w:t>The Real-Time Organ &amp; Blood Availability System does not only improve medical communication but also assists with decision- making</w:t>
      </w:r>
      <w:r>
        <w:rPr>
          <w:spacing w:val="-3"/>
        </w:rPr>
        <w:t xml:space="preserve"> </w:t>
      </w:r>
      <w:r>
        <w:t>with</w:t>
      </w:r>
      <w:r>
        <w:rPr>
          <w:spacing w:val="-3"/>
        </w:rPr>
        <w:t xml:space="preserve"> </w:t>
      </w:r>
      <w:r>
        <w:t>the</w:t>
      </w:r>
      <w:r>
        <w:rPr>
          <w:spacing w:val="-4"/>
        </w:rPr>
        <w:t xml:space="preserve"> </w:t>
      </w:r>
      <w:r>
        <w:t>help</w:t>
      </w:r>
      <w:r>
        <w:rPr>
          <w:spacing w:val="-3"/>
        </w:rPr>
        <w:t xml:space="preserve"> </w:t>
      </w:r>
      <w:r>
        <w:t>of analytics.</w:t>
      </w:r>
      <w:r>
        <w:rPr>
          <w:spacing w:val="-4"/>
        </w:rPr>
        <w:t xml:space="preserve"> </w:t>
      </w:r>
      <w:r>
        <w:t>This</w:t>
      </w:r>
      <w:r>
        <w:rPr>
          <w:spacing w:val="-3"/>
        </w:rPr>
        <w:t xml:space="preserve"> </w:t>
      </w:r>
      <w:r>
        <w:t>level</w:t>
      </w:r>
      <w:r>
        <w:rPr>
          <w:spacing w:val="-3"/>
        </w:rPr>
        <w:t xml:space="preserve"> </w:t>
      </w:r>
      <w:r>
        <w:t>of accuracy and reliability in the data is achieved by</w:t>
      </w:r>
      <w:r>
        <w:rPr>
          <w:spacing w:val="-15"/>
        </w:rPr>
        <w:t xml:space="preserve"> </w:t>
      </w:r>
      <w:r>
        <w:t>the</w:t>
      </w:r>
      <w:r>
        <w:rPr>
          <w:spacing w:val="-15"/>
        </w:rPr>
        <w:t xml:space="preserve"> </w:t>
      </w:r>
      <w:r>
        <w:t>tracking</w:t>
      </w:r>
      <w:r>
        <w:rPr>
          <w:spacing w:val="-15"/>
        </w:rPr>
        <w:t xml:space="preserve"> </w:t>
      </w:r>
      <w:r>
        <w:t>of</w:t>
      </w:r>
      <w:r>
        <w:rPr>
          <w:spacing w:val="-15"/>
        </w:rPr>
        <w:t xml:space="preserve"> </w:t>
      </w:r>
      <w:r>
        <w:t>hospital</w:t>
      </w:r>
      <w:r>
        <w:rPr>
          <w:spacing w:val="-15"/>
        </w:rPr>
        <w:t xml:space="preserve"> </w:t>
      </w:r>
      <w:r>
        <w:t>data,</w:t>
      </w:r>
      <w:r>
        <w:rPr>
          <w:spacing w:val="-15"/>
        </w:rPr>
        <w:t xml:space="preserve"> </w:t>
      </w:r>
      <w:r>
        <w:t>expiry</w:t>
      </w:r>
      <w:r>
        <w:rPr>
          <w:spacing w:val="-15"/>
        </w:rPr>
        <w:t xml:space="preserve"> </w:t>
      </w:r>
      <w:r>
        <w:t>dates</w:t>
      </w:r>
      <w:r>
        <w:rPr>
          <w:spacing w:val="-15"/>
        </w:rPr>
        <w:t xml:space="preserve"> </w:t>
      </w:r>
      <w:r>
        <w:t>and also</w:t>
      </w:r>
      <w:r>
        <w:rPr>
          <w:spacing w:val="-5"/>
        </w:rPr>
        <w:t xml:space="preserve"> </w:t>
      </w:r>
      <w:r>
        <w:t>by</w:t>
      </w:r>
      <w:r>
        <w:rPr>
          <w:spacing w:val="-4"/>
        </w:rPr>
        <w:t xml:space="preserve"> </w:t>
      </w:r>
      <w:r>
        <w:t>user</w:t>
      </w:r>
      <w:r>
        <w:rPr>
          <w:spacing w:val="-6"/>
        </w:rPr>
        <w:t xml:space="preserve"> </w:t>
      </w:r>
      <w:r>
        <w:t>activity, which</w:t>
      </w:r>
      <w:r>
        <w:rPr>
          <w:spacing w:val="-5"/>
        </w:rPr>
        <w:t xml:space="preserve"> </w:t>
      </w:r>
      <w:r>
        <w:t>is</w:t>
      </w:r>
      <w:r>
        <w:rPr>
          <w:spacing w:val="-5"/>
        </w:rPr>
        <w:t xml:space="preserve"> </w:t>
      </w:r>
      <w:r>
        <w:t>monitored</w:t>
      </w:r>
      <w:r>
        <w:rPr>
          <w:spacing w:val="-4"/>
        </w:rPr>
        <w:t xml:space="preserve"> </w:t>
      </w:r>
      <w:r>
        <w:t>by</w:t>
      </w:r>
      <w:r>
        <w:rPr>
          <w:spacing w:val="-5"/>
        </w:rPr>
        <w:t xml:space="preserve"> </w:t>
      </w:r>
      <w:r>
        <w:t xml:space="preserve">the admin module. The entire structure develops a digital ecosystem that links healthcare service providers and patients effectively. It shows the way in which the cloud-based technology can alter both access to healthcare and emergency </w:t>
      </w:r>
      <w:r>
        <w:rPr>
          <w:spacing w:val="-2"/>
        </w:rPr>
        <w:t>response.</w:t>
      </w:r>
    </w:p>
    <w:p w14:paraId="7F3799F6" w14:textId="77777777" w:rsidR="00C62296" w:rsidRDefault="00E6041C">
      <w:pPr>
        <w:pStyle w:val="BodyText"/>
        <w:spacing w:before="163"/>
        <w:ind w:left="23" w:right="1"/>
        <w:jc w:val="both"/>
      </w:pPr>
      <w:r>
        <w:t>This project is mainly created with the aim of producing a cloud-based, real-time-based application</w:t>
      </w:r>
      <w:r>
        <w:rPr>
          <w:spacing w:val="-7"/>
        </w:rPr>
        <w:t xml:space="preserve"> </w:t>
      </w:r>
      <w:r>
        <w:t>which</w:t>
      </w:r>
      <w:r>
        <w:rPr>
          <w:spacing w:val="-5"/>
        </w:rPr>
        <w:t xml:space="preserve"> </w:t>
      </w:r>
      <w:r>
        <w:t>will</w:t>
      </w:r>
      <w:r>
        <w:rPr>
          <w:spacing w:val="-7"/>
        </w:rPr>
        <w:t xml:space="preserve"> </w:t>
      </w:r>
      <w:r>
        <w:t>enable</w:t>
      </w:r>
      <w:r>
        <w:rPr>
          <w:spacing w:val="-6"/>
        </w:rPr>
        <w:t xml:space="preserve"> </w:t>
      </w:r>
      <w:r>
        <w:t>patients</w:t>
      </w:r>
      <w:r>
        <w:rPr>
          <w:spacing w:val="-7"/>
        </w:rPr>
        <w:t xml:space="preserve"> </w:t>
      </w:r>
      <w:r>
        <w:t>to</w:t>
      </w:r>
      <w:r>
        <w:rPr>
          <w:spacing w:val="-7"/>
        </w:rPr>
        <w:t xml:space="preserve"> </w:t>
      </w:r>
      <w:r>
        <w:t>search information</w:t>
      </w:r>
      <w:r>
        <w:rPr>
          <w:spacing w:val="-15"/>
        </w:rPr>
        <w:t xml:space="preserve"> </w:t>
      </w:r>
      <w:r>
        <w:t>about</w:t>
      </w:r>
      <w:r>
        <w:rPr>
          <w:spacing w:val="-15"/>
        </w:rPr>
        <w:t xml:space="preserve"> </w:t>
      </w:r>
      <w:r>
        <w:t>available</w:t>
      </w:r>
      <w:r>
        <w:rPr>
          <w:spacing w:val="-15"/>
        </w:rPr>
        <w:t xml:space="preserve"> </w:t>
      </w:r>
      <w:r>
        <w:t>blood</w:t>
      </w:r>
      <w:r>
        <w:rPr>
          <w:spacing w:val="-15"/>
        </w:rPr>
        <w:t xml:space="preserve"> </w:t>
      </w:r>
      <w:r>
        <w:t>and</w:t>
      </w:r>
      <w:r>
        <w:rPr>
          <w:spacing w:val="-15"/>
        </w:rPr>
        <w:t xml:space="preserve"> </w:t>
      </w:r>
      <w:r>
        <w:t>organs</w:t>
      </w:r>
      <w:r>
        <w:rPr>
          <w:spacing w:val="-15"/>
        </w:rPr>
        <w:t xml:space="preserve"> </w:t>
      </w:r>
      <w:r>
        <w:t>in real-time.</w:t>
      </w:r>
      <w:r>
        <w:rPr>
          <w:spacing w:val="-3"/>
        </w:rPr>
        <w:t xml:space="preserve"> </w:t>
      </w:r>
      <w:r>
        <w:t>It</w:t>
      </w:r>
      <w:r>
        <w:rPr>
          <w:spacing w:val="-3"/>
        </w:rPr>
        <w:t xml:space="preserve"> </w:t>
      </w:r>
      <w:r>
        <w:t>is</w:t>
      </w:r>
      <w:r>
        <w:rPr>
          <w:spacing w:val="-1"/>
        </w:rPr>
        <w:t xml:space="preserve"> </w:t>
      </w:r>
      <w:r>
        <w:t>intended</w:t>
      </w:r>
      <w:r>
        <w:rPr>
          <w:spacing w:val="-3"/>
        </w:rPr>
        <w:t xml:space="preserve"> </w:t>
      </w:r>
      <w:r>
        <w:t>to</w:t>
      </w:r>
      <w:r>
        <w:rPr>
          <w:spacing w:val="-3"/>
        </w:rPr>
        <w:t xml:space="preserve"> </w:t>
      </w:r>
      <w:r>
        <w:t>remove</w:t>
      </w:r>
      <w:r>
        <w:rPr>
          <w:spacing w:val="-2"/>
        </w:rPr>
        <w:t xml:space="preserve"> </w:t>
      </w:r>
      <w:r>
        <w:t>delays</w:t>
      </w:r>
      <w:r>
        <w:rPr>
          <w:spacing w:val="-1"/>
        </w:rPr>
        <w:t xml:space="preserve"> </w:t>
      </w:r>
      <w:r>
        <w:t>in</w:t>
      </w:r>
      <w:r>
        <w:rPr>
          <w:spacing w:val="-3"/>
        </w:rPr>
        <w:t xml:space="preserve"> </w:t>
      </w:r>
      <w:r>
        <w:t>the manuals and enhance the emergency response time.</w:t>
      </w:r>
      <w:r>
        <w:rPr>
          <w:spacing w:val="-14"/>
        </w:rPr>
        <w:t xml:space="preserve"> </w:t>
      </w:r>
      <w:r>
        <w:t>The</w:t>
      </w:r>
      <w:r>
        <w:rPr>
          <w:spacing w:val="-10"/>
        </w:rPr>
        <w:t xml:space="preserve"> </w:t>
      </w:r>
      <w:r>
        <w:t>system</w:t>
      </w:r>
      <w:r>
        <w:rPr>
          <w:spacing w:val="-7"/>
        </w:rPr>
        <w:t xml:space="preserve"> </w:t>
      </w:r>
      <w:r>
        <w:t>allows</w:t>
      </w:r>
      <w:r>
        <w:rPr>
          <w:spacing w:val="-9"/>
        </w:rPr>
        <w:t xml:space="preserve"> </w:t>
      </w:r>
      <w:r>
        <w:t>hospitals,</w:t>
      </w:r>
      <w:r>
        <w:rPr>
          <w:spacing w:val="-11"/>
        </w:rPr>
        <w:t xml:space="preserve"> </w:t>
      </w:r>
      <w:r>
        <w:t>patients,</w:t>
      </w:r>
      <w:r>
        <w:rPr>
          <w:spacing w:val="-9"/>
        </w:rPr>
        <w:t xml:space="preserve"> </w:t>
      </w:r>
      <w:r>
        <w:t>and administrators to be connected digitally and therefore provides the accurate and up-to-date information in a case of an emergency in the medical situation.</w:t>
      </w:r>
    </w:p>
    <w:p w14:paraId="7F3799F7" w14:textId="77777777" w:rsidR="00C62296" w:rsidRDefault="00E6041C">
      <w:pPr>
        <w:pStyle w:val="BodyText"/>
        <w:spacing w:before="159"/>
        <w:ind w:left="23" w:right="1"/>
        <w:jc w:val="both"/>
      </w:pPr>
      <w:r>
        <w:t>The other aim of the system is to ensure transparency and accountability in the management</w:t>
      </w:r>
      <w:r>
        <w:rPr>
          <w:spacing w:val="-9"/>
        </w:rPr>
        <w:t xml:space="preserve"> </w:t>
      </w:r>
      <w:r>
        <w:t>of</w:t>
      </w:r>
      <w:r>
        <w:rPr>
          <w:spacing w:val="-11"/>
        </w:rPr>
        <w:t xml:space="preserve"> </w:t>
      </w:r>
      <w:r>
        <w:t>the</w:t>
      </w:r>
      <w:r>
        <w:rPr>
          <w:spacing w:val="-11"/>
        </w:rPr>
        <w:t xml:space="preserve"> </w:t>
      </w:r>
      <w:r>
        <w:t>medical</w:t>
      </w:r>
      <w:r>
        <w:rPr>
          <w:spacing w:val="-7"/>
        </w:rPr>
        <w:t xml:space="preserve"> </w:t>
      </w:r>
      <w:r>
        <w:t>resources.</w:t>
      </w:r>
      <w:r>
        <w:rPr>
          <w:spacing w:val="-10"/>
        </w:rPr>
        <w:t xml:space="preserve"> </w:t>
      </w:r>
      <w:r>
        <w:t>The</w:t>
      </w:r>
      <w:r>
        <w:rPr>
          <w:spacing w:val="-11"/>
        </w:rPr>
        <w:t xml:space="preserve"> </w:t>
      </w:r>
      <w:r>
        <w:t>data of</w:t>
      </w:r>
      <w:r>
        <w:rPr>
          <w:spacing w:val="-3"/>
        </w:rPr>
        <w:t xml:space="preserve"> </w:t>
      </w:r>
      <w:r>
        <w:t>the</w:t>
      </w:r>
      <w:r>
        <w:rPr>
          <w:spacing w:val="-3"/>
        </w:rPr>
        <w:t xml:space="preserve"> </w:t>
      </w:r>
      <w:r>
        <w:t>stock</w:t>
      </w:r>
      <w:r>
        <w:rPr>
          <w:spacing w:val="-2"/>
        </w:rPr>
        <w:t xml:space="preserve"> </w:t>
      </w:r>
      <w:r>
        <w:t>in</w:t>
      </w:r>
      <w:r>
        <w:rPr>
          <w:spacing w:val="-2"/>
        </w:rPr>
        <w:t xml:space="preserve"> </w:t>
      </w:r>
      <w:r>
        <w:t>hospitals</w:t>
      </w:r>
      <w:r>
        <w:rPr>
          <w:spacing w:val="-4"/>
        </w:rPr>
        <w:t xml:space="preserve"> </w:t>
      </w:r>
      <w:r>
        <w:t>can</w:t>
      </w:r>
      <w:r>
        <w:rPr>
          <w:spacing w:val="-1"/>
        </w:rPr>
        <w:t xml:space="preserve"> </w:t>
      </w:r>
      <w:r>
        <w:t>be</w:t>
      </w:r>
      <w:r>
        <w:rPr>
          <w:spacing w:val="-3"/>
        </w:rPr>
        <w:t xml:space="preserve"> </w:t>
      </w:r>
      <w:r>
        <w:t>updated</w:t>
      </w:r>
      <w:r>
        <w:rPr>
          <w:spacing w:val="-1"/>
        </w:rPr>
        <w:t xml:space="preserve"> </w:t>
      </w:r>
      <w:r>
        <w:t>and</w:t>
      </w:r>
      <w:r>
        <w:rPr>
          <w:spacing w:val="-1"/>
        </w:rPr>
        <w:t xml:space="preserve"> </w:t>
      </w:r>
      <w:r>
        <w:t>the system will keep track of the expiry dates automatically through the cloud functions. Patients will be able to make emergency requests,</w:t>
      </w:r>
      <w:r>
        <w:rPr>
          <w:spacing w:val="-3"/>
        </w:rPr>
        <w:t xml:space="preserve"> </w:t>
      </w:r>
      <w:r>
        <w:t>and</w:t>
      </w:r>
      <w:r>
        <w:rPr>
          <w:spacing w:val="-2"/>
        </w:rPr>
        <w:t xml:space="preserve"> </w:t>
      </w:r>
      <w:r>
        <w:t>all</w:t>
      </w:r>
      <w:r>
        <w:rPr>
          <w:spacing w:val="-1"/>
        </w:rPr>
        <w:t xml:space="preserve"> </w:t>
      </w:r>
      <w:r>
        <w:t>activities</w:t>
      </w:r>
      <w:r>
        <w:rPr>
          <w:spacing w:val="-1"/>
        </w:rPr>
        <w:t xml:space="preserve"> </w:t>
      </w:r>
      <w:r>
        <w:t>will</w:t>
      </w:r>
      <w:r>
        <w:rPr>
          <w:spacing w:val="-3"/>
        </w:rPr>
        <w:t xml:space="preserve"> </w:t>
      </w:r>
      <w:r>
        <w:t>be</w:t>
      </w:r>
      <w:r>
        <w:rPr>
          <w:spacing w:val="-2"/>
        </w:rPr>
        <w:t xml:space="preserve"> </w:t>
      </w:r>
      <w:r>
        <w:t>controlled</w:t>
      </w:r>
      <w:r>
        <w:rPr>
          <w:spacing w:val="-2"/>
        </w:rPr>
        <w:t xml:space="preserve"> </w:t>
      </w:r>
      <w:r>
        <w:t>by the administrators using analytics dashboards. This gives total control and easy coordination among all the stakeholders.</w:t>
      </w:r>
    </w:p>
    <w:p w14:paraId="7F3799F8" w14:textId="77777777" w:rsidR="00C62296" w:rsidRDefault="00E6041C">
      <w:pPr>
        <w:pStyle w:val="BodyText"/>
        <w:spacing w:before="161"/>
        <w:ind w:left="23" w:right="1"/>
        <w:jc w:val="both"/>
      </w:pPr>
      <w:r>
        <w:t>The project is also meant to minimize human reliance</w:t>
      </w:r>
      <w:r>
        <w:rPr>
          <w:spacing w:val="-5"/>
        </w:rPr>
        <w:t xml:space="preserve"> </w:t>
      </w:r>
      <w:r>
        <w:t>in</w:t>
      </w:r>
      <w:r>
        <w:rPr>
          <w:spacing w:val="-6"/>
        </w:rPr>
        <w:t xml:space="preserve"> </w:t>
      </w:r>
      <w:r>
        <w:t>the</w:t>
      </w:r>
      <w:r>
        <w:rPr>
          <w:spacing w:val="-5"/>
        </w:rPr>
        <w:t xml:space="preserve"> </w:t>
      </w:r>
      <w:r>
        <w:t>operation</w:t>
      </w:r>
      <w:r>
        <w:rPr>
          <w:spacing w:val="-5"/>
        </w:rPr>
        <w:t xml:space="preserve"> </w:t>
      </w:r>
      <w:r>
        <w:t>of</w:t>
      </w:r>
      <w:r>
        <w:rPr>
          <w:spacing w:val="-5"/>
        </w:rPr>
        <w:t xml:space="preserve"> </w:t>
      </w:r>
      <w:r>
        <w:t>healthcare</w:t>
      </w:r>
      <w:r>
        <w:rPr>
          <w:spacing w:val="-5"/>
        </w:rPr>
        <w:t xml:space="preserve"> </w:t>
      </w:r>
      <w:r>
        <w:t xml:space="preserve">logistics. The platform reduces the occurrence of errors and enhances the accuracy of data through automation and real-time synchronization. It has Firebase </w:t>
      </w:r>
      <w:proofErr w:type="spellStart"/>
      <w:r>
        <w:t>Firestore</w:t>
      </w:r>
      <w:proofErr w:type="spellEnd"/>
      <w:r>
        <w:t>, which allows updating devices in real-time, which gives users immediate feedback and notifications. The outcome can be a smooth technological based solution to medical emergencies.</w:t>
      </w:r>
    </w:p>
    <w:p w14:paraId="7F3799F9" w14:textId="77777777" w:rsidR="00C62296" w:rsidRDefault="00E6041C">
      <w:pPr>
        <w:pStyle w:val="BodyText"/>
        <w:spacing w:before="159"/>
        <w:ind w:left="23" w:right="1"/>
        <w:jc w:val="both"/>
      </w:pPr>
      <w:r>
        <w:t>In general, the Real-Time Organ and Blood Availability System is associated with the modernization of healthcare services.</w:t>
      </w:r>
    </w:p>
    <w:p w14:paraId="7F3799FA" w14:textId="77777777" w:rsidR="00C62296" w:rsidRDefault="00E6041C">
      <w:pPr>
        <w:spacing w:before="2" w:after="25"/>
        <w:rPr>
          <w:sz w:val="4"/>
        </w:rPr>
      </w:pPr>
      <w:r>
        <w:br w:type="column"/>
      </w:r>
    </w:p>
    <w:p w14:paraId="7F3799FB" w14:textId="77777777" w:rsidR="00C62296" w:rsidRDefault="00E6041C">
      <w:pPr>
        <w:pStyle w:val="BodyText"/>
        <w:ind w:left="313"/>
        <w:rPr>
          <w:sz w:val="20"/>
        </w:rPr>
      </w:pPr>
      <w:r>
        <w:rPr>
          <w:noProof/>
          <w:sz w:val="20"/>
        </w:rPr>
        <w:drawing>
          <wp:inline distT="0" distB="0" distL="0" distR="0" wp14:anchorId="7F379C63" wp14:editId="7F379C64">
            <wp:extent cx="2278380" cy="1786255"/>
            <wp:effectExtent l="0" t="0" r="0" b="0"/>
            <wp:docPr id="139" name="Image 139"/>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84" cstate="print"/>
                    <a:stretch>
                      <a:fillRect/>
                    </a:stretch>
                  </pic:blipFill>
                  <pic:spPr>
                    <a:xfrm>
                      <a:off x="0" y="0"/>
                      <a:ext cx="2278744" cy="1786413"/>
                    </a:xfrm>
                    <a:prstGeom prst="rect">
                      <a:avLst/>
                    </a:prstGeom>
                  </pic:spPr>
                </pic:pic>
              </a:graphicData>
            </a:graphic>
          </wp:inline>
        </w:drawing>
      </w:r>
    </w:p>
    <w:p w14:paraId="7F3799FC" w14:textId="77777777" w:rsidR="00C62296" w:rsidRDefault="00E6041C">
      <w:pPr>
        <w:spacing w:before="199" w:line="264" w:lineRule="auto"/>
        <w:ind w:left="1832" w:right="637" w:hanging="1515"/>
        <w:rPr>
          <w:b/>
          <w:i/>
          <w:sz w:val="20"/>
        </w:rPr>
      </w:pPr>
      <w:r>
        <w:rPr>
          <w:b/>
          <w:i/>
          <w:sz w:val="20"/>
        </w:rPr>
        <w:t>Fig1:</w:t>
      </w:r>
      <w:r>
        <w:rPr>
          <w:b/>
          <w:i/>
          <w:spacing w:val="-14"/>
          <w:sz w:val="20"/>
        </w:rPr>
        <w:t xml:space="preserve"> </w:t>
      </w:r>
      <w:r>
        <w:rPr>
          <w:b/>
          <w:i/>
          <w:sz w:val="20"/>
        </w:rPr>
        <w:t>Real</w:t>
      </w:r>
      <w:r>
        <w:rPr>
          <w:b/>
          <w:i/>
          <w:spacing w:val="-13"/>
          <w:sz w:val="20"/>
        </w:rPr>
        <w:t xml:space="preserve"> </w:t>
      </w:r>
      <w:r>
        <w:rPr>
          <w:b/>
          <w:i/>
          <w:sz w:val="20"/>
        </w:rPr>
        <w:t>Time</w:t>
      </w:r>
      <w:r>
        <w:rPr>
          <w:b/>
          <w:i/>
          <w:spacing w:val="-12"/>
          <w:sz w:val="20"/>
        </w:rPr>
        <w:t xml:space="preserve"> </w:t>
      </w:r>
      <w:r>
        <w:rPr>
          <w:b/>
          <w:i/>
          <w:sz w:val="20"/>
        </w:rPr>
        <w:t>organ</w:t>
      </w:r>
      <w:r>
        <w:rPr>
          <w:b/>
          <w:i/>
          <w:spacing w:val="-13"/>
          <w:sz w:val="20"/>
        </w:rPr>
        <w:t xml:space="preserve"> </w:t>
      </w:r>
      <w:r>
        <w:rPr>
          <w:b/>
          <w:i/>
          <w:sz w:val="20"/>
        </w:rPr>
        <w:t>&amp;</w:t>
      </w:r>
      <w:r>
        <w:rPr>
          <w:b/>
          <w:i/>
          <w:spacing w:val="-12"/>
          <w:sz w:val="20"/>
        </w:rPr>
        <w:t xml:space="preserve"> </w:t>
      </w:r>
      <w:r>
        <w:rPr>
          <w:b/>
          <w:i/>
          <w:sz w:val="20"/>
        </w:rPr>
        <w:t>Blood</w:t>
      </w:r>
      <w:r>
        <w:rPr>
          <w:b/>
          <w:i/>
          <w:spacing w:val="-13"/>
          <w:sz w:val="20"/>
        </w:rPr>
        <w:t xml:space="preserve"> </w:t>
      </w:r>
      <w:r>
        <w:rPr>
          <w:b/>
          <w:i/>
          <w:sz w:val="20"/>
        </w:rPr>
        <w:t xml:space="preserve">Availability </w:t>
      </w:r>
      <w:r>
        <w:rPr>
          <w:b/>
          <w:i/>
          <w:spacing w:val="-2"/>
          <w:sz w:val="20"/>
        </w:rPr>
        <w:t>System</w:t>
      </w:r>
    </w:p>
    <w:p w14:paraId="7F3799FD" w14:textId="77777777" w:rsidR="00C62296" w:rsidRDefault="00E6041C">
      <w:pPr>
        <w:pStyle w:val="BodyText"/>
        <w:ind w:left="23" w:right="300"/>
        <w:jc w:val="both"/>
      </w:pPr>
      <w:r>
        <w:t>It can not</w:t>
      </w:r>
      <w:r>
        <w:rPr>
          <w:spacing w:val="-2"/>
        </w:rPr>
        <w:t xml:space="preserve"> </w:t>
      </w:r>
      <w:r>
        <w:t>only simplify</w:t>
      </w:r>
      <w:r>
        <w:rPr>
          <w:spacing w:val="-3"/>
        </w:rPr>
        <w:t xml:space="preserve"> </w:t>
      </w:r>
      <w:r>
        <w:t>communication</w:t>
      </w:r>
      <w:r>
        <w:rPr>
          <w:spacing w:val="-3"/>
        </w:rPr>
        <w:t xml:space="preserve"> </w:t>
      </w:r>
      <w:r>
        <w:t>but also feeds management with facts. The project</w:t>
      </w:r>
      <w:r>
        <w:rPr>
          <w:spacing w:val="-1"/>
        </w:rPr>
        <w:t xml:space="preserve"> </w:t>
      </w:r>
      <w:r>
        <w:t>is</w:t>
      </w:r>
      <w:r>
        <w:rPr>
          <w:spacing w:val="-4"/>
        </w:rPr>
        <w:t xml:space="preserve"> </w:t>
      </w:r>
      <w:r>
        <w:t>a scaled</w:t>
      </w:r>
      <w:r>
        <w:rPr>
          <w:spacing w:val="-2"/>
        </w:rPr>
        <w:t xml:space="preserve"> </w:t>
      </w:r>
      <w:r>
        <w:t>down version</w:t>
      </w:r>
      <w:r>
        <w:rPr>
          <w:spacing w:val="-4"/>
        </w:rPr>
        <w:t xml:space="preserve"> </w:t>
      </w:r>
      <w:r>
        <w:t>that</w:t>
      </w:r>
      <w:r>
        <w:rPr>
          <w:spacing w:val="-1"/>
        </w:rPr>
        <w:t xml:space="preserve"> </w:t>
      </w:r>
      <w:r>
        <w:t>can be replicated in the healthcare systems of a country. It has the final aim of making</w:t>
      </w:r>
      <w:r>
        <w:rPr>
          <w:spacing w:val="-1"/>
        </w:rPr>
        <w:t xml:space="preserve"> </w:t>
      </w:r>
      <w:r>
        <w:t>sure that no patient dies simply because they do not access the blood or organs on time.</w:t>
      </w:r>
    </w:p>
    <w:p w14:paraId="7F3799FE" w14:textId="77777777" w:rsidR="00C62296" w:rsidRDefault="00E6041C">
      <w:pPr>
        <w:pStyle w:val="Heading7"/>
        <w:numPr>
          <w:ilvl w:val="0"/>
          <w:numId w:val="14"/>
        </w:numPr>
        <w:tabs>
          <w:tab w:val="left" w:pos="263"/>
        </w:tabs>
        <w:spacing w:before="153"/>
      </w:pPr>
      <w:bookmarkStart w:id="139" w:name="3.METHODOLOGY"/>
      <w:bookmarkEnd w:id="139"/>
      <w:r>
        <w:rPr>
          <w:spacing w:val="-2"/>
        </w:rPr>
        <w:t>METHODOLOGY</w:t>
      </w:r>
    </w:p>
    <w:p w14:paraId="7F3799FF" w14:textId="77777777" w:rsidR="00C62296" w:rsidRDefault="00E6041C">
      <w:pPr>
        <w:pStyle w:val="BodyText"/>
        <w:spacing w:before="156"/>
        <w:ind w:left="23" w:right="300"/>
        <w:jc w:val="both"/>
      </w:pPr>
      <w:r>
        <w:t>The research methodology is aimed at designing and developing a cloud-based real-time system that is useful in the management of blood and organs availability</w:t>
      </w:r>
      <w:r>
        <w:rPr>
          <w:spacing w:val="-13"/>
        </w:rPr>
        <w:t xml:space="preserve"> </w:t>
      </w:r>
      <w:r>
        <w:t>in</w:t>
      </w:r>
      <w:r>
        <w:rPr>
          <w:spacing w:val="-10"/>
        </w:rPr>
        <w:t xml:space="preserve"> </w:t>
      </w:r>
      <w:r>
        <w:t>various</w:t>
      </w:r>
      <w:r>
        <w:rPr>
          <w:spacing w:val="-10"/>
        </w:rPr>
        <w:t xml:space="preserve"> </w:t>
      </w:r>
      <w:r>
        <w:t>hospitals.</w:t>
      </w:r>
      <w:r>
        <w:rPr>
          <w:spacing w:val="-15"/>
        </w:rPr>
        <w:t xml:space="preserve"> </w:t>
      </w:r>
      <w:r>
        <w:t>The</w:t>
      </w:r>
      <w:r>
        <w:rPr>
          <w:spacing w:val="-11"/>
        </w:rPr>
        <w:t xml:space="preserve"> </w:t>
      </w:r>
      <w:r>
        <w:t>system suggested is designed in such a way that it will incorporate the patients, hospitals, and administrative authorities into a single digital network. It makes</w:t>
      </w:r>
      <w:r>
        <w:rPr>
          <w:spacing w:val="-2"/>
        </w:rPr>
        <w:t xml:space="preserve"> </w:t>
      </w:r>
      <w:r>
        <w:t>sure</w:t>
      </w:r>
      <w:r>
        <w:rPr>
          <w:spacing w:val="-4"/>
        </w:rPr>
        <w:t xml:space="preserve"> </w:t>
      </w:r>
      <w:r>
        <w:t>that</w:t>
      </w:r>
      <w:r>
        <w:rPr>
          <w:spacing w:val="-2"/>
        </w:rPr>
        <w:t xml:space="preserve"> </w:t>
      </w:r>
      <w:r>
        <w:t>there</w:t>
      </w:r>
      <w:r>
        <w:rPr>
          <w:spacing w:val="-1"/>
        </w:rPr>
        <w:t xml:space="preserve"> </w:t>
      </w:r>
      <w:r>
        <w:t>are no manual delays in the processing of availability, requests and responses of the blood and organ donations. It is all automated by real-time database synchronization so that as the information changes; it is immediately reflected on all the users associated with it. In this section, the step-by-step methodology to be applied during the design, the tools, datasets, and models</w:t>
      </w:r>
      <w:r>
        <w:rPr>
          <w:spacing w:val="-5"/>
        </w:rPr>
        <w:t xml:space="preserve"> </w:t>
      </w:r>
      <w:r>
        <w:t>to</w:t>
      </w:r>
      <w:r>
        <w:rPr>
          <w:spacing w:val="-3"/>
        </w:rPr>
        <w:t xml:space="preserve"> </w:t>
      </w:r>
      <w:r>
        <w:t>be</w:t>
      </w:r>
      <w:r>
        <w:rPr>
          <w:spacing w:val="-4"/>
        </w:rPr>
        <w:t xml:space="preserve"> </w:t>
      </w:r>
      <w:r>
        <w:t>applied</w:t>
      </w:r>
      <w:r>
        <w:rPr>
          <w:spacing w:val="-3"/>
        </w:rPr>
        <w:t xml:space="preserve"> </w:t>
      </w:r>
      <w:r>
        <w:t>during</w:t>
      </w:r>
      <w:r>
        <w:rPr>
          <w:spacing w:val="-3"/>
        </w:rPr>
        <w:t xml:space="preserve"> </w:t>
      </w:r>
      <w:r>
        <w:t>this</w:t>
      </w:r>
      <w:r>
        <w:rPr>
          <w:spacing w:val="-5"/>
        </w:rPr>
        <w:t xml:space="preserve"> </w:t>
      </w:r>
      <w:r>
        <w:t>research</w:t>
      </w:r>
      <w:r>
        <w:rPr>
          <w:spacing w:val="-3"/>
        </w:rPr>
        <w:t xml:space="preserve"> </w:t>
      </w:r>
      <w:r>
        <w:t>to attain a scalable and efficient healthcare solution are described.</w:t>
      </w:r>
    </w:p>
    <w:p w14:paraId="7F379A00" w14:textId="77777777" w:rsidR="00C62296" w:rsidRDefault="00E6041C">
      <w:pPr>
        <w:pStyle w:val="Heading7"/>
        <w:numPr>
          <w:ilvl w:val="0"/>
          <w:numId w:val="14"/>
        </w:numPr>
        <w:tabs>
          <w:tab w:val="left" w:pos="263"/>
        </w:tabs>
      </w:pPr>
      <w:bookmarkStart w:id="140" w:name="4.SYSTEM_ARCHITECTURE"/>
      <w:bookmarkEnd w:id="140"/>
      <w:r>
        <w:rPr>
          <w:spacing w:val="-2"/>
        </w:rPr>
        <w:t>SYSTEM</w:t>
      </w:r>
      <w:r>
        <w:rPr>
          <w:spacing w:val="-9"/>
        </w:rPr>
        <w:t xml:space="preserve"> </w:t>
      </w:r>
      <w:r>
        <w:rPr>
          <w:spacing w:val="-2"/>
        </w:rPr>
        <w:t>ARCHITECTURE</w:t>
      </w:r>
    </w:p>
    <w:p w14:paraId="7F379A01" w14:textId="77777777" w:rsidR="00C62296" w:rsidRDefault="00E6041C">
      <w:pPr>
        <w:pStyle w:val="BodyText"/>
        <w:spacing w:before="164"/>
        <w:ind w:left="23" w:right="302"/>
        <w:jc w:val="both"/>
      </w:pPr>
      <w:r>
        <w:t>This system architecture is three-tier and modular, with three modules; patient, hospital,</w:t>
      </w:r>
      <w:r>
        <w:rPr>
          <w:spacing w:val="-10"/>
        </w:rPr>
        <w:t xml:space="preserve"> </w:t>
      </w:r>
      <w:r>
        <w:t>and</w:t>
      </w:r>
      <w:r>
        <w:rPr>
          <w:spacing w:val="-9"/>
        </w:rPr>
        <w:t xml:space="preserve"> </w:t>
      </w:r>
      <w:r>
        <w:t>the</w:t>
      </w:r>
      <w:r>
        <w:rPr>
          <w:spacing w:val="-11"/>
        </w:rPr>
        <w:t xml:space="preserve"> </w:t>
      </w:r>
      <w:r>
        <w:t>admin</w:t>
      </w:r>
      <w:r>
        <w:rPr>
          <w:spacing w:val="-10"/>
        </w:rPr>
        <w:t xml:space="preserve"> </w:t>
      </w:r>
      <w:r>
        <w:t>module.</w:t>
      </w:r>
      <w:r>
        <w:rPr>
          <w:spacing w:val="-9"/>
        </w:rPr>
        <w:t xml:space="preserve"> </w:t>
      </w:r>
      <w:r>
        <w:t>Each</w:t>
      </w:r>
      <w:r>
        <w:rPr>
          <w:spacing w:val="-9"/>
        </w:rPr>
        <w:t xml:space="preserve"> </w:t>
      </w:r>
      <w:r>
        <w:t>of</w:t>
      </w:r>
      <w:r>
        <w:rPr>
          <w:spacing w:val="-11"/>
        </w:rPr>
        <w:t xml:space="preserve"> </w:t>
      </w:r>
      <w:r>
        <w:t>the modules has a specific function, but is constantly connected with each other via a centralized</w:t>
      </w:r>
      <w:r>
        <w:rPr>
          <w:spacing w:val="-14"/>
        </w:rPr>
        <w:t xml:space="preserve"> </w:t>
      </w:r>
      <w:r>
        <w:t>Firebase</w:t>
      </w:r>
      <w:r>
        <w:rPr>
          <w:spacing w:val="-13"/>
        </w:rPr>
        <w:t xml:space="preserve"> </w:t>
      </w:r>
      <w:proofErr w:type="spellStart"/>
      <w:r>
        <w:t>Firestore</w:t>
      </w:r>
      <w:proofErr w:type="spellEnd"/>
      <w:r>
        <w:rPr>
          <w:spacing w:val="-13"/>
        </w:rPr>
        <w:t xml:space="preserve"> </w:t>
      </w:r>
      <w:r>
        <w:t>database.</w:t>
      </w:r>
      <w:r>
        <w:rPr>
          <w:spacing w:val="-14"/>
        </w:rPr>
        <w:t xml:space="preserve"> </w:t>
      </w:r>
      <w:r>
        <w:t>The patient module will allow registration, availability</w:t>
      </w:r>
      <w:r>
        <w:rPr>
          <w:spacing w:val="-15"/>
        </w:rPr>
        <w:t xml:space="preserve"> </w:t>
      </w:r>
      <w:r>
        <w:t>search,</w:t>
      </w:r>
      <w:r>
        <w:rPr>
          <w:spacing w:val="-15"/>
        </w:rPr>
        <w:t xml:space="preserve"> </w:t>
      </w:r>
      <w:r>
        <w:t>and</w:t>
      </w:r>
      <w:r>
        <w:rPr>
          <w:spacing w:val="-15"/>
        </w:rPr>
        <w:t xml:space="preserve"> </w:t>
      </w:r>
      <w:r>
        <w:t>emergency</w:t>
      </w:r>
      <w:r>
        <w:rPr>
          <w:spacing w:val="-15"/>
        </w:rPr>
        <w:t xml:space="preserve"> </w:t>
      </w:r>
      <w:r>
        <w:t>requests. The</w:t>
      </w:r>
      <w:r>
        <w:rPr>
          <w:spacing w:val="-4"/>
        </w:rPr>
        <w:t xml:space="preserve"> </w:t>
      </w:r>
      <w:r>
        <w:t>hospital</w:t>
      </w:r>
      <w:r>
        <w:rPr>
          <w:spacing w:val="-5"/>
        </w:rPr>
        <w:t xml:space="preserve"> </w:t>
      </w:r>
      <w:r>
        <w:t>module</w:t>
      </w:r>
      <w:r>
        <w:rPr>
          <w:spacing w:val="-4"/>
        </w:rPr>
        <w:t xml:space="preserve"> </w:t>
      </w:r>
      <w:r>
        <w:t>enables the</w:t>
      </w:r>
      <w:r>
        <w:rPr>
          <w:spacing w:val="-4"/>
        </w:rPr>
        <w:t xml:space="preserve"> </w:t>
      </w:r>
      <w:r>
        <w:t>authorized</w:t>
      </w:r>
    </w:p>
    <w:p w14:paraId="7F379A02" w14:textId="77777777" w:rsidR="00C62296" w:rsidRDefault="00C62296">
      <w:pPr>
        <w:pStyle w:val="BodyText"/>
        <w:jc w:val="both"/>
        <w:sectPr w:rsidR="00C62296">
          <w:pgSz w:w="11910" w:h="16840"/>
          <w:pgMar w:top="760" w:right="1133" w:bottom="740" w:left="1417" w:header="0" w:footer="443" w:gutter="0"/>
          <w:cols w:num="2" w:space="720" w:equalWidth="0">
            <w:col w:w="4586" w:space="243"/>
            <w:col w:w="4531"/>
          </w:cols>
        </w:sectPr>
      </w:pPr>
    </w:p>
    <w:p w14:paraId="7F379A03" w14:textId="77777777" w:rsidR="00C62296" w:rsidRDefault="00E6041C">
      <w:pPr>
        <w:pStyle w:val="BodyText"/>
        <w:spacing w:before="73"/>
        <w:ind w:left="23"/>
        <w:jc w:val="both"/>
      </w:pPr>
      <w:r>
        <w:lastRenderedPageBreak/>
        <w:t>personnel to log in, update inventory and address the needs of patients. The admin module</w:t>
      </w:r>
      <w:r>
        <w:rPr>
          <w:spacing w:val="-1"/>
        </w:rPr>
        <w:t xml:space="preserve"> </w:t>
      </w:r>
      <w:r>
        <w:t>is</w:t>
      </w:r>
      <w:r>
        <w:rPr>
          <w:spacing w:val="-2"/>
        </w:rPr>
        <w:t xml:space="preserve"> </w:t>
      </w:r>
      <w:r>
        <w:t>used to guarantee the</w:t>
      </w:r>
      <w:r>
        <w:rPr>
          <w:spacing w:val="-1"/>
        </w:rPr>
        <w:t xml:space="preserve"> </w:t>
      </w:r>
      <w:r>
        <w:t>integrity of the system by checking and verifying hospitals, tracking the activities and producing analytical reports. Interaction between these modules is managed</w:t>
      </w:r>
      <w:r>
        <w:rPr>
          <w:spacing w:val="-15"/>
        </w:rPr>
        <w:t xml:space="preserve"> </w:t>
      </w:r>
      <w:r>
        <w:t>on</w:t>
      </w:r>
      <w:r>
        <w:rPr>
          <w:spacing w:val="-15"/>
        </w:rPr>
        <w:t xml:space="preserve"> </w:t>
      </w:r>
      <w:r>
        <w:t>the</w:t>
      </w:r>
      <w:r>
        <w:rPr>
          <w:spacing w:val="-15"/>
        </w:rPr>
        <w:t xml:space="preserve"> </w:t>
      </w:r>
      <w:r>
        <w:t>basis</w:t>
      </w:r>
      <w:r>
        <w:rPr>
          <w:spacing w:val="-12"/>
        </w:rPr>
        <w:t xml:space="preserve"> </w:t>
      </w:r>
      <w:r>
        <w:t>of</w:t>
      </w:r>
      <w:r>
        <w:rPr>
          <w:spacing w:val="-14"/>
        </w:rPr>
        <w:t xml:space="preserve"> </w:t>
      </w:r>
      <w:r>
        <w:t>real-time</w:t>
      </w:r>
      <w:r>
        <w:rPr>
          <w:spacing w:val="-15"/>
        </w:rPr>
        <w:t xml:space="preserve"> </w:t>
      </w:r>
      <w:r>
        <w:t>event</w:t>
      </w:r>
      <w:r>
        <w:rPr>
          <w:spacing w:val="-14"/>
        </w:rPr>
        <w:t xml:space="preserve"> </w:t>
      </w:r>
      <w:r>
        <w:t>triggers and cloud functions that facilitate automatic tracking and notification.</w:t>
      </w:r>
    </w:p>
    <w:p w14:paraId="7F379A04" w14:textId="77777777" w:rsidR="00C62296" w:rsidRDefault="00E6041C">
      <w:pPr>
        <w:pStyle w:val="BodyText"/>
        <w:spacing w:before="7"/>
        <w:rPr>
          <w:sz w:val="11"/>
        </w:rPr>
      </w:pPr>
      <w:r>
        <w:rPr>
          <w:noProof/>
          <w:sz w:val="11"/>
        </w:rPr>
        <w:drawing>
          <wp:anchor distT="0" distB="0" distL="0" distR="0" simplePos="0" relativeHeight="251700736" behindDoc="1" locked="0" layoutInCell="1" allowOverlap="1" wp14:anchorId="7F379C65" wp14:editId="7F379C66">
            <wp:simplePos x="0" y="0"/>
            <wp:positionH relativeFrom="page">
              <wp:posOffset>979805</wp:posOffset>
            </wp:positionH>
            <wp:positionV relativeFrom="paragraph">
              <wp:posOffset>100330</wp:posOffset>
            </wp:positionV>
            <wp:extent cx="2221230" cy="2955925"/>
            <wp:effectExtent l="0" t="0" r="0" b="0"/>
            <wp:wrapTopAndBottom/>
            <wp:docPr id="140" name="Image 140"/>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85" cstate="print"/>
                    <a:stretch>
                      <a:fillRect/>
                    </a:stretch>
                  </pic:blipFill>
                  <pic:spPr>
                    <a:xfrm>
                      <a:off x="0" y="0"/>
                      <a:ext cx="2221347" cy="2955702"/>
                    </a:xfrm>
                    <a:prstGeom prst="rect">
                      <a:avLst/>
                    </a:prstGeom>
                  </pic:spPr>
                </pic:pic>
              </a:graphicData>
            </a:graphic>
          </wp:anchor>
        </w:drawing>
      </w:r>
    </w:p>
    <w:p w14:paraId="7F379A05" w14:textId="77777777" w:rsidR="00C62296" w:rsidRDefault="00C62296">
      <w:pPr>
        <w:pStyle w:val="BodyText"/>
        <w:spacing w:before="53"/>
      </w:pPr>
    </w:p>
    <w:p w14:paraId="7F379A06" w14:textId="77777777" w:rsidR="00C62296" w:rsidRDefault="00E6041C">
      <w:pPr>
        <w:ind w:left="14"/>
        <w:jc w:val="center"/>
        <w:rPr>
          <w:b/>
          <w:i/>
          <w:sz w:val="20"/>
        </w:rPr>
      </w:pPr>
      <w:r>
        <w:rPr>
          <w:b/>
          <w:i/>
          <w:spacing w:val="-2"/>
          <w:sz w:val="20"/>
        </w:rPr>
        <w:t>Fig2:</w:t>
      </w:r>
      <w:r>
        <w:rPr>
          <w:b/>
          <w:i/>
          <w:spacing w:val="-5"/>
          <w:sz w:val="20"/>
        </w:rPr>
        <w:t xml:space="preserve"> </w:t>
      </w:r>
      <w:r>
        <w:rPr>
          <w:b/>
          <w:i/>
          <w:spacing w:val="-2"/>
          <w:sz w:val="20"/>
        </w:rPr>
        <w:t>System</w:t>
      </w:r>
      <w:r>
        <w:rPr>
          <w:b/>
          <w:i/>
          <w:spacing w:val="-4"/>
          <w:sz w:val="20"/>
        </w:rPr>
        <w:t xml:space="preserve"> </w:t>
      </w:r>
      <w:r>
        <w:rPr>
          <w:b/>
          <w:i/>
          <w:spacing w:val="-2"/>
          <w:sz w:val="20"/>
        </w:rPr>
        <w:t>Architecture</w:t>
      </w:r>
    </w:p>
    <w:p w14:paraId="7F379A07" w14:textId="77777777" w:rsidR="00C62296" w:rsidRDefault="00E6041C">
      <w:pPr>
        <w:pStyle w:val="Heading8"/>
        <w:spacing w:before="177"/>
        <w:jc w:val="both"/>
      </w:pPr>
      <w:bookmarkStart w:id="141" w:name="Tools_and_Technologies_Used"/>
      <w:bookmarkEnd w:id="141"/>
      <w:r>
        <w:rPr>
          <w:spacing w:val="-2"/>
        </w:rPr>
        <w:t>Tools</w:t>
      </w:r>
      <w:r>
        <w:rPr>
          <w:spacing w:val="-8"/>
        </w:rPr>
        <w:t xml:space="preserve"> </w:t>
      </w:r>
      <w:r>
        <w:rPr>
          <w:spacing w:val="-2"/>
        </w:rPr>
        <w:t>and</w:t>
      </w:r>
      <w:r>
        <w:rPr>
          <w:spacing w:val="-13"/>
        </w:rPr>
        <w:t xml:space="preserve"> </w:t>
      </w:r>
      <w:r>
        <w:rPr>
          <w:spacing w:val="-2"/>
        </w:rPr>
        <w:t>Technologies</w:t>
      </w:r>
      <w:r>
        <w:rPr>
          <w:spacing w:val="-7"/>
        </w:rPr>
        <w:t xml:space="preserve"> </w:t>
      </w:r>
      <w:r>
        <w:rPr>
          <w:spacing w:val="-4"/>
        </w:rPr>
        <w:t>Used</w:t>
      </w:r>
    </w:p>
    <w:p w14:paraId="7F379A08" w14:textId="77777777" w:rsidR="00C62296" w:rsidRDefault="00E6041C">
      <w:pPr>
        <w:pStyle w:val="BodyText"/>
        <w:spacing w:before="7"/>
        <w:rPr>
          <w:b/>
          <w:sz w:val="11"/>
        </w:rPr>
      </w:pPr>
      <w:r>
        <w:rPr>
          <w:b/>
          <w:noProof/>
          <w:sz w:val="11"/>
        </w:rPr>
        <w:drawing>
          <wp:anchor distT="0" distB="0" distL="0" distR="0" simplePos="0" relativeHeight="251701760" behindDoc="1" locked="0" layoutInCell="1" allowOverlap="1" wp14:anchorId="7F379C67" wp14:editId="7F379C68">
            <wp:simplePos x="0" y="0"/>
            <wp:positionH relativeFrom="page">
              <wp:posOffset>1042035</wp:posOffset>
            </wp:positionH>
            <wp:positionV relativeFrom="paragraph">
              <wp:posOffset>100330</wp:posOffset>
            </wp:positionV>
            <wp:extent cx="2633345" cy="1974850"/>
            <wp:effectExtent l="0" t="0" r="0" b="0"/>
            <wp:wrapTopAndBottom/>
            <wp:docPr id="141"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86" cstate="print"/>
                    <a:stretch>
                      <a:fillRect/>
                    </a:stretch>
                  </pic:blipFill>
                  <pic:spPr>
                    <a:xfrm>
                      <a:off x="0" y="0"/>
                      <a:ext cx="2633472" cy="1975104"/>
                    </a:xfrm>
                    <a:prstGeom prst="rect">
                      <a:avLst/>
                    </a:prstGeom>
                  </pic:spPr>
                </pic:pic>
              </a:graphicData>
            </a:graphic>
          </wp:anchor>
        </w:drawing>
      </w:r>
    </w:p>
    <w:p w14:paraId="7F379A09" w14:textId="77777777" w:rsidR="00C62296" w:rsidRDefault="00E6041C">
      <w:pPr>
        <w:spacing w:before="167"/>
        <w:ind w:left="16"/>
        <w:jc w:val="center"/>
        <w:rPr>
          <w:b/>
          <w:i/>
          <w:sz w:val="20"/>
        </w:rPr>
      </w:pPr>
      <w:r>
        <w:rPr>
          <w:b/>
          <w:i/>
          <w:sz w:val="20"/>
        </w:rPr>
        <w:t>Fig3:</w:t>
      </w:r>
      <w:r>
        <w:rPr>
          <w:b/>
          <w:i/>
          <w:spacing w:val="-12"/>
          <w:sz w:val="20"/>
        </w:rPr>
        <w:t xml:space="preserve"> </w:t>
      </w:r>
      <w:r>
        <w:rPr>
          <w:b/>
          <w:i/>
          <w:sz w:val="20"/>
        </w:rPr>
        <w:t>Background</w:t>
      </w:r>
      <w:r>
        <w:rPr>
          <w:b/>
          <w:i/>
          <w:spacing w:val="-9"/>
          <w:sz w:val="20"/>
        </w:rPr>
        <w:t xml:space="preserve"> </w:t>
      </w:r>
      <w:r>
        <w:rPr>
          <w:b/>
          <w:i/>
          <w:sz w:val="20"/>
        </w:rPr>
        <w:t>&amp;</w:t>
      </w:r>
      <w:r>
        <w:rPr>
          <w:b/>
          <w:i/>
          <w:spacing w:val="-12"/>
          <w:sz w:val="20"/>
        </w:rPr>
        <w:t xml:space="preserve"> </w:t>
      </w:r>
      <w:r>
        <w:rPr>
          <w:b/>
          <w:i/>
          <w:spacing w:val="-2"/>
          <w:sz w:val="20"/>
        </w:rPr>
        <w:t>Purpose</w:t>
      </w:r>
    </w:p>
    <w:p w14:paraId="7F379A0A" w14:textId="77777777" w:rsidR="00C62296" w:rsidRDefault="00E6041C">
      <w:pPr>
        <w:pStyle w:val="BodyText"/>
        <w:spacing w:before="157"/>
        <w:ind w:left="23"/>
        <w:jc w:val="both"/>
      </w:pPr>
      <w:r>
        <w:t>The technological base of the given project is largely based on recent web and cloud-based applications</w:t>
      </w:r>
      <w:r>
        <w:rPr>
          <w:spacing w:val="-1"/>
        </w:rPr>
        <w:t xml:space="preserve"> </w:t>
      </w:r>
      <w:r>
        <w:t>that</w:t>
      </w:r>
      <w:r>
        <w:rPr>
          <w:spacing w:val="-1"/>
        </w:rPr>
        <w:t xml:space="preserve"> </w:t>
      </w:r>
      <w:r>
        <w:t>guarantee</w:t>
      </w:r>
      <w:r>
        <w:rPr>
          <w:spacing w:val="-2"/>
        </w:rPr>
        <w:t xml:space="preserve"> </w:t>
      </w:r>
      <w:r>
        <w:t>scalability and</w:t>
      </w:r>
      <w:r>
        <w:rPr>
          <w:spacing w:val="-1"/>
        </w:rPr>
        <w:t xml:space="preserve"> </w:t>
      </w:r>
      <w:r>
        <w:t>real- time synchronization. The interface is developed with HTML5, CSS3 and JavaScript and</w:t>
      </w:r>
      <w:r>
        <w:rPr>
          <w:spacing w:val="-9"/>
        </w:rPr>
        <w:t xml:space="preserve"> </w:t>
      </w:r>
      <w:r>
        <w:t>combined</w:t>
      </w:r>
      <w:r>
        <w:rPr>
          <w:spacing w:val="-6"/>
        </w:rPr>
        <w:t xml:space="preserve"> </w:t>
      </w:r>
      <w:r>
        <w:t>with</w:t>
      </w:r>
      <w:r>
        <w:rPr>
          <w:spacing w:val="-9"/>
        </w:rPr>
        <w:t xml:space="preserve"> </w:t>
      </w:r>
      <w:r>
        <w:t>React.js</w:t>
      </w:r>
      <w:r>
        <w:rPr>
          <w:spacing w:val="-6"/>
        </w:rPr>
        <w:t xml:space="preserve"> </w:t>
      </w:r>
      <w:r>
        <w:t>that</w:t>
      </w:r>
      <w:r>
        <w:rPr>
          <w:spacing w:val="-8"/>
        </w:rPr>
        <w:t xml:space="preserve"> </w:t>
      </w:r>
      <w:r>
        <w:t>makes</w:t>
      </w:r>
      <w:r>
        <w:rPr>
          <w:spacing w:val="-6"/>
        </w:rPr>
        <w:t xml:space="preserve"> </w:t>
      </w:r>
      <w:r>
        <w:t>the</w:t>
      </w:r>
      <w:r>
        <w:rPr>
          <w:spacing w:val="-10"/>
        </w:rPr>
        <w:t xml:space="preserve"> </w:t>
      </w:r>
      <w:r>
        <w:t>user interface responsive and interactive. The backend is based on Node.js and Express.js, which serves to handle requests, route and communicate</w:t>
      </w:r>
      <w:r>
        <w:rPr>
          <w:spacing w:val="4"/>
        </w:rPr>
        <w:t xml:space="preserve"> </w:t>
      </w:r>
      <w:r>
        <w:t>with</w:t>
      </w:r>
      <w:r>
        <w:rPr>
          <w:spacing w:val="10"/>
        </w:rPr>
        <w:t xml:space="preserve"> </w:t>
      </w:r>
      <w:r>
        <w:t>the</w:t>
      </w:r>
      <w:r>
        <w:rPr>
          <w:spacing w:val="-11"/>
        </w:rPr>
        <w:t xml:space="preserve"> </w:t>
      </w:r>
      <w:r>
        <w:t>API.</w:t>
      </w:r>
      <w:r>
        <w:rPr>
          <w:spacing w:val="12"/>
        </w:rPr>
        <w:t xml:space="preserve"> </w:t>
      </w:r>
      <w:r>
        <w:t>Firebase</w:t>
      </w:r>
      <w:r>
        <w:rPr>
          <w:spacing w:val="6"/>
        </w:rPr>
        <w:t xml:space="preserve"> </w:t>
      </w:r>
      <w:r>
        <w:t>is</w:t>
      </w:r>
      <w:r>
        <w:rPr>
          <w:spacing w:val="10"/>
        </w:rPr>
        <w:t xml:space="preserve"> </w:t>
      </w:r>
      <w:r>
        <w:t>used</w:t>
      </w:r>
      <w:r>
        <w:rPr>
          <w:spacing w:val="8"/>
        </w:rPr>
        <w:t xml:space="preserve"> </w:t>
      </w:r>
      <w:r>
        <w:rPr>
          <w:spacing w:val="-5"/>
        </w:rPr>
        <w:t>as</w:t>
      </w:r>
    </w:p>
    <w:p w14:paraId="7F379A0B" w14:textId="77777777" w:rsidR="00C62296" w:rsidRDefault="00E6041C">
      <w:pPr>
        <w:pStyle w:val="BodyText"/>
        <w:spacing w:before="73"/>
        <w:ind w:left="23" w:right="300"/>
        <w:jc w:val="both"/>
      </w:pPr>
      <w:r>
        <w:br w:type="column"/>
      </w:r>
      <w:r>
        <w:t>hosting</w:t>
      </w:r>
      <w:r>
        <w:rPr>
          <w:spacing w:val="-12"/>
        </w:rPr>
        <w:t xml:space="preserve"> </w:t>
      </w:r>
      <w:r>
        <w:t>platform</w:t>
      </w:r>
      <w:r>
        <w:rPr>
          <w:spacing w:val="-14"/>
        </w:rPr>
        <w:t xml:space="preserve"> </w:t>
      </w:r>
      <w:r>
        <w:t>and</w:t>
      </w:r>
      <w:r>
        <w:rPr>
          <w:spacing w:val="-12"/>
        </w:rPr>
        <w:t xml:space="preserve"> </w:t>
      </w:r>
      <w:r>
        <w:t>real-time</w:t>
      </w:r>
      <w:r>
        <w:rPr>
          <w:spacing w:val="-15"/>
        </w:rPr>
        <w:t xml:space="preserve"> </w:t>
      </w:r>
      <w:r>
        <w:t>database</w:t>
      </w:r>
      <w:r>
        <w:rPr>
          <w:spacing w:val="-11"/>
        </w:rPr>
        <w:t xml:space="preserve"> </w:t>
      </w:r>
      <w:r>
        <w:t xml:space="preserve">that offers inbuilt authentication and cloud support. Firebase </w:t>
      </w:r>
      <w:proofErr w:type="spellStart"/>
      <w:r>
        <w:t>Firestore</w:t>
      </w:r>
      <w:proofErr w:type="spellEnd"/>
      <w:r>
        <w:t xml:space="preserve"> makes the synchronization of records in real time, whereas firebase Hosting makes the web application accessible worldwide with low latency. This integration of technologies improves</w:t>
      </w:r>
      <w:r>
        <w:rPr>
          <w:spacing w:val="-3"/>
        </w:rPr>
        <w:t xml:space="preserve"> </w:t>
      </w:r>
      <w:r>
        <w:t>the</w:t>
      </w:r>
      <w:r>
        <w:rPr>
          <w:spacing w:val="-6"/>
        </w:rPr>
        <w:t xml:space="preserve"> </w:t>
      </w:r>
      <w:r>
        <w:t>work</w:t>
      </w:r>
      <w:r>
        <w:rPr>
          <w:spacing w:val="-3"/>
        </w:rPr>
        <w:t xml:space="preserve"> </w:t>
      </w:r>
      <w:r>
        <w:t>of</w:t>
      </w:r>
      <w:r>
        <w:rPr>
          <w:spacing w:val="-4"/>
        </w:rPr>
        <w:t xml:space="preserve"> </w:t>
      </w:r>
      <w:r>
        <w:t>the</w:t>
      </w:r>
      <w:r>
        <w:rPr>
          <w:spacing w:val="-4"/>
        </w:rPr>
        <w:t xml:space="preserve"> </w:t>
      </w:r>
      <w:r>
        <w:t>system,</w:t>
      </w:r>
      <w:r>
        <w:rPr>
          <w:spacing w:val="-3"/>
        </w:rPr>
        <w:t xml:space="preserve"> </w:t>
      </w:r>
      <w:r>
        <w:t>as</w:t>
      </w:r>
      <w:r>
        <w:rPr>
          <w:spacing w:val="-3"/>
        </w:rPr>
        <w:t xml:space="preserve"> </w:t>
      </w:r>
      <w:r>
        <w:t>well</w:t>
      </w:r>
      <w:r>
        <w:rPr>
          <w:spacing w:val="-3"/>
        </w:rPr>
        <w:t xml:space="preserve"> </w:t>
      </w:r>
      <w:r>
        <w:t>as its stability.</w:t>
      </w:r>
    </w:p>
    <w:p w14:paraId="7F379A0C" w14:textId="77777777" w:rsidR="00C62296" w:rsidRDefault="00E6041C">
      <w:pPr>
        <w:pStyle w:val="Heading8"/>
        <w:spacing w:before="156"/>
        <w:jc w:val="both"/>
      </w:pPr>
      <w:bookmarkStart w:id="142" w:name="Patient_Module"/>
      <w:bookmarkEnd w:id="142"/>
      <w:r>
        <w:t>Patient</w:t>
      </w:r>
      <w:r>
        <w:rPr>
          <w:spacing w:val="-4"/>
        </w:rPr>
        <w:t xml:space="preserve"> </w:t>
      </w:r>
      <w:r>
        <w:rPr>
          <w:spacing w:val="-2"/>
        </w:rPr>
        <w:t>Module</w:t>
      </w:r>
    </w:p>
    <w:p w14:paraId="7F379A0D" w14:textId="77777777" w:rsidR="00C62296" w:rsidRDefault="00E6041C">
      <w:pPr>
        <w:pStyle w:val="BodyText"/>
        <w:spacing w:before="161"/>
        <w:ind w:left="23" w:right="296"/>
        <w:jc w:val="both"/>
      </w:pPr>
      <w:r>
        <w:t>It will have the patient module which will give the user an easy and quick interface to search</w:t>
      </w:r>
      <w:r>
        <w:rPr>
          <w:spacing w:val="-5"/>
        </w:rPr>
        <w:t xml:space="preserve"> </w:t>
      </w:r>
      <w:r>
        <w:t>and</w:t>
      </w:r>
      <w:r>
        <w:rPr>
          <w:spacing w:val="-8"/>
        </w:rPr>
        <w:t xml:space="preserve"> </w:t>
      </w:r>
      <w:r>
        <w:t>order</w:t>
      </w:r>
      <w:r>
        <w:rPr>
          <w:spacing w:val="-6"/>
        </w:rPr>
        <w:t xml:space="preserve"> </w:t>
      </w:r>
      <w:r>
        <w:t>blood</w:t>
      </w:r>
      <w:r>
        <w:rPr>
          <w:spacing w:val="-8"/>
        </w:rPr>
        <w:t xml:space="preserve"> </w:t>
      </w:r>
      <w:r>
        <w:t>or</w:t>
      </w:r>
      <w:r>
        <w:rPr>
          <w:spacing w:val="-6"/>
        </w:rPr>
        <w:t xml:space="preserve"> </w:t>
      </w:r>
      <w:r>
        <w:t>organs</w:t>
      </w:r>
      <w:r>
        <w:rPr>
          <w:spacing w:val="-8"/>
        </w:rPr>
        <w:t xml:space="preserve"> </w:t>
      </w:r>
      <w:r>
        <w:t>in</w:t>
      </w:r>
      <w:r>
        <w:rPr>
          <w:spacing w:val="-8"/>
        </w:rPr>
        <w:t xml:space="preserve"> </w:t>
      </w:r>
      <w:r>
        <w:t>the</w:t>
      </w:r>
      <w:r>
        <w:rPr>
          <w:spacing w:val="-9"/>
        </w:rPr>
        <w:t xml:space="preserve"> </w:t>
      </w:r>
      <w:r>
        <w:t>case of an emergency. After a patient makes a registration or logs in, he or she is immediately capable of accessing the availability of</w:t>
      </w:r>
      <w:r>
        <w:rPr>
          <w:spacing w:val="-1"/>
        </w:rPr>
        <w:t xml:space="preserve"> </w:t>
      </w:r>
      <w:r>
        <w:t xml:space="preserve">medical resources they need. Module provides direct communication with </w:t>
      </w:r>
      <w:proofErr w:type="spellStart"/>
      <w:r>
        <w:t>Firestore</w:t>
      </w:r>
      <w:proofErr w:type="spellEnd"/>
      <w:r>
        <w:t xml:space="preserve"> to access the real-time information about the hospital inventory. The patients will be able to issue an emergency request that will result in a notification to the local hospitals with the appropriate information like the type of blood</w:t>
      </w:r>
      <w:r>
        <w:rPr>
          <w:spacing w:val="-15"/>
        </w:rPr>
        <w:t xml:space="preserve"> </w:t>
      </w:r>
      <w:r>
        <w:t>that</w:t>
      </w:r>
      <w:r>
        <w:rPr>
          <w:spacing w:val="-15"/>
        </w:rPr>
        <w:t xml:space="preserve"> </w:t>
      </w:r>
      <w:r>
        <w:t>is</w:t>
      </w:r>
      <w:r>
        <w:rPr>
          <w:spacing w:val="-15"/>
        </w:rPr>
        <w:t xml:space="preserve"> </w:t>
      </w:r>
      <w:r>
        <w:t>needed</w:t>
      </w:r>
      <w:r>
        <w:rPr>
          <w:spacing w:val="-15"/>
        </w:rPr>
        <w:t xml:space="preserve"> </w:t>
      </w:r>
      <w:r>
        <w:t>or</w:t>
      </w:r>
      <w:r>
        <w:rPr>
          <w:spacing w:val="-15"/>
        </w:rPr>
        <w:t xml:space="preserve"> </w:t>
      </w:r>
      <w:r>
        <w:t>organ</w:t>
      </w:r>
      <w:r>
        <w:rPr>
          <w:spacing w:val="-15"/>
        </w:rPr>
        <w:t xml:space="preserve"> </w:t>
      </w:r>
      <w:r>
        <w:t>demands.</w:t>
      </w:r>
      <w:r>
        <w:rPr>
          <w:spacing w:val="-15"/>
        </w:rPr>
        <w:t xml:space="preserve"> </w:t>
      </w:r>
      <w:r>
        <w:t>With the</w:t>
      </w:r>
      <w:r>
        <w:rPr>
          <w:spacing w:val="-15"/>
        </w:rPr>
        <w:t xml:space="preserve"> </w:t>
      </w:r>
      <w:r>
        <w:t>implementation</w:t>
      </w:r>
      <w:r>
        <w:rPr>
          <w:spacing w:val="-15"/>
        </w:rPr>
        <w:t xml:space="preserve"> </w:t>
      </w:r>
      <w:r>
        <w:t>of</w:t>
      </w:r>
      <w:r>
        <w:rPr>
          <w:spacing w:val="-15"/>
        </w:rPr>
        <w:t xml:space="preserve"> </w:t>
      </w:r>
      <w:r>
        <w:t>Firebase</w:t>
      </w:r>
      <w:r>
        <w:rPr>
          <w:spacing w:val="-15"/>
        </w:rPr>
        <w:t xml:space="preserve"> </w:t>
      </w:r>
      <w:proofErr w:type="spellStart"/>
      <w:r>
        <w:t>Firestore</w:t>
      </w:r>
      <w:proofErr w:type="spellEnd"/>
      <w:r>
        <w:t>,</w:t>
      </w:r>
      <w:r>
        <w:rPr>
          <w:spacing w:val="-15"/>
        </w:rPr>
        <w:t xml:space="preserve"> </w:t>
      </w:r>
      <w:r>
        <w:t xml:space="preserve">all the data is updated immediately, and the patient will have the access to the correct and up-to-date information without having </w:t>
      </w:r>
      <w:r>
        <w:rPr>
          <w:spacing w:val="-2"/>
        </w:rPr>
        <w:t>to</w:t>
      </w:r>
      <w:r>
        <w:rPr>
          <w:spacing w:val="-12"/>
        </w:rPr>
        <w:t xml:space="preserve"> </w:t>
      </w:r>
      <w:r>
        <w:rPr>
          <w:spacing w:val="-2"/>
        </w:rPr>
        <w:t>refresh</w:t>
      </w:r>
      <w:r>
        <w:rPr>
          <w:spacing w:val="-10"/>
        </w:rPr>
        <w:t xml:space="preserve"> </w:t>
      </w:r>
      <w:r>
        <w:rPr>
          <w:spacing w:val="-2"/>
        </w:rPr>
        <w:t>it</w:t>
      </w:r>
      <w:r>
        <w:rPr>
          <w:spacing w:val="-9"/>
        </w:rPr>
        <w:t xml:space="preserve"> </w:t>
      </w:r>
      <w:r>
        <w:rPr>
          <w:spacing w:val="-2"/>
        </w:rPr>
        <w:t>manually.</w:t>
      </w:r>
      <w:r>
        <w:rPr>
          <w:spacing w:val="-10"/>
        </w:rPr>
        <w:t xml:space="preserve"> </w:t>
      </w:r>
      <w:r>
        <w:rPr>
          <w:spacing w:val="-2"/>
        </w:rPr>
        <w:t>This</w:t>
      </w:r>
      <w:r>
        <w:rPr>
          <w:spacing w:val="-9"/>
        </w:rPr>
        <w:t xml:space="preserve"> </w:t>
      </w:r>
      <w:r>
        <w:rPr>
          <w:spacing w:val="-2"/>
        </w:rPr>
        <w:t>module</w:t>
      </w:r>
      <w:r>
        <w:rPr>
          <w:spacing w:val="-13"/>
        </w:rPr>
        <w:t xml:space="preserve"> </w:t>
      </w:r>
      <w:r>
        <w:rPr>
          <w:spacing w:val="-2"/>
        </w:rPr>
        <w:t>is</w:t>
      </w:r>
      <w:r>
        <w:rPr>
          <w:spacing w:val="-9"/>
        </w:rPr>
        <w:t xml:space="preserve"> </w:t>
      </w:r>
      <w:r>
        <w:rPr>
          <w:spacing w:val="-2"/>
        </w:rPr>
        <w:t xml:space="preserve">mostly </w:t>
      </w:r>
      <w:r>
        <w:t xml:space="preserve">concerned with accessibility and speedy response in emergency health </w:t>
      </w:r>
      <w:r>
        <w:rPr>
          <w:spacing w:val="-2"/>
        </w:rPr>
        <w:t>circumstances.</w:t>
      </w:r>
    </w:p>
    <w:p w14:paraId="7F379A0E" w14:textId="77777777" w:rsidR="00C62296" w:rsidRDefault="00E6041C">
      <w:pPr>
        <w:pStyle w:val="Heading8"/>
        <w:spacing w:before="161"/>
        <w:jc w:val="both"/>
      </w:pPr>
      <w:bookmarkStart w:id="143" w:name="Hospital_Module"/>
      <w:bookmarkEnd w:id="143"/>
      <w:r>
        <w:t>Hospital</w:t>
      </w:r>
      <w:r>
        <w:rPr>
          <w:spacing w:val="-6"/>
        </w:rPr>
        <w:t xml:space="preserve"> </w:t>
      </w:r>
      <w:r>
        <w:rPr>
          <w:spacing w:val="-2"/>
        </w:rPr>
        <w:t>Module</w:t>
      </w:r>
    </w:p>
    <w:p w14:paraId="7F379A0F" w14:textId="77777777" w:rsidR="00C62296" w:rsidRDefault="00E6041C">
      <w:pPr>
        <w:pStyle w:val="BodyText"/>
        <w:spacing w:before="161"/>
        <w:ind w:left="23" w:right="300"/>
        <w:jc w:val="both"/>
      </w:pPr>
      <w:r>
        <w:t>The hospital module is the heart of the system that</w:t>
      </w:r>
      <w:r>
        <w:rPr>
          <w:spacing w:val="-1"/>
        </w:rPr>
        <w:t xml:space="preserve"> </w:t>
      </w:r>
      <w:r>
        <w:t>manages</w:t>
      </w:r>
      <w:r>
        <w:rPr>
          <w:spacing w:val="-1"/>
        </w:rPr>
        <w:t xml:space="preserve"> </w:t>
      </w:r>
      <w:r>
        <w:t>the update</w:t>
      </w:r>
      <w:r>
        <w:rPr>
          <w:spacing w:val="-3"/>
        </w:rPr>
        <w:t xml:space="preserve"> </w:t>
      </w:r>
      <w:r>
        <w:t>of</w:t>
      </w:r>
      <w:r>
        <w:rPr>
          <w:spacing w:val="-2"/>
        </w:rPr>
        <w:t xml:space="preserve"> </w:t>
      </w:r>
      <w:r>
        <w:t>the</w:t>
      </w:r>
      <w:r>
        <w:rPr>
          <w:spacing w:val="-3"/>
        </w:rPr>
        <w:t xml:space="preserve"> </w:t>
      </w:r>
      <w:r>
        <w:t xml:space="preserve">data, stock management, and communication with the patients. Hospital authorized personnel may log in and control their inventories by adding, editing, or deleting the available blood or organs information. With a change in the stock levels, the updates are immediately reflected to the </w:t>
      </w:r>
      <w:proofErr w:type="spellStart"/>
      <w:r>
        <w:t>Firestore</w:t>
      </w:r>
      <w:proofErr w:type="spellEnd"/>
      <w:r>
        <w:t xml:space="preserve"> database and reflect in real-time on patient interfaces.</w:t>
      </w:r>
    </w:p>
    <w:p w14:paraId="7F379A10" w14:textId="77777777" w:rsidR="00C62296" w:rsidRDefault="00E6041C">
      <w:pPr>
        <w:pStyle w:val="BodyText"/>
        <w:spacing w:before="158"/>
        <w:ind w:left="23" w:right="298"/>
        <w:jc w:val="both"/>
      </w:pPr>
      <w:r>
        <w:t>The</w:t>
      </w:r>
      <w:r>
        <w:rPr>
          <w:spacing w:val="-2"/>
        </w:rPr>
        <w:t xml:space="preserve"> </w:t>
      </w:r>
      <w:r>
        <w:t>notifications</w:t>
      </w:r>
      <w:r>
        <w:rPr>
          <w:spacing w:val="-2"/>
        </w:rPr>
        <w:t xml:space="preserve"> </w:t>
      </w:r>
      <w:r>
        <w:t>about</w:t>
      </w:r>
      <w:r>
        <w:rPr>
          <w:spacing w:val="-1"/>
        </w:rPr>
        <w:t xml:space="preserve"> </w:t>
      </w:r>
      <w:r>
        <w:t>the</w:t>
      </w:r>
      <w:r>
        <w:rPr>
          <w:spacing w:val="-4"/>
        </w:rPr>
        <w:t xml:space="preserve"> </w:t>
      </w:r>
      <w:r>
        <w:t>new</w:t>
      </w:r>
      <w:r>
        <w:rPr>
          <w:spacing w:val="-2"/>
        </w:rPr>
        <w:t xml:space="preserve"> </w:t>
      </w:r>
      <w:r>
        <w:t>availability posted</w:t>
      </w:r>
      <w:r>
        <w:rPr>
          <w:spacing w:val="-15"/>
        </w:rPr>
        <w:t xml:space="preserve"> </w:t>
      </w:r>
      <w:r>
        <w:t>or</w:t>
      </w:r>
      <w:r>
        <w:rPr>
          <w:spacing w:val="-15"/>
        </w:rPr>
        <w:t xml:space="preserve"> </w:t>
      </w:r>
      <w:r>
        <w:t>changes</w:t>
      </w:r>
      <w:r>
        <w:rPr>
          <w:spacing w:val="-15"/>
        </w:rPr>
        <w:t xml:space="preserve"> </w:t>
      </w:r>
      <w:r>
        <w:t>made</w:t>
      </w:r>
      <w:r>
        <w:rPr>
          <w:spacing w:val="-15"/>
        </w:rPr>
        <w:t xml:space="preserve"> </w:t>
      </w:r>
      <w:r>
        <w:t>to</w:t>
      </w:r>
      <w:r>
        <w:rPr>
          <w:spacing w:val="-15"/>
        </w:rPr>
        <w:t xml:space="preserve"> </w:t>
      </w:r>
      <w:r>
        <w:t>the</w:t>
      </w:r>
      <w:r>
        <w:rPr>
          <w:spacing w:val="-15"/>
        </w:rPr>
        <w:t xml:space="preserve"> </w:t>
      </w:r>
      <w:r>
        <w:t>existing</w:t>
      </w:r>
      <w:r>
        <w:rPr>
          <w:spacing w:val="-15"/>
        </w:rPr>
        <w:t xml:space="preserve"> </w:t>
      </w:r>
      <w:r>
        <w:t>stock are sent to</w:t>
      </w:r>
      <w:r>
        <w:rPr>
          <w:spacing w:val="-1"/>
        </w:rPr>
        <w:t xml:space="preserve"> </w:t>
      </w:r>
      <w:r>
        <w:t>the corresponding users with</w:t>
      </w:r>
      <w:r>
        <w:rPr>
          <w:spacing w:val="-1"/>
        </w:rPr>
        <w:t xml:space="preserve"> </w:t>
      </w:r>
      <w:r>
        <w:t>the help of cloud functions. Furthermore, the hospitals will be able to view the pending</w:t>
      </w:r>
    </w:p>
    <w:p w14:paraId="7F379A11" w14:textId="77777777" w:rsidR="00C62296" w:rsidRDefault="00C62296">
      <w:pPr>
        <w:pStyle w:val="BodyText"/>
        <w:jc w:val="both"/>
        <w:sectPr w:rsidR="00C62296">
          <w:pgSz w:w="11910" w:h="16840"/>
          <w:pgMar w:top="760" w:right="1133" w:bottom="720" w:left="1417" w:header="0" w:footer="443" w:gutter="0"/>
          <w:cols w:num="2" w:space="720" w:equalWidth="0">
            <w:col w:w="4584" w:space="244"/>
            <w:col w:w="4532"/>
          </w:cols>
        </w:sectPr>
      </w:pPr>
    </w:p>
    <w:p w14:paraId="7F379A12" w14:textId="77777777" w:rsidR="00C62296" w:rsidRDefault="00E6041C">
      <w:pPr>
        <w:pStyle w:val="BodyText"/>
        <w:spacing w:before="75" w:line="237" w:lineRule="auto"/>
        <w:ind w:left="23" w:right="13"/>
        <w:jc w:val="both"/>
      </w:pPr>
      <w:r>
        <w:lastRenderedPageBreak/>
        <w:t>requests and respond to them directly on the same platform.</w:t>
      </w:r>
    </w:p>
    <w:p w14:paraId="7F379A13" w14:textId="77777777" w:rsidR="00C62296" w:rsidRDefault="00C62296">
      <w:pPr>
        <w:pStyle w:val="BodyText"/>
        <w:rPr>
          <w:sz w:val="14"/>
        </w:rPr>
      </w:pPr>
    </w:p>
    <w:p w14:paraId="7F379A14" w14:textId="77777777" w:rsidR="00C62296" w:rsidRDefault="00E6041C">
      <w:pPr>
        <w:pStyle w:val="BodyText"/>
        <w:ind w:left="23" w:right="-44"/>
        <w:rPr>
          <w:sz w:val="20"/>
        </w:rPr>
      </w:pPr>
      <w:r>
        <w:rPr>
          <w:noProof/>
          <w:sz w:val="20"/>
        </w:rPr>
        <w:drawing>
          <wp:inline distT="0" distB="0" distL="0" distR="0" wp14:anchorId="7F379C69" wp14:editId="7F379C6A">
            <wp:extent cx="2905125" cy="2172970"/>
            <wp:effectExtent l="0" t="0" r="0" b="0"/>
            <wp:docPr id="142" name="Image 142"/>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87" cstate="print"/>
                    <a:stretch>
                      <a:fillRect/>
                    </a:stretch>
                  </pic:blipFill>
                  <pic:spPr>
                    <a:xfrm>
                      <a:off x="0" y="0"/>
                      <a:ext cx="2905253" cy="2173604"/>
                    </a:xfrm>
                    <a:prstGeom prst="rect">
                      <a:avLst/>
                    </a:prstGeom>
                  </pic:spPr>
                </pic:pic>
              </a:graphicData>
            </a:graphic>
          </wp:inline>
        </w:drawing>
      </w:r>
    </w:p>
    <w:p w14:paraId="7F379A15" w14:textId="77777777" w:rsidR="00C62296" w:rsidRDefault="00E6041C">
      <w:pPr>
        <w:spacing w:before="1"/>
        <w:ind w:left="935"/>
        <w:rPr>
          <w:b/>
          <w:i/>
          <w:sz w:val="20"/>
        </w:rPr>
      </w:pPr>
      <w:r>
        <w:rPr>
          <w:b/>
          <w:i/>
          <w:sz w:val="20"/>
        </w:rPr>
        <w:t>Fig4:</w:t>
      </w:r>
      <w:r>
        <w:rPr>
          <w:b/>
          <w:i/>
          <w:spacing w:val="-15"/>
          <w:sz w:val="20"/>
        </w:rPr>
        <w:t xml:space="preserve"> </w:t>
      </w:r>
      <w:r>
        <w:rPr>
          <w:b/>
          <w:i/>
          <w:sz w:val="20"/>
        </w:rPr>
        <w:t>Patient</w:t>
      </w:r>
      <w:r>
        <w:rPr>
          <w:b/>
          <w:i/>
          <w:spacing w:val="-9"/>
          <w:sz w:val="20"/>
        </w:rPr>
        <w:t xml:space="preserve"> </w:t>
      </w:r>
      <w:r>
        <w:rPr>
          <w:b/>
          <w:i/>
          <w:sz w:val="20"/>
        </w:rPr>
        <w:t>&amp;</w:t>
      </w:r>
      <w:r>
        <w:rPr>
          <w:b/>
          <w:i/>
          <w:spacing w:val="-9"/>
          <w:sz w:val="20"/>
        </w:rPr>
        <w:t xml:space="preserve"> </w:t>
      </w:r>
      <w:r>
        <w:rPr>
          <w:b/>
          <w:i/>
          <w:sz w:val="20"/>
        </w:rPr>
        <w:t>Hospital</w:t>
      </w:r>
      <w:r>
        <w:rPr>
          <w:b/>
          <w:i/>
          <w:spacing w:val="-10"/>
          <w:sz w:val="20"/>
        </w:rPr>
        <w:t xml:space="preserve"> </w:t>
      </w:r>
      <w:r>
        <w:rPr>
          <w:b/>
          <w:i/>
          <w:spacing w:val="-2"/>
          <w:sz w:val="20"/>
        </w:rPr>
        <w:t>Module</w:t>
      </w:r>
    </w:p>
    <w:p w14:paraId="7F379A16" w14:textId="77777777" w:rsidR="00C62296" w:rsidRDefault="00E6041C">
      <w:pPr>
        <w:pStyle w:val="Heading8"/>
        <w:spacing w:before="164"/>
        <w:jc w:val="both"/>
      </w:pPr>
      <w:bookmarkStart w:id="144" w:name="Admin_Module"/>
      <w:bookmarkEnd w:id="144"/>
      <w:r>
        <w:t>Admin</w:t>
      </w:r>
      <w:r>
        <w:rPr>
          <w:spacing w:val="-9"/>
        </w:rPr>
        <w:t xml:space="preserve"> </w:t>
      </w:r>
      <w:r>
        <w:rPr>
          <w:spacing w:val="-2"/>
        </w:rPr>
        <w:t>Module</w:t>
      </w:r>
    </w:p>
    <w:p w14:paraId="7F379A17" w14:textId="77777777" w:rsidR="00C62296" w:rsidRDefault="00E6041C">
      <w:pPr>
        <w:pStyle w:val="BodyText"/>
        <w:spacing w:before="180"/>
        <w:ind w:left="23" w:right="10"/>
        <w:jc w:val="both"/>
      </w:pPr>
      <w:r>
        <w:t>The platform has the admin module as a supervisory control system, which provides trust,</w:t>
      </w:r>
      <w:r>
        <w:rPr>
          <w:spacing w:val="-15"/>
        </w:rPr>
        <w:t xml:space="preserve"> </w:t>
      </w:r>
      <w:r>
        <w:t>security</w:t>
      </w:r>
      <w:r>
        <w:rPr>
          <w:spacing w:val="-15"/>
        </w:rPr>
        <w:t xml:space="preserve"> </w:t>
      </w:r>
      <w:r>
        <w:t>and</w:t>
      </w:r>
      <w:r>
        <w:rPr>
          <w:spacing w:val="-13"/>
        </w:rPr>
        <w:t xml:space="preserve"> </w:t>
      </w:r>
      <w:r>
        <w:t>consistency</w:t>
      </w:r>
      <w:r>
        <w:rPr>
          <w:spacing w:val="-11"/>
        </w:rPr>
        <w:t xml:space="preserve"> </w:t>
      </w:r>
      <w:r>
        <w:t>of</w:t>
      </w:r>
      <w:r>
        <w:rPr>
          <w:spacing w:val="-14"/>
        </w:rPr>
        <w:t xml:space="preserve"> </w:t>
      </w:r>
      <w:r>
        <w:t>the</w:t>
      </w:r>
      <w:r>
        <w:rPr>
          <w:spacing w:val="-15"/>
        </w:rPr>
        <w:t xml:space="preserve"> </w:t>
      </w:r>
      <w:r>
        <w:t>system.</w:t>
      </w:r>
      <w:r>
        <w:rPr>
          <w:spacing w:val="-14"/>
        </w:rPr>
        <w:t xml:space="preserve"> </w:t>
      </w:r>
      <w:r>
        <w:t>To address</w:t>
      </w:r>
      <w:r>
        <w:rPr>
          <w:spacing w:val="-11"/>
        </w:rPr>
        <w:t xml:space="preserve"> </w:t>
      </w:r>
      <w:r>
        <w:t>unauthorized</w:t>
      </w:r>
      <w:r>
        <w:rPr>
          <w:spacing w:val="-11"/>
        </w:rPr>
        <w:t xml:space="preserve"> </w:t>
      </w:r>
      <w:r>
        <w:t>use</w:t>
      </w:r>
      <w:r>
        <w:rPr>
          <w:spacing w:val="-12"/>
        </w:rPr>
        <w:t xml:space="preserve"> </w:t>
      </w:r>
      <w:r>
        <w:t>of</w:t>
      </w:r>
      <w:r>
        <w:rPr>
          <w:spacing w:val="-12"/>
        </w:rPr>
        <w:t xml:space="preserve"> </w:t>
      </w:r>
      <w:r>
        <w:t>network,</w:t>
      </w:r>
      <w:r>
        <w:rPr>
          <w:spacing w:val="-11"/>
        </w:rPr>
        <w:t xml:space="preserve"> </w:t>
      </w:r>
      <w:r>
        <w:t>the</w:t>
      </w:r>
      <w:r>
        <w:rPr>
          <w:spacing w:val="-12"/>
        </w:rPr>
        <w:t xml:space="preserve"> </w:t>
      </w:r>
      <w:r>
        <w:t>admin ensures</w:t>
      </w:r>
      <w:r>
        <w:rPr>
          <w:spacing w:val="-7"/>
        </w:rPr>
        <w:t xml:space="preserve"> </w:t>
      </w:r>
      <w:r>
        <w:t>that</w:t>
      </w:r>
      <w:r>
        <w:rPr>
          <w:spacing w:val="-12"/>
        </w:rPr>
        <w:t xml:space="preserve"> </w:t>
      </w:r>
      <w:r>
        <w:t>the</w:t>
      </w:r>
      <w:r>
        <w:rPr>
          <w:spacing w:val="-8"/>
        </w:rPr>
        <w:t xml:space="preserve"> </w:t>
      </w:r>
      <w:r>
        <w:t>hospital</w:t>
      </w:r>
      <w:r>
        <w:rPr>
          <w:spacing w:val="-9"/>
        </w:rPr>
        <w:t xml:space="preserve"> </w:t>
      </w:r>
      <w:r>
        <w:t>credentials</w:t>
      </w:r>
      <w:r>
        <w:rPr>
          <w:spacing w:val="-7"/>
        </w:rPr>
        <w:t xml:space="preserve"> </w:t>
      </w:r>
      <w:r>
        <w:t>are</w:t>
      </w:r>
      <w:r>
        <w:rPr>
          <w:spacing w:val="-6"/>
        </w:rPr>
        <w:t xml:space="preserve"> </w:t>
      </w:r>
      <w:r>
        <w:t>verified before</w:t>
      </w:r>
      <w:r>
        <w:rPr>
          <w:spacing w:val="-15"/>
        </w:rPr>
        <w:t xml:space="preserve"> </w:t>
      </w:r>
      <w:r>
        <w:t>one</w:t>
      </w:r>
      <w:r>
        <w:rPr>
          <w:spacing w:val="-14"/>
        </w:rPr>
        <w:t xml:space="preserve"> </w:t>
      </w:r>
      <w:r>
        <w:t>is</w:t>
      </w:r>
      <w:r>
        <w:rPr>
          <w:spacing w:val="-12"/>
        </w:rPr>
        <w:t xml:space="preserve"> </w:t>
      </w:r>
      <w:r>
        <w:t>granted</w:t>
      </w:r>
      <w:r>
        <w:rPr>
          <w:spacing w:val="-13"/>
        </w:rPr>
        <w:t xml:space="preserve"> </w:t>
      </w:r>
      <w:r>
        <w:t>access</w:t>
      </w:r>
      <w:r>
        <w:rPr>
          <w:spacing w:val="-12"/>
        </w:rPr>
        <w:t xml:space="preserve"> </w:t>
      </w:r>
      <w:r>
        <w:t>to</w:t>
      </w:r>
      <w:r>
        <w:rPr>
          <w:spacing w:val="-15"/>
        </w:rPr>
        <w:t xml:space="preserve"> </w:t>
      </w:r>
      <w:r>
        <w:t>the</w:t>
      </w:r>
      <w:r>
        <w:rPr>
          <w:spacing w:val="-15"/>
        </w:rPr>
        <w:t xml:space="preserve"> </w:t>
      </w:r>
      <w:r>
        <w:t>network.</w:t>
      </w:r>
      <w:r>
        <w:rPr>
          <w:spacing w:val="-13"/>
        </w:rPr>
        <w:t xml:space="preserve"> </w:t>
      </w:r>
      <w:r>
        <w:t>The administrators can use the dashboard to keep track</w:t>
      </w:r>
      <w:r>
        <w:rPr>
          <w:spacing w:val="-15"/>
        </w:rPr>
        <w:t xml:space="preserve"> </w:t>
      </w:r>
      <w:r>
        <w:t>of</w:t>
      </w:r>
      <w:r>
        <w:rPr>
          <w:spacing w:val="-15"/>
        </w:rPr>
        <w:t xml:space="preserve"> </w:t>
      </w:r>
      <w:r>
        <w:t>the</w:t>
      </w:r>
      <w:r>
        <w:rPr>
          <w:spacing w:val="-15"/>
        </w:rPr>
        <w:t xml:space="preserve"> </w:t>
      </w:r>
      <w:r>
        <w:t>active</w:t>
      </w:r>
      <w:r>
        <w:rPr>
          <w:spacing w:val="-15"/>
        </w:rPr>
        <w:t xml:space="preserve"> </w:t>
      </w:r>
      <w:r>
        <w:t>requests</w:t>
      </w:r>
      <w:r>
        <w:rPr>
          <w:spacing w:val="-15"/>
        </w:rPr>
        <w:t xml:space="preserve"> </w:t>
      </w:r>
      <w:r>
        <w:t>and</w:t>
      </w:r>
      <w:r>
        <w:rPr>
          <w:spacing w:val="-15"/>
        </w:rPr>
        <w:t xml:space="preserve"> </w:t>
      </w:r>
      <w:r>
        <w:t>to</w:t>
      </w:r>
      <w:r>
        <w:rPr>
          <w:spacing w:val="-15"/>
        </w:rPr>
        <w:t xml:space="preserve"> </w:t>
      </w:r>
      <w:r>
        <w:t>track</w:t>
      </w:r>
      <w:r>
        <w:rPr>
          <w:spacing w:val="-15"/>
        </w:rPr>
        <w:t xml:space="preserve"> </w:t>
      </w:r>
      <w:r>
        <w:t>the</w:t>
      </w:r>
      <w:r>
        <w:rPr>
          <w:spacing w:val="-15"/>
        </w:rPr>
        <w:t xml:space="preserve"> </w:t>
      </w:r>
      <w:r>
        <w:t>stock movement,</w:t>
      </w:r>
      <w:r>
        <w:rPr>
          <w:spacing w:val="-15"/>
        </w:rPr>
        <w:t xml:space="preserve"> </w:t>
      </w:r>
      <w:r>
        <w:t>as</w:t>
      </w:r>
      <w:r>
        <w:rPr>
          <w:spacing w:val="-15"/>
        </w:rPr>
        <w:t xml:space="preserve"> </w:t>
      </w:r>
      <w:r>
        <w:t>well</w:t>
      </w:r>
      <w:r>
        <w:rPr>
          <w:spacing w:val="-15"/>
        </w:rPr>
        <w:t xml:space="preserve"> </w:t>
      </w:r>
      <w:r>
        <w:t>as</w:t>
      </w:r>
      <w:r>
        <w:rPr>
          <w:spacing w:val="-15"/>
        </w:rPr>
        <w:t xml:space="preserve"> </w:t>
      </w:r>
      <w:r>
        <w:t>identify</w:t>
      </w:r>
      <w:r>
        <w:rPr>
          <w:spacing w:val="-15"/>
        </w:rPr>
        <w:t xml:space="preserve"> </w:t>
      </w:r>
      <w:r>
        <w:t>expired</w:t>
      </w:r>
      <w:r>
        <w:rPr>
          <w:spacing w:val="-15"/>
        </w:rPr>
        <w:t xml:space="preserve"> </w:t>
      </w:r>
      <w:r>
        <w:t>inventory and clean it up.</w:t>
      </w:r>
      <w:r>
        <w:rPr>
          <w:spacing w:val="-7"/>
        </w:rPr>
        <w:t xml:space="preserve"> </w:t>
      </w:r>
      <w:r>
        <w:t>Admins have an opportunity</w:t>
      </w:r>
      <w:r>
        <w:rPr>
          <w:spacing w:val="-1"/>
        </w:rPr>
        <w:t xml:space="preserve"> </w:t>
      </w:r>
      <w:r>
        <w:t>to examine the data of systems to obtain visual reports and insights regarding activities in the hospital, frequency of requests, and fulfilling rate.</w:t>
      </w:r>
      <w:r>
        <w:rPr>
          <w:spacing w:val="-15"/>
        </w:rPr>
        <w:t xml:space="preserve"> </w:t>
      </w:r>
      <w:r>
        <w:t>This</w:t>
      </w:r>
      <w:r>
        <w:rPr>
          <w:spacing w:val="-15"/>
        </w:rPr>
        <w:t xml:space="preserve"> </w:t>
      </w:r>
      <w:r>
        <w:t>is</w:t>
      </w:r>
      <w:r>
        <w:rPr>
          <w:spacing w:val="-15"/>
        </w:rPr>
        <w:t xml:space="preserve"> </w:t>
      </w:r>
      <w:r>
        <w:t>completely</w:t>
      </w:r>
      <w:r>
        <w:rPr>
          <w:spacing w:val="-10"/>
        </w:rPr>
        <w:t xml:space="preserve"> </w:t>
      </w:r>
      <w:r>
        <w:t>automated</w:t>
      </w:r>
      <w:r>
        <w:rPr>
          <w:spacing w:val="-15"/>
        </w:rPr>
        <w:t xml:space="preserve"> </w:t>
      </w:r>
      <w:r>
        <w:t>so</w:t>
      </w:r>
      <w:r>
        <w:rPr>
          <w:spacing w:val="-13"/>
        </w:rPr>
        <w:t xml:space="preserve"> </w:t>
      </w:r>
      <w:r>
        <w:t>that</w:t>
      </w:r>
      <w:r>
        <w:rPr>
          <w:spacing w:val="-15"/>
        </w:rPr>
        <w:t xml:space="preserve"> </w:t>
      </w:r>
      <w:r>
        <w:t>old</w:t>
      </w:r>
      <w:r>
        <w:rPr>
          <w:spacing w:val="-15"/>
        </w:rPr>
        <w:t xml:space="preserve"> </w:t>
      </w:r>
      <w:r>
        <w:t>or invalid records are automatically eliminated in the</w:t>
      </w:r>
      <w:r>
        <w:rPr>
          <w:spacing w:val="-2"/>
        </w:rPr>
        <w:t xml:space="preserve"> </w:t>
      </w:r>
      <w:r>
        <w:t>database.</w:t>
      </w:r>
      <w:r>
        <w:rPr>
          <w:spacing w:val="-4"/>
        </w:rPr>
        <w:t xml:space="preserve"> </w:t>
      </w:r>
      <w:r>
        <w:t>This</w:t>
      </w:r>
      <w:r>
        <w:rPr>
          <w:spacing w:val="-3"/>
        </w:rPr>
        <w:t xml:space="preserve"> </w:t>
      </w:r>
      <w:r>
        <w:t>high-level supervision</w:t>
      </w:r>
      <w:r>
        <w:rPr>
          <w:spacing w:val="-4"/>
        </w:rPr>
        <w:t xml:space="preserve"> </w:t>
      </w:r>
      <w:r>
        <w:t>keeps the</w:t>
      </w:r>
      <w:r>
        <w:rPr>
          <w:spacing w:val="-15"/>
        </w:rPr>
        <w:t xml:space="preserve"> </w:t>
      </w:r>
      <w:r>
        <w:t>data</w:t>
      </w:r>
      <w:r>
        <w:rPr>
          <w:spacing w:val="-15"/>
        </w:rPr>
        <w:t xml:space="preserve"> </w:t>
      </w:r>
      <w:r>
        <w:t>and</w:t>
      </w:r>
      <w:r>
        <w:rPr>
          <w:spacing w:val="-15"/>
        </w:rPr>
        <w:t xml:space="preserve"> </w:t>
      </w:r>
      <w:r>
        <w:t>operational</w:t>
      </w:r>
      <w:r>
        <w:rPr>
          <w:spacing w:val="-15"/>
        </w:rPr>
        <w:t xml:space="preserve"> </w:t>
      </w:r>
      <w:r>
        <w:t>transparency</w:t>
      </w:r>
      <w:r>
        <w:rPr>
          <w:spacing w:val="-15"/>
        </w:rPr>
        <w:t xml:space="preserve"> </w:t>
      </w:r>
      <w:r>
        <w:t>during</w:t>
      </w:r>
      <w:r>
        <w:rPr>
          <w:spacing w:val="-15"/>
        </w:rPr>
        <w:t xml:space="preserve"> </w:t>
      </w:r>
      <w:r>
        <w:t xml:space="preserve">the </w:t>
      </w:r>
      <w:r>
        <w:rPr>
          <w:spacing w:val="-2"/>
        </w:rPr>
        <w:t>platform.</w:t>
      </w:r>
    </w:p>
    <w:p w14:paraId="7F379A18" w14:textId="77777777" w:rsidR="00C62296" w:rsidRDefault="00E6041C">
      <w:pPr>
        <w:pStyle w:val="Heading8"/>
        <w:spacing w:before="164"/>
        <w:jc w:val="both"/>
      </w:pPr>
      <w:bookmarkStart w:id="145" w:name="Dataset_and_Data_Management"/>
      <w:bookmarkEnd w:id="145"/>
      <w:r>
        <w:t>Dataset</w:t>
      </w:r>
      <w:r>
        <w:rPr>
          <w:spacing w:val="-3"/>
        </w:rPr>
        <w:t xml:space="preserve"> </w:t>
      </w:r>
      <w:r>
        <w:t>and</w:t>
      </w:r>
      <w:r>
        <w:rPr>
          <w:spacing w:val="-6"/>
        </w:rPr>
        <w:t xml:space="preserve"> </w:t>
      </w:r>
      <w:r>
        <w:t>Data</w:t>
      </w:r>
      <w:r>
        <w:rPr>
          <w:spacing w:val="-1"/>
        </w:rPr>
        <w:t xml:space="preserve"> </w:t>
      </w:r>
      <w:r>
        <w:rPr>
          <w:spacing w:val="-2"/>
        </w:rPr>
        <w:t>Management</w:t>
      </w:r>
    </w:p>
    <w:p w14:paraId="7F379A19" w14:textId="77777777" w:rsidR="00C62296" w:rsidRDefault="00E6041C">
      <w:pPr>
        <w:pStyle w:val="BodyText"/>
        <w:spacing w:before="156"/>
        <w:ind w:left="23" w:right="9"/>
        <w:jc w:val="both"/>
      </w:pPr>
      <w:r>
        <w:t>The dataset for this project is compiled from real organ transplant and blood donation inventory</w:t>
      </w:r>
      <w:r>
        <w:rPr>
          <w:spacing w:val="-5"/>
        </w:rPr>
        <w:t xml:space="preserve"> </w:t>
      </w:r>
      <w:r>
        <w:t>sources,</w:t>
      </w:r>
      <w:r>
        <w:rPr>
          <w:spacing w:val="-5"/>
        </w:rPr>
        <w:t xml:space="preserve"> </w:t>
      </w:r>
      <w:r>
        <w:t>including</w:t>
      </w:r>
      <w:r>
        <w:rPr>
          <w:spacing w:val="-7"/>
        </w:rPr>
        <w:t xml:space="preserve"> </w:t>
      </w:r>
      <w:r>
        <w:t>SRTR</w:t>
      </w:r>
      <w:r>
        <w:rPr>
          <w:spacing w:val="-6"/>
        </w:rPr>
        <w:t xml:space="preserve"> </w:t>
      </w:r>
      <w:r>
        <w:t>summaries, Kaggle</w:t>
      </w:r>
      <w:r>
        <w:rPr>
          <w:spacing w:val="-15"/>
        </w:rPr>
        <w:t xml:space="preserve"> </w:t>
      </w:r>
      <w:r>
        <w:t>blood</w:t>
      </w:r>
      <w:r>
        <w:rPr>
          <w:spacing w:val="-15"/>
        </w:rPr>
        <w:t xml:space="preserve"> </w:t>
      </w:r>
      <w:r>
        <w:t>bank</w:t>
      </w:r>
      <w:r>
        <w:rPr>
          <w:spacing w:val="-15"/>
        </w:rPr>
        <w:t xml:space="preserve"> </w:t>
      </w:r>
      <w:r>
        <w:t>datasets,</w:t>
      </w:r>
      <w:r>
        <w:rPr>
          <w:spacing w:val="-15"/>
        </w:rPr>
        <w:t xml:space="preserve"> </w:t>
      </w:r>
      <w:r>
        <w:t>and</w:t>
      </w:r>
      <w:r>
        <w:rPr>
          <w:spacing w:val="-15"/>
        </w:rPr>
        <w:t xml:space="preserve"> </w:t>
      </w:r>
      <w:r>
        <w:t xml:space="preserve">WHO/NOTTO donation statistics, resulting in nearly ten thousand cleaned records. Each entry contains realistic hospital inventory attributes such as hospital ID, organ type, blood group, compatibility status, storage or expiry date, availability state, donor category, and timestamped updates. The raw data was preprocessed through automated cleaning scripts to fix inconsistencies, handle missing values, and eliminate duplicates. </w:t>
      </w:r>
      <w:proofErr w:type="spellStart"/>
      <w:r>
        <w:t>Firestore’s</w:t>
      </w:r>
      <w:proofErr w:type="spellEnd"/>
      <w:r>
        <w:t xml:space="preserve"> indexing ensures fast querying across multiple fields</w:t>
      </w:r>
      <w:r>
        <w:rPr>
          <w:spacing w:val="31"/>
        </w:rPr>
        <w:t xml:space="preserve">  </w:t>
      </w:r>
      <w:r>
        <w:t>including</w:t>
      </w:r>
      <w:r>
        <w:rPr>
          <w:spacing w:val="31"/>
        </w:rPr>
        <w:t xml:space="preserve">  </w:t>
      </w:r>
      <w:r>
        <w:t>organ</w:t>
      </w:r>
      <w:r>
        <w:rPr>
          <w:spacing w:val="33"/>
        </w:rPr>
        <w:t xml:space="preserve">  </w:t>
      </w:r>
      <w:r>
        <w:t>type,</w:t>
      </w:r>
      <w:r>
        <w:rPr>
          <w:spacing w:val="32"/>
        </w:rPr>
        <w:t xml:space="preserve">  </w:t>
      </w:r>
      <w:r>
        <w:t>blood</w:t>
      </w:r>
      <w:r>
        <w:rPr>
          <w:spacing w:val="30"/>
        </w:rPr>
        <w:t xml:space="preserve">  </w:t>
      </w:r>
      <w:r>
        <w:rPr>
          <w:spacing w:val="-2"/>
        </w:rPr>
        <w:t>group,</w:t>
      </w:r>
    </w:p>
    <w:p w14:paraId="7F379A1A" w14:textId="77777777" w:rsidR="00C62296" w:rsidRDefault="00E6041C">
      <w:pPr>
        <w:pStyle w:val="BodyText"/>
        <w:spacing w:before="73"/>
        <w:ind w:left="23" w:right="299"/>
        <w:jc w:val="both"/>
      </w:pPr>
      <w:r>
        <w:br w:type="column"/>
      </w:r>
      <w:r>
        <w:t>location, and compatibility. Cloud Functions further automate data maintenance, expiry handling, and backup generation</w:t>
      </w:r>
      <w:r>
        <w:rPr>
          <w:spacing w:val="-12"/>
        </w:rPr>
        <w:t xml:space="preserve"> </w:t>
      </w:r>
      <w:r>
        <w:t>to</w:t>
      </w:r>
      <w:r>
        <w:rPr>
          <w:spacing w:val="-8"/>
        </w:rPr>
        <w:t xml:space="preserve"> </w:t>
      </w:r>
      <w:r>
        <w:t>ensure</w:t>
      </w:r>
      <w:r>
        <w:rPr>
          <w:spacing w:val="-9"/>
        </w:rPr>
        <w:t xml:space="preserve"> </w:t>
      </w:r>
      <w:r>
        <w:t>reliability</w:t>
      </w:r>
      <w:r>
        <w:rPr>
          <w:spacing w:val="-12"/>
        </w:rPr>
        <w:t xml:space="preserve"> </w:t>
      </w:r>
      <w:r>
        <w:t>and</w:t>
      </w:r>
      <w:r>
        <w:rPr>
          <w:spacing w:val="-11"/>
        </w:rPr>
        <w:t xml:space="preserve"> </w:t>
      </w:r>
      <w:r>
        <w:t>integrity of the dataset.</w:t>
      </w:r>
    </w:p>
    <w:p w14:paraId="7F379A1B" w14:textId="77777777" w:rsidR="00C62296" w:rsidRDefault="00E6041C">
      <w:pPr>
        <w:pStyle w:val="Heading8"/>
        <w:spacing w:before="156"/>
        <w:jc w:val="both"/>
      </w:pPr>
      <w:bookmarkStart w:id="146" w:name="Data_Flow_and_Communication"/>
      <w:bookmarkEnd w:id="146"/>
      <w:r>
        <w:t>Data</w:t>
      </w:r>
      <w:r>
        <w:rPr>
          <w:spacing w:val="-4"/>
        </w:rPr>
        <w:t xml:space="preserve"> </w:t>
      </w:r>
      <w:r>
        <w:t>Flow</w:t>
      </w:r>
      <w:r>
        <w:rPr>
          <w:spacing w:val="-4"/>
        </w:rPr>
        <w:t xml:space="preserve"> </w:t>
      </w:r>
      <w:r>
        <w:t>and</w:t>
      </w:r>
      <w:r>
        <w:rPr>
          <w:spacing w:val="-3"/>
        </w:rPr>
        <w:t xml:space="preserve"> </w:t>
      </w:r>
      <w:r>
        <w:rPr>
          <w:spacing w:val="-2"/>
        </w:rPr>
        <w:t>Communication</w:t>
      </w:r>
    </w:p>
    <w:p w14:paraId="7F379A1C" w14:textId="77777777" w:rsidR="00C62296" w:rsidRDefault="00E6041C">
      <w:pPr>
        <w:pStyle w:val="BodyText"/>
        <w:spacing w:before="161"/>
        <w:ind w:left="23" w:right="299"/>
        <w:jc w:val="both"/>
      </w:pPr>
      <w:r>
        <w:t>The system uses a real-time, event-driven communication model that keeps hospitals, patients, and administrators instantly synchronized.</w:t>
      </w:r>
      <w:r>
        <w:rPr>
          <w:spacing w:val="-14"/>
        </w:rPr>
        <w:t xml:space="preserve"> </w:t>
      </w:r>
      <w:r>
        <w:t>Any</w:t>
      </w:r>
      <w:r>
        <w:rPr>
          <w:spacing w:val="-14"/>
        </w:rPr>
        <w:t xml:space="preserve"> </w:t>
      </w:r>
      <w:r>
        <w:t>update</w:t>
      </w:r>
      <w:r>
        <w:rPr>
          <w:spacing w:val="-11"/>
        </w:rPr>
        <w:t xml:space="preserve"> </w:t>
      </w:r>
      <w:r>
        <w:t>to</w:t>
      </w:r>
      <w:r>
        <w:rPr>
          <w:spacing w:val="-10"/>
        </w:rPr>
        <w:t xml:space="preserve"> </w:t>
      </w:r>
      <w:r>
        <w:t>organ</w:t>
      </w:r>
      <w:r>
        <w:rPr>
          <w:spacing w:val="-7"/>
        </w:rPr>
        <w:t xml:space="preserve"> </w:t>
      </w:r>
      <w:r>
        <w:t>or</w:t>
      </w:r>
      <w:r>
        <w:rPr>
          <w:spacing w:val="-11"/>
        </w:rPr>
        <w:t xml:space="preserve"> </w:t>
      </w:r>
      <w:r>
        <w:t xml:space="preserve">blood availability is immediately pushed to all users through </w:t>
      </w:r>
      <w:proofErr w:type="spellStart"/>
      <w:r>
        <w:t>Firestore’s</w:t>
      </w:r>
      <w:proofErr w:type="spellEnd"/>
      <w:r>
        <w:t xml:space="preserve"> live update mechanism, while patient emergency requests are delivered to hospitals with minimal delay using Firebase real-time messaging. Web Socket-based channels enable continuous data streaming without page reloads, reducing latency and keeping average transaction response times below one second. This architecture ensures that changes</w:t>
      </w:r>
      <w:r>
        <w:rPr>
          <w:spacing w:val="-1"/>
        </w:rPr>
        <w:t xml:space="preserve"> </w:t>
      </w:r>
      <w:r>
        <w:t>in</w:t>
      </w:r>
      <w:r>
        <w:rPr>
          <w:spacing w:val="-1"/>
        </w:rPr>
        <w:t xml:space="preserve"> </w:t>
      </w:r>
      <w:r>
        <w:t>organ availability, compatibility updates, and urgent alerts are broadcast instantly,</w:t>
      </w:r>
      <w:r>
        <w:rPr>
          <w:spacing w:val="-4"/>
        </w:rPr>
        <w:t xml:space="preserve"> </w:t>
      </w:r>
      <w:r>
        <w:t>providing</w:t>
      </w:r>
      <w:r>
        <w:rPr>
          <w:spacing w:val="-8"/>
        </w:rPr>
        <w:t xml:space="preserve"> </w:t>
      </w:r>
      <w:r>
        <w:t>accurate</w:t>
      </w:r>
      <w:r>
        <w:rPr>
          <w:spacing w:val="-7"/>
        </w:rPr>
        <w:t xml:space="preserve"> </w:t>
      </w:r>
      <w:r>
        <w:t>and</w:t>
      </w:r>
      <w:r>
        <w:rPr>
          <w:spacing w:val="-6"/>
        </w:rPr>
        <w:t xml:space="preserve"> </w:t>
      </w:r>
      <w:r>
        <w:t>up-to-date information across all modules and maintaining seamless operational coordination throughout the platform.</w:t>
      </w:r>
    </w:p>
    <w:p w14:paraId="7F379A1D" w14:textId="77777777" w:rsidR="00C62296" w:rsidRDefault="00E6041C">
      <w:pPr>
        <w:pStyle w:val="Heading8"/>
        <w:spacing w:before="161"/>
        <w:jc w:val="both"/>
      </w:pPr>
      <w:bookmarkStart w:id="147" w:name="Data_Extraction_Process"/>
      <w:bookmarkEnd w:id="147"/>
      <w:r>
        <w:t>Data</w:t>
      </w:r>
      <w:r>
        <w:rPr>
          <w:spacing w:val="-6"/>
        </w:rPr>
        <w:t xml:space="preserve"> </w:t>
      </w:r>
      <w:r>
        <w:t>Extraction</w:t>
      </w:r>
      <w:r>
        <w:rPr>
          <w:spacing w:val="-5"/>
        </w:rPr>
        <w:t xml:space="preserve"> </w:t>
      </w:r>
      <w:r>
        <w:rPr>
          <w:spacing w:val="-2"/>
        </w:rPr>
        <w:t>Process</w:t>
      </w:r>
    </w:p>
    <w:p w14:paraId="7F379A1E" w14:textId="77777777" w:rsidR="00C62296" w:rsidRDefault="00E6041C">
      <w:pPr>
        <w:pStyle w:val="BodyText"/>
        <w:spacing w:before="161"/>
        <w:ind w:left="23" w:right="300"/>
        <w:jc w:val="both"/>
      </w:pPr>
      <w:r>
        <w:t>The</w:t>
      </w:r>
      <w:r>
        <w:rPr>
          <w:spacing w:val="-15"/>
        </w:rPr>
        <w:t xml:space="preserve"> </w:t>
      </w:r>
      <w:r>
        <w:t>Filtering</w:t>
      </w:r>
      <w:r>
        <w:rPr>
          <w:spacing w:val="-13"/>
        </w:rPr>
        <w:t xml:space="preserve"> </w:t>
      </w:r>
      <w:r>
        <w:t>and</w:t>
      </w:r>
      <w:r>
        <w:rPr>
          <w:spacing w:val="-11"/>
        </w:rPr>
        <w:t xml:space="preserve"> </w:t>
      </w:r>
      <w:r>
        <w:t>indexing</w:t>
      </w:r>
      <w:r>
        <w:rPr>
          <w:spacing w:val="-15"/>
        </w:rPr>
        <w:t xml:space="preserve"> </w:t>
      </w:r>
      <w:r>
        <w:t>play</w:t>
      </w:r>
      <w:r>
        <w:rPr>
          <w:spacing w:val="-13"/>
        </w:rPr>
        <w:t xml:space="preserve"> </w:t>
      </w:r>
      <w:r>
        <w:t>a</w:t>
      </w:r>
      <w:r>
        <w:rPr>
          <w:spacing w:val="-12"/>
        </w:rPr>
        <w:t xml:space="preserve"> </w:t>
      </w:r>
      <w:r>
        <w:t>major</w:t>
      </w:r>
      <w:r>
        <w:rPr>
          <w:spacing w:val="-15"/>
        </w:rPr>
        <w:t xml:space="preserve"> </w:t>
      </w:r>
      <w:r>
        <w:t xml:space="preserve">role in speeding up data retrieval. The system processes only the essential attributes including </w:t>
      </w:r>
      <w:r>
        <w:rPr>
          <w:b/>
        </w:rPr>
        <w:t>organ name, blood group, compatibility status, hospital location, and availability</w:t>
      </w:r>
      <w:r>
        <w:t xml:space="preserve">—which significantly reduces query overhead. </w:t>
      </w:r>
      <w:proofErr w:type="spellStart"/>
      <w:r>
        <w:t>Firestore’s</w:t>
      </w:r>
      <w:proofErr w:type="spellEnd"/>
      <w:r>
        <w:t xml:space="preserve"> optimized multi-field indexing allows efficient searches based on multiple parameters simultaneously. For example, a patient searching for </w:t>
      </w:r>
      <w:r>
        <w:rPr>
          <w:b/>
        </w:rPr>
        <w:t xml:space="preserve">AB- blood in Bengaluru </w:t>
      </w:r>
      <w:r>
        <w:t>receives relevant filtered records in under one second due to optimized compound indexing.</w:t>
      </w:r>
    </w:p>
    <w:p w14:paraId="7F379A1F" w14:textId="77777777" w:rsidR="00C62296" w:rsidRDefault="00E6041C">
      <w:pPr>
        <w:pStyle w:val="BodyText"/>
        <w:spacing w:before="163"/>
        <w:ind w:left="23" w:right="300"/>
        <w:jc w:val="both"/>
      </w:pPr>
      <w:r>
        <w:t xml:space="preserve">The extraction pipeline also incorporates </w:t>
      </w:r>
      <w:r>
        <w:rPr>
          <w:b/>
        </w:rPr>
        <w:t>data validation checks</w:t>
      </w:r>
      <w:r>
        <w:t>, preventing conflicting or redundant entries. Every transaction adding a new organ, updating blood stock, or marking an organ as allocated is validated and timestamped through Cloud Functions. Real-time synchronization ensures that all modules reflect identical records, preventing mismatches or stale data across the system.</w:t>
      </w:r>
    </w:p>
    <w:p w14:paraId="7F379A20" w14:textId="77777777" w:rsidR="00C62296" w:rsidRDefault="00C62296">
      <w:pPr>
        <w:pStyle w:val="BodyText"/>
        <w:jc w:val="both"/>
        <w:sectPr w:rsidR="00C62296">
          <w:pgSz w:w="11910" w:h="16840"/>
          <w:pgMar w:top="760" w:right="1133" w:bottom="660" w:left="1417" w:header="0" w:footer="443" w:gutter="0"/>
          <w:cols w:num="2" w:space="720" w:equalWidth="0">
            <w:col w:w="4598" w:space="231"/>
            <w:col w:w="4531"/>
          </w:cols>
        </w:sectPr>
      </w:pPr>
    </w:p>
    <w:p w14:paraId="7F379A21" w14:textId="77777777" w:rsidR="00C62296" w:rsidRDefault="00E6041C">
      <w:pPr>
        <w:pStyle w:val="BodyText"/>
        <w:spacing w:before="73"/>
        <w:ind w:left="23" w:right="6"/>
        <w:jc w:val="both"/>
      </w:pPr>
      <w:r>
        <w:lastRenderedPageBreak/>
        <w:t>By automating extraction, validation, and synchronization, the system maintains high accuracy and reliability in the flow of medical inventory information. This automation eliminates manual errors, improves scalability, and enhances the quality of communication between</w:t>
      </w:r>
      <w:r>
        <w:rPr>
          <w:spacing w:val="-5"/>
        </w:rPr>
        <w:t xml:space="preserve"> </w:t>
      </w:r>
      <w:r>
        <w:t>patients,</w:t>
      </w:r>
      <w:r>
        <w:rPr>
          <w:spacing w:val="-2"/>
        </w:rPr>
        <w:t xml:space="preserve"> </w:t>
      </w:r>
      <w:r>
        <w:t>hospitals,</w:t>
      </w:r>
      <w:r>
        <w:rPr>
          <w:spacing w:val="-5"/>
        </w:rPr>
        <w:t xml:space="preserve"> </w:t>
      </w:r>
      <w:r>
        <w:t>and</w:t>
      </w:r>
      <w:r>
        <w:rPr>
          <w:spacing w:val="-2"/>
        </w:rPr>
        <w:t xml:space="preserve"> </w:t>
      </w:r>
      <w:r>
        <w:t>administrators.</w:t>
      </w:r>
    </w:p>
    <w:p w14:paraId="7F379A22" w14:textId="77777777" w:rsidR="00C62296" w:rsidRDefault="00E6041C">
      <w:pPr>
        <w:pStyle w:val="Heading7"/>
        <w:numPr>
          <w:ilvl w:val="0"/>
          <w:numId w:val="14"/>
        </w:numPr>
        <w:tabs>
          <w:tab w:val="left" w:pos="263"/>
        </w:tabs>
        <w:spacing w:before="156"/>
      </w:pPr>
      <w:bookmarkStart w:id="148" w:name="5.IMPLEMENTATION"/>
      <w:bookmarkEnd w:id="148"/>
      <w:r>
        <w:rPr>
          <w:spacing w:val="-2"/>
        </w:rPr>
        <w:t>IMPLEMENTATION</w:t>
      </w:r>
    </w:p>
    <w:p w14:paraId="7F379A23" w14:textId="77777777" w:rsidR="00C62296" w:rsidRDefault="00E6041C">
      <w:pPr>
        <w:pStyle w:val="BodyText"/>
        <w:spacing w:before="161"/>
        <w:ind w:left="23"/>
        <w:jc w:val="both"/>
      </w:pPr>
      <w:r>
        <w:t>The model execution incorporates real-time analytics and automation of data, which is streamlined on the cloud to streamline healthcare. Firebase Cloud Messaging uses a notification model that informs the users about stock changes, approvals, and updates on requests. The expiry-tracking model is automated</w:t>
      </w:r>
      <w:r>
        <w:rPr>
          <w:spacing w:val="-5"/>
        </w:rPr>
        <w:t xml:space="preserve"> </w:t>
      </w:r>
      <w:r>
        <w:t>and</w:t>
      </w:r>
      <w:r>
        <w:rPr>
          <w:spacing w:val="-3"/>
        </w:rPr>
        <w:t xml:space="preserve"> </w:t>
      </w:r>
      <w:r>
        <w:t>will</w:t>
      </w:r>
      <w:r>
        <w:rPr>
          <w:spacing w:val="-7"/>
        </w:rPr>
        <w:t xml:space="preserve"> </w:t>
      </w:r>
      <w:r>
        <w:t>automatically</w:t>
      </w:r>
      <w:r>
        <w:rPr>
          <w:spacing w:val="-3"/>
        </w:rPr>
        <w:t xml:space="preserve"> </w:t>
      </w:r>
      <w:r>
        <w:t>detect</w:t>
      </w:r>
      <w:r>
        <w:rPr>
          <w:spacing w:val="-2"/>
        </w:rPr>
        <w:t xml:space="preserve"> </w:t>
      </w:r>
      <w:r>
        <w:t>the</w:t>
      </w:r>
      <w:r>
        <w:rPr>
          <w:spacing w:val="-8"/>
        </w:rPr>
        <w:t xml:space="preserve"> </w:t>
      </w:r>
      <w:r>
        <w:t>old records and delete them based on scheduled cloud</w:t>
      </w:r>
      <w:r>
        <w:rPr>
          <w:spacing w:val="-15"/>
        </w:rPr>
        <w:t xml:space="preserve"> </w:t>
      </w:r>
      <w:r>
        <w:t>triggers</w:t>
      </w:r>
      <w:r>
        <w:rPr>
          <w:spacing w:val="-15"/>
        </w:rPr>
        <w:t xml:space="preserve"> </w:t>
      </w:r>
      <w:r>
        <w:t>to</w:t>
      </w:r>
      <w:r>
        <w:rPr>
          <w:spacing w:val="-15"/>
        </w:rPr>
        <w:t xml:space="preserve"> </w:t>
      </w:r>
      <w:r>
        <w:t>ensure</w:t>
      </w:r>
      <w:r>
        <w:rPr>
          <w:spacing w:val="-15"/>
        </w:rPr>
        <w:t xml:space="preserve"> </w:t>
      </w:r>
      <w:r>
        <w:t>that</w:t>
      </w:r>
      <w:r>
        <w:rPr>
          <w:spacing w:val="-15"/>
        </w:rPr>
        <w:t xml:space="preserve"> </w:t>
      </w:r>
      <w:r>
        <w:t>the</w:t>
      </w:r>
      <w:r>
        <w:rPr>
          <w:spacing w:val="-15"/>
        </w:rPr>
        <w:t xml:space="preserve"> </w:t>
      </w:r>
      <w:r>
        <w:t>invalid</w:t>
      </w:r>
      <w:r>
        <w:rPr>
          <w:spacing w:val="-15"/>
        </w:rPr>
        <w:t xml:space="preserve"> </w:t>
      </w:r>
      <w:r>
        <w:t>data</w:t>
      </w:r>
      <w:r>
        <w:rPr>
          <w:spacing w:val="-15"/>
        </w:rPr>
        <w:t xml:space="preserve"> </w:t>
      </w:r>
      <w:r>
        <w:t>will not get access to that data. An indexed query search model enables the patients to narrow down to the type of blood or organs to be offered</w:t>
      </w:r>
      <w:r>
        <w:rPr>
          <w:spacing w:val="-9"/>
        </w:rPr>
        <w:t xml:space="preserve"> </w:t>
      </w:r>
      <w:r>
        <w:t>to</w:t>
      </w:r>
      <w:r>
        <w:rPr>
          <w:spacing w:val="-12"/>
        </w:rPr>
        <w:t xml:space="preserve"> </w:t>
      </w:r>
      <w:r>
        <w:t>them</w:t>
      </w:r>
      <w:r>
        <w:rPr>
          <w:spacing w:val="-9"/>
        </w:rPr>
        <w:t xml:space="preserve"> </w:t>
      </w:r>
      <w:r>
        <w:t>based</w:t>
      </w:r>
      <w:r>
        <w:rPr>
          <w:spacing w:val="-8"/>
        </w:rPr>
        <w:t xml:space="preserve"> </w:t>
      </w:r>
      <w:r>
        <w:t>on</w:t>
      </w:r>
      <w:r>
        <w:rPr>
          <w:spacing w:val="-9"/>
        </w:rPr>
        <w:t xml:space="preserve"> </w:t>
      </w:r>
      <w:r>
        <w:t>where</w:t>
      </w:r>
      <w:r>
        <w:rPr>
          <w:spacing w:val="-8"/>
        </w:rPr>
        <w:t xml:space="preserve"> </w:t>
      </w:r>
      <w:r>
        <w:t>it</w:t>
      </w:r>
      <w:r>
        <w:rPr>
          <w:spacing w:val="-11"/>
        </w:rPr>
        <w:t xml:space="preserve"> </w:t>
      </w:r>
      <w:r>
        <w:t>is</w:t>
      </w:r>
      <w:r>
        <w:rPr>
          <w:spacing w:val="-11"/>
        </w:rPr>
        <w:t xml:space="preserve"> </w:t>
      </w:r>
      <w:r>
        <w:t>and</w:t>
      </w:r>
      <w:r>
        <w:rPr>
          <w:spacing w:val="-9"/>
        </w:rPr>
        <w:t xml:space="preserve"> </w:t>
      </w:r>
      <w:r>
        <w:t>in</w:t>
      </w:r>
      <w:r>
        <w:rPr>
          <w:spacing w:val="-9"/>
        </w:rPr>
        <w:t xml:space="preserve"> </w:t>
      </w:r>
      <w:r>
        <w:t>what hospital.</w:t>
      </w:r>
      <w:r>
        <w:rPr>
          <w:spacing w:val="-12"/>
        </w:rPr>
        <w:t xml:space="preserve"> </w:t>
      </w:r>
      <w:r>
        <w:t>The</w:t>
      </w:r>
      <w:r>
        <w:rPr>
          <w:spacing w:val="-9"/>
        </w:rPr>
        <w:t xml:space="preserve"> </w:t>
      </w:r>
      <w:r>
        <w:t>hospital</w:t>
      </w:r>
      <w:r>
        <w:rPr>
          <w:spacing w:val="-8"/>
        </w:rPr>
        <w:t xml:space="preserve"> </w:t>
      </w:r>
      <w:r>
        <w:t>verification</w:t>
      </w:r>
      <w:r>
        <w:rPr>
          <w:spacing w:val="-6"/>
        </w:rPr>
        <w:t xml:space="preserve"> </w:t>
      </w:r>
      <w:r>
        <w:t>model</w:t>
      </w:r>
      <w:r>
        <w:rPr>
          <w:spacing w:val="-6"/>
        </w:rPr>
        <w:t xml:space="preserve"> </w:t>
      </w:r>
      <w:r>
        <w:t>means that the system only allows authenticated institutions to join and this helps in strengthening data security and credibility. A combination of these models provides a strong and completely automated medical coordination ecosystem.</w:t>
      </w:r>
    </w:p>
    <w:p w14:paraId="7F379A24" w14:textId="77777777" w:rsidR="00C62296" w:rsidRDefault="00E6041C">
      <w:pPr>
        <w:pStyle w:val="BodyText"/>
        <w:spacing w:before="10"/>
        <w:rPr>
          <w:sz w:val="11"/>
        </w:rPr>
      </w:pPr>
      <w:r>
        <w:rPr>
          <w:noProof/>
          <w:sz w:val="11"/>
        </w:rPr>
        <w:drawing>
          <wp:anchor distT="0" distB="0" distL="0" distR="0" simplePos="0" relativeHeight="251702784" behindDoc="1" locked="0" layoutInCell="1" allowOverlap="1" wp14:anchorId="7F379C6B" wp14:editId="7F379C6C">
            <wp:simplePos x="0" y="0"/>
            <wp:positionH relativeFrom="page">
              <wp:posOffset>1099820</wp:posOffset>
            </wp:positionH>
            <wp:positionV relativeFrom="paragraph">
              <wp:posOffset>102235</wp:posOffset>
            </wp:positionV>
            <wp:extent cx="2519045" cy="1751330"/>
            <wp:effectExtent l="0" t="0" r="0" b="0"/>
            <wp:wrapTopAndBottom/>
            <wp:docPr id="143"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88" cstate="print"/>
                    <a:stretch>
                      <a:fillRect/>
                    </a:stretch>
                  </pic:blipFill>
                  <pic:spPr>
                    <a:xfrm>
                      <a:off x="0" y="0"/>
                      <a:ext cx="2519172" cy="1751076"/>
                    </a:xfrm>
                    <a:prstGeom prst="rect">
                      <a:avLst/>
                    </a:prstGeom>
                  </pic:spPr>
                </pic:pic>
              </a:graphicData>
            </a:graphic>
          </wp:anchor>
        </w:drawing>
      </w:r>
    </w:p>
    <w:p w14:paraId="7F379A25" w14:textId="77777777" w:rsidR="00C62296" w:rsidRDefault="00E6041C">
      <w:pPr>
        <w:spacing w:before="167"/>
        <w:ind w:left="966"/>
        <w:rPr>
          <w:b/>
          <w:i/>
          <w:sz w:val="20"/>
        </w:rPr>
      </w:pPr>
      <w:r>
        <w:rPr>
          <w:b/>
          <w:i/>
          <w:sz w:val="20"/>
        </w:rPr>
        <w:t>Fig5:</w:t>
      </w:r>
      <w:r>
        <w:rPr>
          <w:b/>
          <w:i/>
          <w:spacing w:val="-16"/>
          <w:sz w:val="20"/>
        </w:rPr>
        <w:t xml:space="preserve"> </w:t>
      </w:r>
      <w:r>
        <w:rPr>
          <w:b/>
          <w:i/>
          <w:sz w:val="20"/>
        </w:rPr>
        <w:t>Admin</w:t>
      </w:r>
      <w:r>
        <w:rPr>
          <w:b/>
          <w:i/>
          <w:spacing w:val="-13"/>
          <w:sz w:val="20"/>
        </w:rPr>
        <w:t xml:space="preserve"> </w:t>
      </w:r>
      <w:r>
        <w:rPr>
          <w:b/>
          <w:i/>
          <w:sz w:val="20"/>
        </w:rPr>
        <w:t>Module</w:t>
      </w:r>
      <w:r>
        <w:rPr>
          <w:b/>
          <w:i/>
          <w:spacing w:val="-12"/>
          <w:sz w:val="20"/>
        </w:rPr>
        <w:t xml:space="preserve"> </w:t>
      </w:r>
      <w:r>
        <w:rPr>
          <w:b/>
          <w:i/>
          <w:sz w:val="20"/>
        </w:rPr>
        <w:t>&amp;</w:t>
      </w:r>
      <w:r>
        <w:rPr>
          <w:b/>
          <w:i/>
          <w:spacing w:val="-6"/>
          <w:sz w:val="20"/>
        </w:rPr>
        <w:t xml:space="preserve"> </w:t>
      </w:r>
      <w:r>
        <w:rPr>
          <w:b/>
          <w:i/>
          <w:spacing w:val="-2"/>
          <w:sz w:val="20"/>
        </w:rPr>
        <w:t>Security</w:t>
      </w:r>
    </w:p>
    <w:p w14:paraId="7F379A26" w14:textId="77777777" w:rsidR="00C62296" w:rsidRDefault="00E6041C">
      <w:pPr>
        <w:pStyle w:val="Heading8"/>
        <w:spacing w:before="155"/>
        <w:jc w:val="both"/>
      </w:pPr>
      <w:bookmarkStart w:id="149" w:name="Security_and_Privacy_measures"/>
      <w:bookmarkEnd w:id="149"/>
      <w:r>
        <w:t>Security</w:t>
      </w:r>
      <w:r>
        <w:rPr>
          <w:spacing w:val="-3"/>
        </w:rPr>
        <w:t xml:space="preserve"> </w:t>
      </w:r>
      <w:r>
        <w:t>and</w:t>
      </w:r>
      <w:r>
        <w:rPr>
          <w:spacing w:val="-6"/>
        </w:rPr>
        <w:t xml:space="preserve"> </w:t>
      </w:r>
      <w:r>
        <w:t>Privacy</w:t>
      </w:r>
      <w:r>
        <w:rPr>
          <w:spacing w:val="-2"/>
        </w:rPr>
        <w:t xml:space="preserve"> measures</w:t>
      </w:r>
    </w:p>
    <w:p w14:paraId="7F379A27" w14:textId="77777777" w:rsidR="00C62296" w:rsidRDefault="00E6041C">
      <w:pPr>
        <w:pStyle w:val="BodyText"/>
        <w:spacing w:before="161"/>
        <w:ind w:left="23" w:right="9"/>
        <w:jc w:val="both"/>
      </w:pPr>
      <w:r>
        <w:t>Healthcare data is sensitive in the way it is managed and security as well as privacy are paramount in the system as strict measures are adhered</w:t>
      </w:r>
      <w:r>
        <w:rPr>
          <w:spacing w:val="-14"/>
        </w:rPr>
        <w:t xml:space="preserve"> </w:t>
      </w:r>
      <w:r>
        <w:t>to</w:t>
      </w:r>
      <w:r>
        <w:rPr>
          <w:spacing w:val="-12"/>
        </w:rPr>
        <w:t xml:space="preserve"> </w:t>
      </w:r>
      <w:r>
        <w:t>in</w:t>
      </w:r>
      <w:r>
        <w:rPr>
          <w:spacing w:val="-12"/>
        </w:rPr>
        <w:t xml:space="preserve"> </w:t>
      </w:r>
      <w:r>
        <w:t>all</w:t>
      </w:r>
      <w:r>
        <w:rPr>
          <w:spacing w:val="-9"/>
        </w:rPr>
        <w:t xml:space="preserve"> </w:t>
      </w:r>
      <w:r>
        <w:t>levels.</w:t>
      </w:r>
      <w:r>
        <w:rPr>
          <w:spacing w:val="-12"/>
        </w:rPr>
        <w:t xml:space="preserve"> </w:t>
      </w:r>
      <w:r>
        <w:t>Firebase</w:t>
      </w:r>
      <w:r>
        <w:rPr>
          <w:spacing w:val="-13"/>
        </w:rPr>
        <w:t xml:space="preserve"> </w:t>
      </w:r>
      <w:r>
        <w:t>Authentication is used to verify the</w:t>
      </w:r>
      <w:r>
        <w:rPr>
          <w:spacing w:val="-1"/>
        </w:rPr>
        <w:t xml:space="preserve"> </w:t>
      </w:r>
      <w:r>
        <w:t>user by use</w:t>
      </w:r>
      <w:r>
        <w:rPr>
          <w:spacing w:val="-1"/>
        </w:rPr>
        <w:t xml:space="preserve"> </w:t>
      </w:r>
      <w:r>
        <w:t>of email-based or OTP-based registration. Role-based access control</w:t>
      </w:r>
      <w:r>
        <w:rPr>
          <w:spacing w:val="-7"/>
        </w:rPr>
        <w:t xml:space="preserve"> </w:t>
      </w:r>
      <w:r>
        <w:t>will</w:t>
      </w:r>
      <w:r>
        <w:rPr>
          <w:spacing w:val="-10"/>
        </w:rPr>
        <w:t xml:space="preserve"> </w:t>
      </w:r>
      <w:r>
        <w:t>limit</w:t>
      </w:r>
      <w:r>
        <w:rPr>
          <w:spacing w:val="-10"/>
        </w:rPr>
        <w:t xml:space="preserve"> </w:t>
      </w:r>
      <w:r>
        <w:t>access</w:t>
      </w:r>
      <w:r>
        <w:rPr>
          <w:spacing w:val="-8"/>
        </w:rPr>
        <w:t xml:space="preserve"> </w:t>
      </w:r>
      <w:r>
        <w:t>to</w:t>
      </w:r>
      <w:r>
        <w:rPr>
          <w:spacing w:val="-8"/>
        </w:rPr>
        <w:t xml:space="preserve"> </w:t>
      </w:r>
      <w:r>
        <w:t>data</w:t>
      </w:r>
      <w:r>
        <w:rPr>
          <w:spacing w:val="-9"/>
        </w:rPr>
        <w:t xml:space="preserve"> </w:t>
      </w:r>
      <w:r>
        <w:t>after</w:t>
      </w:r>
      <w:r>
        <w:rPr>
          <w:spacing w:val="-6"/>
        </w:rPr>
        <w:t xml:space="preserve"> </w:t>
      </w:r>
      <w:r>
        <w:t>the</w:t>
      </w:r>
      <w:r>
        <w:rPr>
          <w:spacing w:val="-11"/>
        </w:rPr>
        <w:t xml:space="preserve"> </w:t>
      </w:r>
      <w:r>
        <w:t>type</w:t>
      </w:r>
      <w:r>
        <w:rPr>
          <w:spacing w:val="-6"/>
        </w:rPr>
        <w:t xml:space="preserve"> </w:t>
      </w:r>
      <w:r>
        <w:t>of user and sensitive hospital information is not accessed by unauthorized personnel. The system</w:t>
      </w:r>
      <w:r>
        <w:rPr>
          <w:spacing w:val="54"/>
        </w:rPr>
        <w:t xml:space="preserve"> </w:t>
      </w:r>
      <w:r>
        <w:t>of</w:t>
      </w:r>
      <w:r>
        <w:rPr>
          <w:spacing w:val="57"/>
        </w:rPr>
        <w:t xml:space="preserve"> </w:t>
      </w:r>
      <w:r>
        <w:t>communication</w:t>
      </w:r>
      <w:r>
        <w:rPr>
          <w:spacing w:val="56"/>
        </w:rPr>
        <w:t xml:space="preserve"> </w:t>
      </w:r>
      <w:r>
        <w:t>on</w:t>
      </w:r>
      <w:r>
        <w:rPr>
          <w:spacing w:val="55"/>
        </w:rPr>
        <w:t xml:space="preserve"> </w:t>
      </w:r>
      <w:r>
        <w:t>the</w:t>
      </w:r>
      <w:r>
        <w:rPr>
          <w:spacing w:val="54"/>
        </w:rPr>
        <w:t xml:space="preserve"> </w:t>
      </w:r>
      <w:r>
        <w:t>network</w:t>
      </w:r>
      <w:r>
        <w:rPr>
          <w:spacing w:val="61"/>
        </w:rPr>
        <w:t xml:space="preserve"> </w:t>
      </w:r>
      <w:r>
        <w:rPr>
          <w:spacing w:val="-5"/>
        </w:rPr>
        <w:t>is</w:t>
      </w:r>
    </w:p>
    <w:p w14:paraId="7F379A28" w14:textId="77777777" w:rsidR="00C62296" w:rsidRDefault="00E6041C">
      <w:pPr>
        <w:pStyle w:val="BodyText"/>
        <w:spacing w:before="73"/>
        <w:ind w:left="25" w:right="300"/>
        <w:jc w:val="both"/>
      </w:pPr>
      <w:r>
        <w:br w:type="column"/>
      </w:r>
      <w:r>
        <w:t>encrypted</w:t>
      </w:r>
      <w:r>
        <w:rPr>
          <w:spacing w:val="-5"/>
        </w:rPr>
        <w:t xml:space="preserve"> </w:t>
      </w:r>
      <w:r>
        <w:t>by</w:t>
      </w:r>
      <w:r>
        <w:rPr>
          <w:spacing w:val="-7"/>
        </w:rPr>
        <w:t xml:space="preserve"> </w:t>
      </w:r>
      <w:r>
        <w:t>standards</w:t>
      </w:r>
      <w:r>
        <w:rPr>
          <w:spacing w:val="-7"/>
        </w:rPr>
        <w:t xml:space="preserve"> </w:t>
      </w:r>
      <w:r>
        <w:t>of</w:t>
      </w:r>
      <w:r>
        <w:rPr>
          <w:spacing w:val="-8"/>
        </w:rPr>
        <w:t xml:space="preserve"> </w:t>
      </w:r>
      <w:r>
        <w:t>HTTPS</w:t>
      </w:r>
      <w:r>
        <w:rPr>
          <w:spacing w:val="-9"/>
        </w:rPr>
        <w:t xml:space="preserve"> </w:t>
      </w:r>
      <w:r>
        <w:t>and</w:t>
      </w:r>
      <w:r>
        <w:rPr>
          <w:spacing w:val="-5"/>
        </w:rPr>
        <w:t xml:space="preserve"> </w:t>
      </w:r>
      <w:r>
        <w:t xml:space="preserve">SSL. The access control rules of </w:t>
      </w:r>
      <w:proofErr w:type="spellStart"/>
      <w:r>
        <w:t>Firestore</w:t>
      </w:r>
      <w:proofErr w:type="spellEnd"/>
      <w:r>
        <w:t xml:space="preserve"> only allow</w:t>
      </w:r>
      <w:r>
        <w:rPr>
          <w:spacing w:val="-10"/>
        </w:rPr>
        <w:t xml:space="preserve"> </w:t>
      </w:r>
      <w:r>
        <w:t>unauthorized</w:t>
      </w:r>
      <w:r>
        <w:rPr>
          <w:spacing w:val="-10"/>
        </w:rPr>
        <w:t xml:space="preserve"> </w:t>
      </w:r>
      <w:r>
        <w:t>access</w:t>
      </w:r>
      <w:r>
        <w:rPr>
          <w:spacing w:val="-10"/>
        </w:rPr>
        <w:t xml:space="preserve"> </w:t>
      </w:r>
      <w:r>
        <w:t>to</w:t>
      </w:r>
      <w:r>
        <w:rPr>
          <w:spacing w:val="-10"/>
        </w:rPr>
        <w:t xml:space="preserve"> </w:t>
      </w:r>
      <w:r>
        <w:t>the</w:t>
      </w:r>
      <w:r>
        <w:rPr>
          <w:spacing w:val="-13"/>
        </w:rPr>
        <w:t xml:space="preserve"> </w:t>
      </w:r>
      <w:r>
        <w:t>collections by reading or writing. In addition, user sessions are token-based which automatically expire upon inactivity reducing security risks. All these security provisions ensure that the platform adheres to the data protection guidelines and at the same time offers flawless functionality.</w:t>
      </w:r>
    </w:p>
    <w:p w14:paraId="7F379A29" w14:textId="77777777" w:rsidR="00C62296" w:rsidRDefault="00E6041C">
      <w:pPr>
        <w:pStyle w:val="Heading8"/>
        <w:spacing w:before="156"/>
        <w:ind w:left="25"/>
        <w:jc w:val="both"/>
      </w:pPr>
      <w:bookmarkStart w:id="150" w:name="Key_Findings_of_Methodology"/>
      <w:bookmarkEnd w:id="150"/>
      <w:r>
        <w:t>Key</w:t>
      </w:r>
      <w:r>
        <w:rPr>
          <w:spacing w:val="-2"/>
        </w:rPr>
        <w:t xml:space="preserve"> </w:t>
      </w:r>
      <w:r>
        <w:t>Findings</w:t>
      </w:r>
      <w:r>
        <w:rPr>
          <w:spacing w:val="-6"/>
        </w:rPr>
        <w:t xml:space="preserve"> </w:t>
      </w:r>
      <w:r>
        <w:t xml:space="preserve">of </w:t>
      </w:r>
      <w:r>
        <w:rPr>
          <w:spacing w:val="-2"/>
        </w:rPr>
        <w:t>Methodology</w:t>
      </w:r>
    </w:p>
    <w:p w14:paraId="7F379A2A" w14:textId="77777777" w:rsidR="00C62296" w:rsidRDefault="00E6041C">
      <w:pPr>
        <w:pStyle w:val="BodyText"/>
        <w:spacing w:before="161"/>
        <w:ind w:left="25" w:right="299"/>
        <w:jc w:val="both"/>
      </w:pPr>
      <w:r>
        <w:t>The approach adopted by this study shows the</w:t>
      </w:r>
      <w:r>
        <w:rPr>
          <w:spacing w:val="-3"/>
        </w:rPr>
        <w:t xml:space="preserve"> </w:t>
      </w:r>
      <w:r>
        <w:t>efficiency</w:t>
      </w:r>
      <w:r>
        <w:rPr>
          <w:spacing w:val="-2"/>
        </w:rPr>
        <w:t xml:space="preserve"> </w:t>
      </w:r>
      <w:r>
        <w:t>of</w:t>
      </w:r>
      <w:r>
        <w:rPr>
          <w:spacing w:val="-5"/>
        </w:rPr>
        <w:t xml:space="preserve"> </w:t>
      </w:r>
      <w:r>
        <w:t>applying the</w:t>
      </w:r>
      <w:r>
        <w:rPr>
          <w:spacing w:val="-5"/>
        </w:rPr>
        <w:t xml:space="preserve"> </w:t>
      </w:r>
      <w:r>
        <w:t>integration</w:t>
      </w:r>
      <w:r>
        <w:rPr>
          <w:spacing w:val="-2"/>
        </w:rPr>
        <w:t xml:space="preserve"> </w:t>
      </w:r>
      <w:r>
        <w:t>of cloud computing</w:t>
      </w:r>
      <w:r>
        <w:rPr>
          <w:spacing w:val="-3"/>
        </w:rPr>
        <w:t xml:space="preserve"> </w:t>
      </w:r>
      <w:r>
        <w:t>and</w:t>
      </w:r>
      <w:r>
        <w:rPr>
          <w:spacing w:val="-3"/>
        </w:rPr>
        <w:t xml:space="preserve"> </w:t>
      </w:r>
      <w:r>
        <w:t>real-time</w:t>
      </w:r>
      <w:r>
        <w:rPr>
          <w:spacing w:val="-4"/>
        </w:rPr>
        <w:t xml:space="preserve"> </w:t>
      </w:r>
      <w:r>
        <w:t>databases</w:t>
      </w:r>
      <w:r>
        <w:rPr>
          <w:spacing w:val="-2"/>
        </w:rPr>
        <w:t xml:space="preserve"> </w:t>
      </w:r>
      <w:r>
        <w:t>in the</w:t>
      </w:r>
      <w:r>
        <w:rPr>
          <w:spacing w:val="-15"/>
        </w:rPr>
        <w:t xml:space="preserve"> </w:t>
      </w:r>
      <w:r>
        <w:t>management</w:t>
      </w:r>
      <w:r>
        <w:rPr>
          <w:spacing w:val="-15"/>
        </w:rPr>
        <w:t xml:space="preserve"> </w:t>
      </w:r>
      <w:r>
        <w:t>of</w:t>
      </w:r>
      <w:r>
        <w:rPr>
          <w:spacing w:val="-15"/>
        </w:rPr>
        <w:t xml:space="preserve"> </w:t>
      </w:r>
      <w:r>
        <w:t>healthcare</w:t>
      </w:r>
      <w:r>
        <w:rPr>
          <w:spacing w:val="-15"/>
        </w:rPr>
        <w:t xml:space="preserve"> </w:t>
      </w:r>
      <w:r>
        <w:t>resources.</w:t>
      </w:r>
      <w:r>
        <w:rPr>
          <w:spacing w:val="-15"/>
        </w:rPr>
        <w:t xml:space="preserve"> </w:t>
      </w:r>
      <w:r>
        <w:t xml:space="preserve">By using the Firebase </w:t>
      </w:r>
      <w:proofErr w:type="spellStart"/>
      <w:r>
        <w:t>Firestore</w:t>
      </w:r>
      <w:proofErr w:type="spellEnd"/>
      <w:r>
        <w:t>, Cloud Functions, and a modular architecture, the system</w:t>
      </w:r>
      <w:r>
        <w:rPr>
          <w:spacing w:val="-3"/>
        </w:rPr>
        <w:t xml:space="preserve"> </w:t>
      </w:r>
      <w:r>
        <w:t>is</w:t>
      </w:r>
      <w:r>
        <w:rPr>
          <w:spacing w:val="-8"/>
        </w:rPr>
        <w:t xml:space="preserve"> </w:t>
      </w:r>
      <w:r>
        <w:t>highly</w:t>
      </w:r>
      <w:r>
        <w:rPr>
          <w:spacing w:val="-4"/>
        </w:rPr>
        <w:t xml:space="preserve"> </w:t>
      </w:r>
      <w:r>
        <w:t>performance,</w:t>
      </w:r>
      <w:r>
        <w:rPr>
          <w:spacing w:val="-4"/>
        </w:rPr>
        <w:t xml:space="preserve"> </w:t>
      </w:r>
      <w:r>
        <w:t>scalable,</w:t>
      </w:r>
      <w:r>
        <w:rPr>
          <w:spacing w:val="-6"/>
        </w:rPr>
        <w:t xml:space="preserve"> </w:t>
      </w:r>
      <w:r>
        <w:t>and automated.</w:t>
      </w:r>
      <w:r>
        <w:rPr>
          <w:spacing w:val="-11"/>
        </w:rPr>
        <w:t xml:space="preserve"> </w:t>
      </w:r>
      <w:r>
        <w:t>The</w:t>
      </w:r>
      <w:r>
        <w:rPr>
          <w:spacing w:val="-11"/>
        </w:rPr>
        <w:t xml:space="preserve"> </w:t>
      </w:r>
      <w:r>
        <w:t>patient,</w:t>
      </w:r>
      <w:r>
        <w:rPr>
          <w:spacing w:val="-6"/>
        </w:rPr>
        <w:t xml:space="preserve"> </w:t>
      </w:r>
      <w:r>
        <w:t>hospital,</w:t>
      </w:r>
      <w:r>
        <w:rPr>
          <w:spacing w:val="-11"/>
        </w:rPr>
        <w:t xml:space="preserve"> </w:t>
      </w:r>
      <w:r>
        <w:t>and</w:t>
      </w:r>
      <w:r>
        <w:rPr>
          <w:spacing w:val="-6"/>
        </w:rPr>
        <w:t xml:space="preserve"> </w:t>
      </w:r>
      <w:r>
        <w:t>admin modules will be present making coordination and transparency across all operations</w:t>
      </w:r>
      <w:r>
        <w:rPr>
          <w:spacing w:val="-3"/>
        </w:rPr>
        <w:t xml:space="preserve"> </w:t>
      </w:r>
      <w:r>
        <w:t>smooth.</w:t>
      </w:r>
      <w:r>
        <w:rPr>
          <w:spacing w:val="-10"/>
        </w:rPr>
        <w:t xml:space="preserve"> </w:t>
      </w:r>
      <w:r>
        <w:t>The</w:t>
      </w:r>
      <w:r>
        <w:rPr>
          <w:spacing w:val="-2"/>
        </w:rPr>
        <w:t xml:space="preserve"> </w:t>
      </w:r>
      <w:r>
        <w:t>system</w:t>
      </w:r>
      <w:r>
        <w:rPr>
          <w:spacing w:val="-3"/>
        </w:rPr>
        <w:t xml:space="preserve"> </w:t>
      </w:r>
      <w:r>
        <w:t>is</w:t>
      </w:r>
      <w:r>
        <w:rPr>
          <w:spacing w:val="-3"/>
        </w:rPr>
        <w:t xml:space="preserve"> </w:t>
      </w:r>
      <w:r>
        <w:t>improved with automated expiry notification, live notification, and automatic data synchronization, which improves its reliability. In general, the methodology offers a sustainable and technologically enhanced</w:t>
      </w:r>
      <w:r>
        <w:rPr>
          <w:spacing w:val="-15"/>
        </w:rPr>
        <w:t xml:space="preserve"> </w:t>
      </w:r>
      <w:r>
        <w:t>system</w:t>
      </w:r>
      <w:r>
        <w:rPr>
          <w:spacing w:val="-12"/>
        </w:rPr>
        <w:t xml:space="preserve"> </w:t>
      </w:r>
      <w:r>
        <w:t>of</w:t>
      </w:r>
      <w:r>
        <w:rPr>
          <w:spacing w:val="-13"/>
        </w:rPr>
        <w:t xml:space="preserve"> </w:t>
      </w:r>
      <w:r>
        <w:t>enhancing</w:t>
      </w:r>
      <w:r>
        <w:rPr>
          <w:spacing w:val="-15"/>
        </w:rPr>
        <w:t xml:space="preserve"> </w:t>
      </w:r>
      <w:r>
        <w:t>the</w:t>
      </w:r>
      <w:r>
        <w:rPr>
          <w:spacing w:val="-15"/>
        </w:rPr>
        <w:t xml:space="preserve"> </w:t>
      </w:r>
      <w:r>
        <w:t>supply</w:t>
      </w:r>
      <w:r>
        <w:rPr>
          <w:spacing w:val="-15"/>
        </w:rPr>
        <w:t xml:space="preserve"> </w:t>
      </w:r>
      <w:r>
        <w:t xml:space="preserve">of organs and blood in life-threatening </w:t>
      </w:r>
      <w:r>
        <w:rPr>
          <w:spacing w:val="-2"/>
        </w:rPr>
        <w:t>situations.</w:t>
      </w:r>
    </w:p>
    <w:p w14:paraId="7F379A2B" w14:textId="77777777" w:rsidR="00C62296" w:rsidRDefault="00E6041C">
      <w:pPr>
        <w:pStyle w:val="BodyText"/>
        <w:spacing w:before="10"/>
        <w:rPr>
          <w:sz w:val="11"/>
        </w:rPr>
      </w:pPr>
      <w:r>
        <w:rPr>
          <w:noProof/>
          <w:sz w:val="11"/>
        </w:rPr>
        <w:drawing>
          <wp:anchor distT="0" distB="0" distL="0" distR="0" simplePos="0" relativeHeight="251703808" behindDoc="1" locked="0" layoutInCell="1" allowOverlap="1" wp14:anchorId="7F379C6D" wp14:editId="7F379C6E">
            <wp:simplePos x="0" y="0"/>
            <wp:positionH relativeFrom="page">
              <wp:posOffset>3978910</wp:posOffset>
            </wp:positionH>
            <wp:positionV relativeFrom="paragraph">
              <wp:posOffset>102235</wp:posOffset>
            </wp:positionV>
            <wp:extent cx="2694305" cy="2247900"/>
            <wp:effectExtent l="0" t="0" r="0" b="0"/>
            <wp:wrapTopAndBottom/>
            <wp:docPr id="144" name="Image 144"/>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89" cstate="print"/>
                    <a:stretch>
                      <a:fillRect/>
                    </a:stretch>
                  </pic:blipFill>
                  <pic:spPr>
                    <a:xfrm>
                      <a:off x="0" y="0"/>
                      <a:ext cx="2694432" cy="2247900"/>
                    </a:xfrm>
                    <a:prstGeom prst="rect">
                      <a:avLst/>
                    </a:prstGeom>
                  </pic:spPr>
                </pic:pic>
              </a:graphicData>
            </a:graphic>
          </wp:anchor>
        </w:drawing>
      </w:r>
    </w:p>
    <w:p w14:paraId="7F379A2C" w14:textId="77777777" w:rsidR="00C62296" w:rsidRDefault="00E6041C">
      <w:pPr>
        <w:spacing w:before="150"/>
        <w:ind w:left="644"/>
        <w:rPr>
          <w:b/>
          <w:i/>
          <w:sz w:val="20"/>
        </w:rPr>
      </w:pPr>
      <w:r>
        <w:rPr>
          <w:b/>
          <w:i/>
          <w:sz w:val="20"/>
        </w:rPr>
        <w:t>Fig6:</w:t>
      </w:r>
      <w:r>
        <w:rPr>
          <w:b/>
          <w:i/>
          <w:spacing w:val="-9"/>
          <w:sz w:val="20"/>
        </w:rPr>
        <w:t xml:space="preserve"> </w:t>
      </w:r>
      <w:r>
        <w:rPr>
          <w:b/>
          <w:i/>
          <w:sz w:val="20"/>
        </w:rPr>
        <w:t>Key</w:t>
      </w:r>
      <w:r>
        <w:rPr>
          <w:b/>
          <w:i/>
          <w:spacing w:val="-6"/>
          <w:sz w:val="20"/>
        </w:rPr>
        <w:t xml:space="preserve"> </w:t>
      </w:r>
      <w:r>
        <w:rPr>
          <w:b/>
          <w:i/>
          <w:sz w:val="20"/>
        </w:rPr>
        <w:t>Findings</w:t>
      </w:r>
      <w:r>
        <w:rPr>
          <w:b/>
          <w:i/>
          <w:spacing w:val="-9"/>
          <w:sz w:val="20"/>
        </w:rPr>
        <w:t xml:space="preserve"> </w:t>
      </w:r>
      <w:r>
        <w:rPr>
          <w:b/>
          <w:i/>
          <w:sz w:val="20"/>
        </w:rPr>
        <w:t>of</w:t>
      </w:r>
      <w:r>
        <w:rPr>
          <w:b/>
          <w:i/>
          <w:spacing w:val="-10"/>
          <w:sz w:val="20"/>
        </w:rPr>
        <w:t xml:space="preserve"> </w:t>
      </w:r>
      <w:r>
        <w:rPr>
          <w:b/>
          <w:i/>
          <w:spacing w:val="-2"/>
          <w:sz w:val="20"/>
        </w:rPr>
        <w:t>Methodology</w:t>
      </w:r>
    </w:p>
    <w:p w14:paraId="7F379A2D" w14:textId="77777777" w:rsidR="00C62296" w:rsidRDefault="00E6041C">
      <w:pPr>
        <w:pStyle w:val="Heading7"/>
        <w:numPr>
          <w:ilvl w:val="0"/>
          <w:numId w:val="14"/>
        </w:numPr>
        <w:tabs>
          <w:tab w:val="left" w:pos="265"/>
        </w:tabs>
        <w:spacing w:before="174"/>
        <w:ind w:left="265"/>
      </w:pPr>
      <w:bookmarkStart w:id="151" w:name="6.DISCUSSIONS"/>
      <w:bookmarkEnd w:id="151"/>
      <w:r>
        <w:rPr>
          <w:spacing w:val="-2"/>
        </w:rPr>
        <w:t>DISCUSSIONS</w:t>
      </w:r>
    </w:p>
    <w:p w14:paraId="7F379A2E" w14:textId="77777777" w:rsidR="00C62296" w:rsidRDefault="00E6041C">
      <w:pPr>
        <w:pStyle w:val="BodyText"/>
        <w:spacing w:before="161"/>
        <w:ind w:left="25" w:right="300"/>
        <w:jc w:val="both"/>
      </w:pPr>
      <w:r>
        <w:t>The</w:t>
      </w:r>
      <w:r>
        <w:rPr>
          <w:spacing w:val="-3"/>
        </w:rPr>
        <w:t xml:space="preserve"> </w:t>
      </w:r>
      <w:r>
        <w:t>suggested</w:t>
      </w:r>
      <w:r>
        <w:rPr>
          <w:spacing w:val="-2"/>
        </w:rPr>
        <w:t xml:space="preserve"> </w:t>
      </w:r>
      <w:r>
        <w:t>Real-Time</w:t>
      </w:r>
      <w:r>
        <w:rPr>
          <w:spacing w:val="-3"/>
        </w:rPr>
        <w:t xml:space="preserve"> </w:t>
      </w:r>
      <w:r>
        <w:t>Organ</w:t>
      </w:r>
      <w:r>
        <w:rPr>
          <w:spacing w:val="-4"/>
        </w:rPr>
        <w:t xml:space="preserve"> </w:t>
      </w:r>
      <w:r>
        <w:t>and</w:t>
      </w:r>
      <w:r>
        <w:rPr>
          <w:spacing w:val="-2"/>
        </w:rPr>
        <w:t xml:space="preserve"> </w:t>
      </w:r>
      <w:r>
        <w:t>Blood Availability System illustrates the way the cloud-based technology can transform the logistics of healthcare and the management of</w:t>
      </w:r>
      <w:r>
        <w:rPr>
          <w:spacing w:val="-2"/>
        </w:rPr>
        <w:t xml:space="preserve"> </w:t>
      </w:r>
      <w:r>
        <w:t>emergency resources.</w:t>
      </w:r>
      <w:r>
        <w:rPr>
          <w:spacing w:val="-4"/>
        </w:rPr>
        <w:t xml:space="preserve"> </w:t>
      </w:r>
      <w:r>
        <w:t>The</w:t>
      </w:r>
      <w:r>
        <w:rPr>
          <w:spacing w:val="-2"/>
        </w:rPr>
        <w:t xml:space="preserve"> </w:t>
      </w:r>
      <w:r>
        <w:t>system makes patients,</w:t>
      </w:r>
      <w:r>
        <w:rPr>
          <w:spacing w:val="38"/>
        </w:rPr>
        <w:t xml:space="preserve"> </w:t>
      </w:r>
      <w:r>
        <w:t>hospitals,</w:t>
      </w:r>
      <w:r>
        <w:rPr>
          <w:spacing w:val="36"/>
        </w:rPr>
        <w:t xml:space="preserve"> </w:t>
      </w:r>
      <w:r>
        <w:t>and</w:t>
      </w:r>
      <w:r>
        <w:rPr>
          <w:spacing w:val="41"/>
        </w:rPr>
        <w:t xml:space="preserve"> </w:t>
      </w:r>
      <w:r>
        <w:t>administrators</w:t>
      </w:r>
      <w:r>
        <w:rPr>
          <w:spacing w:val="39"/>
        </w:rPr>
        <w:t xml:space="preserve"> </w:t>
      </w:r>
      <w:r>
        <w:rPr>
          <w:spacing w:val="-5"/>
        </w:rPr>
        <w:t>one</w:t>
      </w:r>
    </w:p>
    <w:p w14:paraId="7F379A2F" w14:textId="77777777" w:rsidR="00C62296" w:rsidRDefault="00C62296">
      <w:pPr>
        <w:pStyle w:val="BodyText"/>
        <w:jc w:val="both"/>
        <w:sectPr w:rsidR="00C62296">
          <w:pgSz w:w="11910" w:h="16840"/>
          <w:pgMar w:top="760" w:right="1133" w:bottom="680" w:left="1417" w:header="0" w:footer="443" w:gutter="0"/>
          <w:cols w:num="2" w:space="720" w:equalWidth="0">
            <w:col w:w="4596" w:space="230"/>
            <w:col w:w="4534"/>
          </w:cols>
        </w:sectPr>
      </w:pPr>
    </w:p>
    <w:p w14:paraId="7F379A30" w14:textId="77777777" w:rsidR="00C62296" w:rsidRDefault="00E6041C">
      <w:pPr>
        <w:pStyle w:val="BodyText"/>
        <w:spacing w:before="73"/>
        <w:ind w:left="23" w:right="1"/>
        <w:jc w:val="both"/>
      </w:pPr>
      <w:r>
        <w:lastRenderedPageBreak/>
        <w:t>and</w:t>
      </w:r>
      <w:r>
        <w:rPr>
          <w:spacing w:val="-15"/>
        </w:rPr>
        <w:t xml:space="preserve"> </w:t>
      </w:r>
      <w:r>
        <w:t>the</w:t>
      </w:r>
      <w:r>
        <w:rPr>
          <w:spacing w:val="-15"/>
        </w:rPr>
        <w:t xml:space="preserve"> </w:t>
      </w:r>
      <w:r>
        <w:t>same</w:t>
      </w:r>
      <w:r>
        <w:rPr>
          <w:spacing w:val="-14"/>
        </w:rPr>
        <w:t xml:space="preserve"> </w:t>
      </w:r>
      <w:r>
        <w:t>digital</w:t>
      </w:r>
      <w:r>
        <w:rPr>
          <w:spacing w:val="-13"/>
        </w:rPr>
        <w:t xml:space="preserve"> </w:t>
      </w:r>
      <w:r>
        <w:t>system</w:t>
      </w:r>
      <w:r>
        <w:rPr>
          <w:spacing w:val="-13"/>
        </w:rPr>
        <w:t xml:space="preserve"> </w:t>
      </w:r>
      <w:r>
        <w:t>to</w:t>
      </w:r>
      <w:r>
        <w:rPr>
          <w:spacing w:val="-14"/>
        </w:rPr>
        <w:t xml:space="preserve"> </w:t>
      </w:r>
      <w:r>
        <w:t>provide</w:t>
      </w:r>
      <w:r>
        <w:rPr>
          <w:spacing w:val="-15"/>
        </w:rPr>
        <w:t xml:space="preserve"> </w:t>
      </w:r>
      <w:r>
        <w:t>real-time transparency and immediate availability of essential information. Its modular structure makes</w:t>
      </w:r>
      <w:r>
        <w:rPr>
          <w:spacing w:val="-8"/>
        </w:rPr>
        <w:t xml:space="preserve"> </w:t>
      </w:r>
      <w:r>
        <w:t>it</w:t>
      </w:r>
      <w:r>
        <w:rPr>
          <w:spacing w:val="-8"/>
        </w:rPr>
        <w:t xml:space="preserve"> </w:t>
      </w:r>
      <w:r>
        <w:t>easy</w:t>
      </w:r>
      <w:r>
        <w:rPr>
          <w:spacing w:val="-8"/>
        </w:rPr>
        <w:t xml:space="preserve"> </w:t>
      </w:r>
      <w:r>
        <w:t>to</w:t>
      </w:r>
      <w:r>
        <w:rPr>
          <w:spacing w:val="-8"/>
        </w:rPr>
        <w:t xml:space="preserve"> </w:t>
      </w:r>
      <w:r>
        <w:t>synchronize</w:t>
      </w:r>
      <w:r>
        <w:rPr>
          <w:spacing w:val="-9"/>
        </w:rPr>
        <w:t xml:space="preserve"> </w:t>
      </w:r>
      <w:r>
        <w:t>data</w:t>
      </w:r>
      <w:r>
        <w:rPr>
          <w:spacing w:val="-9"/>
        </w:rPr>
        <w:t xml:space="preserve"> </w:t>
      </w:r>
      <w:r>
        <w:t>with</w:t>
      </w:r>
      <w:r>
        <w:rPr>
          <w:spacing w:val="-8"/>
        </w:rPr>
        <w:t xml:space="preserve"> </w:t>
      </w:r>
      <w:r>
        <w:t>Firebase Fire store and cloud functions will run background processes like expiry clean up and notification delivery. The design of the project is a well-balanced plan considering simplicity to the end-users and strength to a large-scale hospital user queries.</w:t>
      </w:r>
    </w:p>
    <w:p w14:paraId="7F379A31" w14:textId="77777777" w:rsidR="00C62296" w:rsidRDefault="00E6041C">
      <w:pPr>
        <w:pStyle w:val="BodyText"/>
        <w:spacing w:before="156"/>
        <w:ind w:left="23"/>
        <w:jc w:val="both"/>
      </w:pPr>
      <w:r>
        <w:t>The system was also meant to deal with real time data effectively besides reducing human interdependence in the decision-making process. The proposed solution is dynamic in updating data, automatic response processing, and validation of the data unlike the current hospital databases. Firebase cloud technology together</w:t>
      </w:r>
      <w:r>
        <w:rPr>
          <w:spacing w:val="-2"/>
        </w:rPr>
        <w:t xml:space="preserve"> </w:t>
      </w:r>
      <w:r>
        <w:t>with</w:t>
      </w:r>
      <w:r>
        <w:rPr>
          <w:spacing w:val="-4"/>
        </w:rPr>
        <w:t xml:space="preserve"> </w:t>
      </w:r>
      <w:r>
        <w:t>role-based access control</w:t>
      </w:r>
      <w:r>
        <w:rPr>
          <w:spacing w:val="-1"/>
        </w:rPr>
        <w:t xml:space="preserve"> </w:t>
      </w:r>
      <w:r>
        <w:t>ensures high level of data security and reliability in operations. It will lead to a smooth automated healthcare communication network that can greatly eliminate any delays and errors in life- threatening cases.</w:t>
      </w:r>
    </w:p>
    <w:p w14:paraId="7F379A32" w14:textId="77777777" w:rsidR="00C62296" w:rsidRDefault="00E6041C">
      <w:pPr>
        <w:pStyle w:val="Heading8"/>
        <w:spacing w:before="163"/>
        <w:jc w:val="both"/>
      </w:pPr>
      <w:bookmarkStart w:id="152" w:name="Performance_Evaluation"/>
      <w:bookmarkEnd w:id="152"/>
      <w:r>
        <w:t>Performance</w:t>
      </w:r>
      <w:r>
        <w:rPr>
          <w:spacing w:val="-11"/>
        </w:rPr>
        <w:t xml:space="preserve"> </w:t>
      </w:r>
      <w:r>
        <w:rPr>
          <w:spacing w:val="-2"/>
        </w:rPr>
        <w:t>Evaluation</w:t>
      </w:r>
    </w:p>
    <w:p w14:paraId="7F379A33" w14:textId="77777777" w:rsidR="00C62296" w:rsidRDefault="00E6041C">
      <w:pPr>
        <w:pStyle w:val="BodyText"/>
        <w:spacing w:before="159"/>
        <w:ind w:left="23"/>
        <w:jc w:val="both"/>
      </w:pPr>
      <w:r>
        <w:t>In the course of testing, the system was tested with varying workloads to time the speed, accuracy</w:t>
      </w:r>
      <w:r>
        <w:rPr>
          <w:spacing w:val="-9"/>
        </w:rPr>
        <w:t xml:space="preserve"> </w:t>
      </w:r>
      <w:r>
        <w:t>and</w:t>
      </w:r>
      <w:r>
        <w:rPr>
          <w:spacing w:val="-9"/>
        </w:rPr>
        <w:t xml:space="preserve"> </w:t>
      </w:r>
      <w:r>
        <w:t>stability</w:t>
      </w:r>
      <w:r>
        <w:rPr>
          <w:spacing w:val="-10"/>
        </w:rPr>
        <w:t xml:space="preserve"> </w:t>
      </w:r>
      <w:r>
        <w:t>of</w:t>
      </w:r>
      <w:r>
        <w:rPr>
          <w:spacing w:val="-9"/>
        </w:rPr>
        <w:t xml:space="preserve"> </w:t>
      </w:r>
      <w:r>
        <w:t>the</w:t>
      </w:r>
      <w:r>
        <w:rPr>
          <w:spacing w:val="-11"/>
        </w:rPr>
        <w:t xml:space="preserve"> </w:t>
      </w:r>
      <w:r>
        <w:t>system.</w:t>
      </w:r>
      <w:r>
        <w:rPr>
          <w:spacing w:val="-9"/>
        </w:rPr>
        <w:t xml:space="preserve"> </w:t>
      </w:r>
      <w:r>
        <w:t>It</w:t>
      </w:r>
      <w:r>
        <w:rPr>
          <w:spacing w:val="-6"/>
        </w:rPr>
        <w:t xml:space="preserve"> </w:t>
      </w:r>
      <w:r>
        <w:t>had</w:t>
      </w:r>
      <w:r>
        <w:rPr>
          <w:spacing w:val="-10"/>
        </w:rPr>
        <w:t xml:space="preserve"> </w:t>
      </w:r>
      <w:r>
        <w:t>over one thousand users at the same time and the cloud infrastructure worked efficiently without any loss of data or latency. Real-time notifications worked very well, and the alerts were sent to the concerned hospitals and patients</w:t>
      </w:r>
      <w:r>
        <w:rPr>
          <w:spacing w:val="-15"/>
        </w:rPr>
        <w:t xml:space="preserve"> </w:t>
      </w:r>
      <w:r>
        <w:t>with</w:t>
      </w:r>
      <w:r>
        <w:rPr>
          <w:spacing w:val="-15"/>
        </w:rPr>
        <w:t xml:space="preserve"> </w:t>
      </w:r>
      <w:r>
        <w:t>a</w:t>
      </w:r>
      <w:r>
        <w:rPr>
          <w:spacing w:val="-15"/>
        </w:rPr>
        <w:t xml:space="preserve"> </w:t>
      </w:r>
      <w:r>
        <w:t>minimum</w:t>
      </w:r>
      <w:r>
        <w:rPr>
          <w:spacing w:val="-15"/>
        </w:rPr>
        <w:t xml:space="preserve"> </w:t>
      </w:r>
      <w:r>
        <w:t>time</w:t>
      </w:r>
      <w:r>
        <w:rPr>
          <w:spacing w:val="-15"/>
        </w:rPr>
        <w:t xml:space="preserve"> </w:t>
      </w:r>
      <w:r>
        <w:t>delay.</w:t>
      </w:r>
      <w:r>
        <w:rPr>
          <w:spacing w:val="-15"/>
        </w:rPr>
        <w:t xml:space="preserve"> </w:t>
      </w:r>
      <w:r>
        <w:t>The</w:t>
      </w:r>
      <w:r>
        <w:rPr>
          <w:spacing w:val="-13"/>
        </w:rPr>
        <w:t xml:space="preserve"> </w:t>
      </w:r>
      <w:r>
        <w:t xml:space="preserve">expiry tracking that was automated was able to eliminate the outdated records and provide a </w:t>
      </w:r>
      <w:r>
        <w:rPr>
          <w:spacing w:val="-2"/>
        </w:rPr>
        <w:t>clean</w:t>
      </w:r>
      <w:r>
        <w:rPr>
          <w:spacing w:val="-11"/>
        </w:rPr>
        <w:t xml:space="preserve"> </w:t>
      </w:r>
      <w:r>
        <w:rPr>
          <w:spacing w:val="-2"/>
        </w:rPr>
        <w:t>dataset</w:t>
      </w:r>
      <w:r>
        <w:rPr>
          <w:spacing w:val="-7"/>
        </w:rPr>
        <w:t xml:space="preserve"> </w:t>
      </w:r>
      <w:r>
        <w:rPr>
          <w:spacing w:val="-2"/>
        </w:rPr>
        <w:t>with</w:t>
      </w:r>
      <w:r>
        <w:rPr>
          <w:spacing w:val="-9"/>
        </w:rPr>
        <w:t xml:space="preserve"> </w:t>
      </w:r>
      <w:r>
        <w:rPr>
          <w:spacing w:val="-2"/>
        </w:rPr>
        <w:t>no</w:t>
      </w:r>
      <w:r>
        <w:rPr>
          <w:spacing w:val="-7"/>
        </w:rPr>
        <w:t xml:space="preserve"> </w:t>
      </w:r>
      <w:r>
        <w:rPr>
          <w:spacing w:val="-2"/>
        </w:rPr>
        <w:t>error.</w:t>
      </w:r>
      <w:r>
        <w:rPr>
          <w:spacing w:val="-9"/>
        </w:rPr>
        <w:t xml:space="preserve"> </w:t>
      </w:r>
      <w:r>
        <w:rPr>
          <w:spacing w:val="-2"/>
        </w:rPr>
        <w:t>In</w:t>
      </w:r>
      <w:r>
        <w:rPr>
          <w:spacing w:val="-9"/>
        </w:rPr>
        <w:t xml:space="preserve"> </w:t>
      </w:r>
      <w:r>
        <w:rPr>
          <w:spacing w:val="-2"/>
        </w:rPr>
        <w:t>total,</w:t>
      </w:r>
      <w:r>
        <w:rPr>
          <w:spacing w:val="-9"/>
        </w:rPr>
        <w:t xml:space="preserve"> </w:t>
      </w:r>
      <w:r>
        <w:rPr>
          <w:spacing w:val="-2"/>
        </w:rPr>
        <w:t>the</w:t>
      </w:r>
      <w:r>
        <w:rPr>
          <w:spacing w:val="-10"/>
        </w:rPr>
        <w:t xml:space="preserve"> </w:t>
      </w:r>
      <w:r>
        <w:rPr>
          <w:spacing w:val="-2"/>
        </w:rPr>
        <w:t xml:space="preserve">accuracy </w:t>
      </w:r>
      <w:r>
        <w:t>rate</w:t>
      </w:r>
      <w:r>
        <w:rPr>
          <w:spacing w:val="-5"/>
        </w:rPr>
        <w:t xml:space="preserve"> </w:t>
      </w:r>
      <w:r>
        <w:t>of</w:t>
      </w:r>
      <w:r>
        <w:rPr>
          <w:spacing w:val="-2"/>
        </w:rPr>
        <w:t xml:space="preserve"> </w:t>
      </w:r>
      <w:r>
        <w:t>the</w:t>
      </w:r>
      <w:r>
        <w:rPr>
          <w:spacing w:val="-5"/>
        </w:rPr>
        <w:t xml:space="preserve"> </w:t>
      </w:r>
      <w:r>
        <w:t>platform was</w:t>
      </w:r>
      <w:r>
        <w:rPr>
          <w:spacing w:val="-1"/>
        </w:rPr>
        <w:t xml:space="preserve"> </w:t>
      </w:r>
      <w:r>
        <w:t>more</w:t>
      </w:r>
      <w:r>
        <w:rPr>
          <w:spacing w:val="-3"/>
        </w:rPr>
        <w:t xml:space="preserve"> </w:t>
      </w:r>
      <w:r>
        <w:t>than</w:t>
      </w:r>
      <w:r>
        <w:rPr>
          <w:spacing w:val="-4"/>
        </w:rPr>
        <w:t xml:space="preserve"> </w:t>
      </w:r>
      <w:r>
        <w:t xml:space="preserve">ninety-eight </w:t>
      </w:r>
      <w:r>
        <w:rPr>
          <w:spacing w:val="-2"/>
        </w:rPr>
        <w:t>percent</w:t>
      </w:r>
    </w:p>
    <w:p w14:paraId="7F379A34" w14:textId="77777777" w:rsidR="00C62296" w:rsidRDefault="00E6041C">
      <w:pPr>
        <w:pStyle w:val="Heading7"/>
        <w:numPr>
          <w:ilvl w:val="0"/>
          <w:numId w:val="14"/>
        </w:numPr>
        <w:tabs>
          <w:tab w:val="left" w:pos="263"/>
        </w:tabs>
      </w:pPr>
      <w:bookmarkStart w:id="153" w:name="7.RESULTS"/>
      <w:bookmarkEnd w:id="153"/>
      <w:r>
        <w:rPr>
          <w:spacing w:val="-2"/>
        </w:rPr>
        <w:t>RESULTS</w:t>
      </w:r>
    </w:p>
    <w:p w14:paraId="7F379A35" w14:textId="77777777" w:rsidR="00C62296" w:rsidRDefault="00E6041C">
      <w:pPr>
        <w:pStyle w:val="BodyText"/>
        <w:spacing w:before="163"/>
        <w:ind w:left="23"/>
        <w:jc w:val="both"/>
      </w:pPr>
      <w:r>
        <w:t xml:space="preserve">The suggested system effectively proved the real-time synchronization and instant reaction to the changes in the blood and organs availability. Firebase </w:t>
      </w:r>
      <w:proofErr w:type="spellStart"/>
      <w:r>
        <w:t>Firestore</w:t>
      </w:r>
      <w:proofErr w:type="spellEnd"/>
      <w:r>
        <w:t xml:space="preserve"> was integrated, which</w:t>
      </w:r>
      <w:r>
        <w:rPr>
          <w:spacing w:val="-14"/>
        </w:rPr>
        <w:t xml:space="preserve"> </w:t>
      </w:r>
      <w:r>
        <w:t>enabled</w:t>
      </w:r>
      <w:r>
        <w:rPr>
          <w:spacing w:val="-9"/>
        </w:rPr>
        <w:t xml:space="preserve"> </w:t>
      </w:r>
      <w:r>
        <w:t>all</w:t>
      </w:r>
      <w:r>
        <w:rPr>
          <w:spacing w:val="-13"/>
        </w:rPr>
        <w:t xml:space="preserve"> </w:t>
      </w:r>
      <w:r>
        <w:t>the</w:t>
      </w:r>
      <w:r>
        <w:rPr>
          <w:spacing w:val="-12"/>
        </w:rPr>
        <w:t xml:space="preserve"> </w:t>
      </w:r>
      <w:r>
        <w:t>modules,</w:t>
      </w:r>
      <w:r>
        <w:rPr>
          <w:spacing w:val="-15"/>
        </w:rPr>
        <w:t xml:space="preserve"> </w:t>
      </w:r>
      <w:r>
        <w:t>such</w:t>
      </w:r>
      <w:r>
        <w:rPr>
          <w:spacing w:val="-11"/>
        </w:rPr>
        <w:t xml:space="preserve"> </w:t>
      </w:r>
      <w:r>
        <w:t>as</w:t>
      </w:r>
      <w:r>
        <w:rPr>
          <w:spacing w:val="-11"/>
        </w:rPr>
        <w:t xml:space="preserve"> </w:t>
      </w:r>
      <w:r>
        <w:t>patients, hospitals, and administrators, to retrieve the most up-to-date information in milliseconds. The time of responding to emergency requests was</w:t>
      </w:r>
      <w:r>
        <w:rPr>
          <w:spacing w:val="-15"/>
        </w:rPr>
        <w:t xml:space="preserve"> </w:t>
      </w:r>
      <w:r>
        <w:t>registered</w:t>
      </w:r>
      <w:r>
        <w:rPr>
          <w:spacing w:val="-15"/>
        </w:rPr>
        <w:t xml:space="preserve"> </w:t>
      </w:r>
      <w:r>
        <w:t>to</w:t>
      </w:r>
      <w:r>
        <w:rPr>
          <w:spacing w:val="-15"/>
        </w:rPr>
        <w:t xml:space="preserve"> </w:t>
      </w:r>
      <w:r>
        <w:t>be</w:t>
      </w:r>
      <w:r>
        <w:rPr>
          <w:spacing w:val="-15"/>
        </w:rPr>
        <w:t xml:space="preserve"> </w:t>
      </w:r>
      <w:r>
        <w:t>less</w:t>
      </w:r>
      <w:r>
        <w:rPr>
          <w:spacing w:val="-15"/>
        </w:rPr>
        <w:t xml:space="preserve"> </w:t>
      </w:r>
      <w:r>
        <w:t>than</w:t>
      </w:r>
      <w:r>
        <w:rPr>
          <w:spacing w:val="-15"/>
        </w:rPr>
        <w:t xml:space="preserve"> </w:t>
      </w:r>
      <w:r>
        <w:t>one</w:t>
      </w:r>
      <w:r>
        <w:rPr>
          <w:spacing w:val="-15"/>
        </w:rPr>
        <w:t xml:space="preserve"> </w:t>
      </w:r>
      <w:r>
        <w:t>second,</w:t>
      </w:r>
      <w:r>
        <w:rPr>
          <w:spacing w:val="-15"/>
        </w:rPr>
        <w:t xml:space="preserve"> </w:t>
      </w:r>
      <w:r>
        <w:t>which is much quicker compared to the conventional hospital coordination processes. There was a high</w:t>
      </w:r>
      <w:r>
        <w:rPr>
          <w:spacing w:val="10"/>
        </w:rPr>
        <w:t xml:space="preserve"> </w:t>
      </w:r>
      <w:r>
        <w:t>level</w:t>
      </w:r>
      <w:r>
        <w:rPr>
          <w:spacing w:val="12"/>
        </w:rPr>
        <w:t xml:space="preserve"> </w:t>
      </w:r>
      <w:r>
        <w:t>of</w:t>
      </w:r>
      <w:r>
        <w:rPr>
          <w:spacing w:val="11"/>
        </w:rPr>
        <w:t xml:space="preserve"> </w:t>
      </w:r>
      <w:r>
        <w:t>consistency</w:t>
      </w:r>
      <w:r>
        <w:rPr>
          <w:spacing w:val="13"/>
        </w:rPr>
        <w:t xml:space="preserve"> </w:t>
      </w:r>
      <w:r>
        <w:t>and</w:t>
      </w:r>
      <w:r>
        <w:rPr>
          <w:spacing w:val="12"/>
        </w:rPr>
        <w:t xml:space="preserve"> </w:t>
      </w:r>
      <w:r>
        <w:t>reliability</w:t>
      </w:r>
      <w:r>
        <w:rPr>
          <w:spacing w:val="11"/>
        </w:rPr>
        <w:t xml:space="preserve"> </w:t>
      </w:r>
      <w:r>
        <w:rPr>
          <w:spacing w:val="-2"/>
        </w:rPr>
        <w:t>within</w:t>
      </w:r>
    </w:p>
    <w:p w14:paraId="7F379A36" w14:textId="77777777" w:rsidR="00C62296" w:rsidRDefault="00E6041C">
      <w:pPr>
        <w:pStyle w:val="BodyText"/>
        <w:spacing w:before="73"/>
        <w:ind w:left="23" w:right="301"/>
        <w:jc w:val="both"/>
      </w:pPr>
      <w:r>
        <w:br w:type="column"/>
      </w:r>
      <w:r>
        <w:t>the entire system in the case of multi-user interactions and this proved its scalability and applicability in the real world.</w:t>
      </w:r>
    </w:p>
    <w:p w14:paraId="7F379A37" w14:textId="77777777" w:rsidR="00C62296" w:rsidRDefault="00E6041C">
      <w:pPr>
        <w:pStyle w:val="BodyText"/>
        <w:spacing w:before="7"/>
        <w:rPr>
          <w:sz w:val="11"/>
        </w:rPr>
      </w:pPr>
      <w:r>
        <w:rPr>
          <w:noProof/>
          <w:sz w:val="11"/>
        </w:rPr>
        <w:drawing>
          <wp:anchor distT="0" distB="0" distL="0" distR="0" simplePos="0" relativeHeight="251704832" behindDoc="1" locked="0" layoutInCell="1" allowOverlap="1" wp14:anchorId="7F379C6F" wp14:editId="7F379C70">
            <wp:simplePos x="0" y="0"/>
            <wp:positionH relativeFrom="page">
              <wp:posOffset>4430395</wp:posOffset>
            </wp:positionH>
            <wp:positionV relativeFrom="paragraph">
              <wp:posOffset>100330</wp:posOffset>
            </wp:positionV>
            <wp:extent cx="2035175" cy="1797685"/>
            <wp:effectExtent l="0" t="0" r="0" b="0"/>
            <wp:wrapTopAndBottom/>
            <wp:docPr id="145" name="Image 145"/>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90" cstate="print"/>
                    <a:stretch>
                      <a:fillRect/>
                    </a:stretch>
                  </pic:blipFill>
                  <pic:spPr>
                    <a:xfrm>
                      <a:off x="0" y="0"/>
                      <a:ext cx="2035121" cy="1797939"/>
                    </a:xfrm>
                    <a:prstGeom prst="rect">
                      <a:avLst/>
                    </a:prstGeom>
                  </pic:spPr>
                </pic:pic>
              </a:graphicData>
            </a:graphic>
          </wp:anchor>
        </w:drawing>
      </w:r>
    </w:p>
    <w:p w14:paraId="7F379A38" w14:textId="77777777" w:rsidR="00C62296" w:rsidRDefault="00E6041C">
      <w:pPr>
        <w:spacing w:before="160"/>
        <w:ind w:right="282"/>
        <w:jc w:val="center"/>
        <w:rPr>
          <w:b/>
          <w:i/>
          <w:sz w:val="20"/>
        </w:rPr>
      </w:pPr>
      <w:r>
        <w:rPr>
          <w:b/>
          <w:i/>
          <w:sz w:val="20"/>
        </w:rPr>
        <w:t>Fig7:</w:t>
      </w:r>
      <w:r>
        <w:rPr>
          <w:b/>
          <w:i/>
          <w:spacing w:val="-10"/>
          <w:sz w:val="20"/>
        </w:rPr>
        <w:t xml:space="preserve"> </w:t>
      </w:r>
      <w:r>
        <w:rPr>
          <w:b/>
          <w:i/>
          <w:sz w:val="20"/>
        </w:rPr>
        <w:t>Data</w:t>
      </w:r>
      <w:r>
        <w:rPr>
          <w:b/>
          <w:i/>
          <w:spacing w:val="-9"/>
          <w:sz w:val="20"/>
        </w:rPr>
        <w:t xml:space="preserve"> </w:t>
      </w:r>
      <w:r>
        <w:rPr>
          <w:b/>
          <w:i/>
          <w:sz w:val="20"/>
        </w:rPr>
        <w:t>flow</w:t>
      </w:r>
      <w:r>
        <w:rPr>
          <w:b/>
          <w:i/>
          <w:spacing w:val="-11"/>
          <w:sz w:val="20"/>
        </w:rPr>
        <w:t xml:space="preserve"> </w:t>
      </w:r>
      <w:r>
        <w:rPr>
          <w:b/>
          <w:i/>
          <w:sz w:val="20"/>
        </w:rPr>
        <w:t>System</w:t>
      </w:r>
      <w:r>
        <w:rPr>
          <w:b/>
          <w:i/>
          <w:spacing w:val="-9"/>
          <w:sz w:val="20"/>
        </w:rPr>
        <w:t xml:space="preserve"> </w:t>
      </w:r>
      <w:r>
        <w:rPr>
          <w:b/>
          <w:i/>
          <w:spacing w:val="-2"/>
          <w:sz w:val="20"/>
        </w:rPr>
        <w:t>Overview</w:t>
      </w:r>
    </w:p>
    <w:p w14:paraId="7F379A39" w14:textId="77777777" w:rsidR="00C62296" w:rsidRDefault="00E6041C">
      <w:pPr>
        <w:pStyle w:val="BodyText"/>
        <w:spacing w:before="1"/>
        <w:rPr>
          <w:b/>
          <w:i/>
          <w:sz w:val="13"/>
        </w:rPr>
      </w:pPr>
      <w:r>
        <w:rPr>
          <w:b/>
          <w:i/>
          <w:noProof/>
          <w:sz w:val="13"/>
        </w:rPr>
        <w:drawing>
          <wp:anchor distT="0" distB="0" distL="0" distR="0" simplePos="0" relativeHeight="251705856" behindDoc="1" locked="0" layoutInCell="1" allowOverlap="1" wp14:anchorId="7F379C71" wp14:editId="7F379C72">
            <wp:simplePos x="0" y="0"/>
            <wp:positionH relativeFrom="page">
              <wp:posOffset>4126865</wp:posOffset>
            </wp:positionH>
            <wp:positionV relativeFrom="paragraph">
              <wp:posOffset>110490</wp:posOffset>
            </wp:positionV>
            <wp:extent cx="2379980" cy="2160905"/>
            <wp:effectExtent l="0" t="0" r="0" b="0"/>
            <wp:wrapTopAndBottom/>
            <wp:docPr id="146" name="Image 146"/>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91" cstate="print"/>
                    <a:stretch>
                      <a:fillRect/>
                    </a:stretch>
                  </pic:blipFill>
                  <pic:spPr>
                    <a:xfrm>
                      <a:off x="0" y="0"/>
                      <a:ext cx="2380068" cy="2160651"/>
                    </a:xfrm>
                    <a:prstGeom prst="rect">
                      <a:avLst/>
                    </a:prstGeom>
                  </pic:spPr>
                </pic:pic>
              </a:graphicData>
            </a:graphic>
          </wp:anchor>
        </w:drawing>
      </w:r>
    </w:p>
    <w:p w14:paraId="7F379A3A" w14:textId="77777777" w:rsidR="00C62296" w:rsidRDefault="00E6041C">
      <w:pPr>
        <w:spacing w:before="172"/>
        <w:ind w:left="1" w:right="282"/>
        <w:jc w:val="center"/>
        <w:rPr>
          <w:b/>
          <w:i/>
          <w:sz w:val="20"/>
        </w:rPr>
      </w:pPr>
      <w:r>
        <w:rPr>
          <w:b/>
          <w:i/>
          <w:spacing w:val="-2"/>
          <w:sz w:val="20"/>
        </w:rPr>
        <w:t>Fig8:</w:t>
      </w:r>
      <w:r>
        <w:rPr>
          <w:b/>
          <w:i/>
          <w:spacing w:val="-9"/>
          <w:sz w:val="20"/>
        </w:rPr>
        <w:t xml:space="preserve"> </w:t>
      </w:r>
      <w:r>
        <w:rPr>
          <w:b/>
          <w:i/>
          <w:spacing w:val="-2"/>
          <w:sz w:val="20"/>
        </w:rPr>
        <w:t>Average</w:t>
      </w:r>
      <w:r>
        <w:rPr>
          <w:b/>
          <w:i/>
          <w:spacing w:val="-6"/>
          <w:sz w:val="20"/>
        </w:rPr>
        <w:t xml:space="preserve"> </w:t>
      </w:r>
      <w:r>
        <w:rPr>
          <w:b/>
          <w:i/>
          <w:spacing w:val="-2"/>
          <w:sz w:val="20"/>
        </w:rPr>
        <w:t>Response</w:t>
      </w:r>
      <w:r>
        <w:rPr>
          <w:b/>
          <w:i/>
          <w:spacing w:val="-6"/>
          <w:sz w:val="20"/>
        </w:rPr>
        <w:t xml:space="preserve"> </w:t>
      </w:r>
      <w:r>
        <w:rPr>
          <w:b/>
          <w:i/>
          <w:spacing w:val="-2"/>
          <w:sz w:val="20"/>
        </w:rPr>
        <w:t>vs</w:t>
      </w:r>
      <w:r>
        <w:rPr>
          <w:b/>
          <w:i/>
          <w:spacing w:val="-3"/>
          <w:sz w:val="20"/>
        </w:rPr>
        <w:t xml:space="preserve"> </w:t>
      </w:r>
      <w:r>
        <w:rPr>
          <w:b/>
          <w:i/>
          <w:spacing w:val="-2"/>
          <w:sz w:val="20"/>
        </w:rPr>
        <w:t>Concurrent</w:t>
      </w:r>
      <w:r>
        <w:rPr>
          <w:b/>
          <w:i/>
          <w:spacing w:val="-4"/>
          <w:sz w:val="20"/>
        </w:rPr>
        <w:t xml:space="preserve"> Users</w:t>
      </w:r>
    </w:p>
    <w:p w14:paraId="7F379A3B" w14:textId="77777777" w:rsidR="00C62296" w:rsidRDefault="00E6041C">
      <w:pPr>
        <w:pStyle w:val="Heading8"/>
        <w:spacing w:before="177"/>
        <w:ind w:right="304"/>
        <w:jc w:val="both"/>
      </w:pPr>
      <w:bookmarkStart w:id="154" w:name="Comparative_Advancement_compared_with_th"/>
      <w:bookmarkEnd w:id="154"/>
      <w:r>
        <w:t>Comparative Advancement compared with the current systems.</w:t>
      </w:r>
    </w:p>
    <w:p w14:paraId="7F379A3C" w14:textId="77777777" w:rsidR="00C62296" w:rsidRDefault="00C62296">
      <w:pPr>
        <w:pStyle w:val="BodyText"/>
        <w:spacing w:before="1"/>
        <w:rPr>
          <w:b/>
          <w:sz w:val="14"/>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28"/>
        <w:gridCol w:w="953"/>
        <w:gridCol w:w="1172"/>
        <w:gridCol w:w="1119"/>
      </w:tblGrid>
      <w:tr w:rsidR="00C62296" w14:paraId="7F379A41" w14:textId="77777777">
        <w:trPr>
          <w:trHeight w:val="566"/>
        </w:trPr>
        <w:tc>
          <w:tcPr>
            <w:tcW w:w="1128" w:type="dxa"/>
          </w:tcPr>
          <w:p w14:paraId="7F379A3D" w14:textId="77777777" w:rsidR="00C62296" w:rsidRDefault="00E6041C">
            <w:pPr>
              <w:pStyle w:val="TableParagraph"/>
              <w:ind w:left="235"/>
              <w:rPr>
                <w:b/>
                <w:sz w:val="20"/>
              </w:rPr>
            </w:pPr>
            <w:r>
              <w:rPr>
                <w:b/>
                <w:spacing w:val="-2"/>
                <w:sz w:val="20"/>
              </w:rPr>
              <w:t>Feature</w:t>
            </w:r>
          </w:p>
        </w:tc>
        <w:tc>
          <w:tcPr>
            <w:tcW w:w="953" w:type="dxa"/>
          </w:tcPr>
          <w:p w14:paraId="7F379A3E" w14:textId="77777777" w:rsidR="00C62296" w:rsidRDefault="00E6041C">
            <w:pPr>
              <w:pStyle w:val="TableParagraph"/>
              <w:ind w:left="348" w:hanging="216"/>
              <w:rPr>
                <w:b/>
                <w:sz w:val="20"/>
              </w:rPr>
            </w:pPr>
            <w:proofErr w:type="spellStart"/>
            <w:r>
              <w:rPr>
                <w:b/>
                <w:spacing w:val="-6"/>
                <w:sz w:val="20"/>
              </w:rPr>
              <w:t>Traditio</w:t>
            </w:r>
            <w:proofErr w:type="spellEnd"/>
            <w:r>
              <w:rPr>
                <w:b/>
                <w:spacing w:val="-6"/>
                <w:sz w:val="20"/>
              </w:rPr>
              <w:t xml:space="preserve"> </w:t>
            </w:r>
            <w:proofErr w:type="spellStart"/>
            <w:r>
              <w:rPr>
                <w:b/>
                <w:spacing w:val="-4"/>
                <w:sz w:val="20"/>
              </w:rPr>
              <w:t>nal</w:t>
            </w:r>
            <w:proofErr w:type="spellEnd"/>
          </w:p>
        </w:tc>
        <w:tc>
          <w:tcPr>
            <w:tcW w:w="1172" w:type="dxa"/>
          </w:tcPr>
          <w:p w14:paraId="7F379A3F" w14:textId="77777777" w:rsidR="00C62296" w:rsidRDefault="00E6041C">
            <w:pPr>
              <w:pStyle w:val="TableParagraph"/>
              <w:ind w:left="283" w:right="182" w:hanging="94"/>
              <w:rPr>
                <w:b/>
                <w:sz w:val="20"/>
              </w:rPr>
            </w:pPr>
            <w:r>
              <w:rPr>
                <w:b/>
                <w:spacing w:val="-4"/>
                <w:sz w:val="20"/>
              </w:rPr>
              <w:t xml:space="preserve">Proposed </w:t>
            </w:r>
            <w:r>
              <w:rPr>
                <w:b/>
                <w:spacing w:val="-2"/>
                <w:sz w:val="20"/>
              </w:rPr>
              <w:t>System</w:t>
            </w:r>
          </w:p>
        </w:tc>
        <w:tc>
          <w:tcPr>
            <w:tcW w:w="1119" w:type="dxa"/>
          </w:tcPr>
          <w:p w14:paraId="7F379A40" w14:textId="77777777" w:rsidR="00C62296" w:rsidRDefault="00E6041C">
            <w:pPr>
              <w:pStyle w:val="TableParagraph"/>
              <w:ind w:left="342" w:hanging="156"/>
              <w:rPr>
                <w:b/>
                <w:sz w:val="20"/>
              </w:rPr>
            </w:pPr>
            <w:r>
              <w:rPr>
                <w:b/>
                <w:spacing w:val="-4"/>
                <w:sz w:val="20"/>
              </w:rPr>
              <w:t xml:space="preserve">Advance </w:t>
            </w:r>
            <w:proofErr w:type="spellStart"/>
            <w:r>
              <w:rPr>
                <w:b/>
                <w:spacing w:val="-4"/>
                <w:sz w:val="20"/>
              </w:rPr>
              <w:t>ment</w:t>
            </w:r>
            <w:proofErr w:type="spellEnd"/>
          </w:p>
        </w:tc>
      </w:tr>
      <w:tr w:rsidR="00C62296" w14:paraId="7F379A47" w14:textId="77777777">
        <w:trPr>
          <w:trHeight w:val="1610"/>
        </w:trPr>
        <w:tc>
          <w:tcPr>
            <w:tcW w:w="1128" w:type="dxa"/>
          </w:tcPr>
          <w:p w14:paraId="7F379A42" w14:textId="77777777" w:rsidR="00C62296" w:rsidRDefault="00E6041C">
            <w:pPr>
              <w:pStyle w:val="TableParagraph"/>
              <w:ind w:left="149" w:right="121" w:hanging="2"/>
              <w:jc w:val="center"/>
              <w:rPr>
                <w:b/>
                <w:sz w:val="20"/>
              </w:rPr>
            </w:pPr>
            <w:r>
              <w:rPr>
                <w:b/>
                <w:spacing w:val="-4"/>
                <w:sz w:val="20"/>
              </w:rPr>
              <w:t xml:space="preserve">Data </w:t>
            </w:r>
            <w:proofErr w:type="spellStart"/>
            <w:r>
              <w:rPr>
                <w:b/>
                <w:spacing w:val="-4"/>
                <w:sz w:val="20"/>
              </w:rPr>
              <w:t>Managem</w:t>
            </w:r>
            <w:proofErr w:type="spellEnd"/>
            <w:r>
              <w:rPr>
                <w:b/>
                <w:spacing w:val="-4"/>
                <w:sz w:val="20"/>
              </w:rPr>
              <w:t xml:space="preserve"> </w:t>
            </w:r>
            <w:proofErr w:type="spellStart"/>
            <w:r>
              <w:rPr>
                <w:b/>
                <w:spacing w:val="-4"/>
                <w:sz w:val="20"/>
              </w:rPr>
              <w:t>ent</w:t>
            </w:r>
            <w:proofErr w:type="spellEnd"/>
          </w:p>
        </w:tc>
        <w:tc>
          <w:tcPr>
            <w:tcW w:w="953" w:type="dxa"/>
          </w:tcPr>
          <w:p w14:paraId="7F379A43" w14:textId="77777777" w:rsidR="00C62296" w:rsidRDefault="00E6041C">
            <w:pPr>
              <w:pStyle w:val="TableParagraph"/>
              <w:ind w:left="127" w:right="106" w:firstLine="3"/>
              <w:jc w:val="center"/>
              <w:rPr>
                <w:sz w:val="20"/>
              </w:rPr>
            </w:pPr>
            <w:r>
              <w:rPr>
                <w:spacing w:val="-2"/>
                <w:sz w:val="20"/>
              </w:rPr>
              <w:t xml:space="preserve">Manual records </w:t>
            </w:r>
            <w:r>
              <w:rPr>
                <w:sz w:val="20"/>
              </w:rPr>
              <w:t xml:space="preserve">or slow, </w:t>
            </w:r>
            <w:r>
              <w:rPr>
                <w:spacing w:val="-4"/>
                <w:sz w:val="20"/>
              </w:rPr>
              <w:t xml:space="preserve">localized </w:t>
            </w:r>
            <w:r>
              <w:rPr>
                <w:spacing w:val="-2"/>
                <w:sz w:val="20"/>
              </w:rPr>
              <w:t xml:space="preserve">database </w:t>
            </w:r>
            <w:r>
              <w:rPr>
                <w:spacing w:val="-10"/>
                <w:sz w:val="20"/>
              </w:rPr>
              <w:t>s</w:t>
            </w:r>
          </w:p>
        </w:tc>
        <w:tc>
          <w:tcPr>
            <w:tcW w:w="1172" w:type="dxa"/>
          </w:tcPr>
          <w:p w14:paraId="7F379A44" w14:textId="77777777" w:rsidR="00C62296" w:rsidRDefault="00E6041C">
            <w:pPr>
              <w:pStyle w:val="TableParagraph"/>
              <w:ind w:left="124" w:right="108" w:firstLine="3"/>
              <w:jc w:val="center"/>
              <w:rPr>
                <w:b/>
                <w:sz w:val="20"/>
              </w:rPr>
            </w:pPr>
            <w:r>
              <w:rPr>
                <w:b/>
                <w:spacing w:val="-2"/>
                <w:sz w:val="20"/>
              </w:rPr>
              <w:t xml:space="preserve">Cloud- </w:t>
            </w:r>
            <w:r>
              <w:rPr>
                <w:b/>
                <w:sz w:val="20"/>
              </w:rPr>
              <w:t>Based</w:t>
            </w:r>
            <w:r>
              <w:rPr>
                <w:b/>
                <w:spacing w:val="-7"/>
                <w:sz w:val="20"/>
              </w:rPr>
              <w:t xml:space="preserve"> </w:t>
            </w:r>
            <w:r>
              <w:rPr>
                <w:b/>
                <w:sz w:val="20"/>
              </w:rPr>
              <w:t xml:space="preserve">&amp; </w:t>
            </w:r>
            <w:proofErr w:type="spellStart"/>
            <w:r>
              <w:rPr>
                <w:b/>
                <w:spacing w:val="-4"/>
                <w:sz w:val="20"/>
              </w:rPr>
              <w:t>Decardinal</w:t>
            </w:r>
            <w:proofErr w:type="spellEnd"/>
            <w:r>
              <w:rPr>
                <w:b/>
                <w:spacing w:val="-4"/>
                <w:sz w:val="20"/>
              </w:rPr>
              <w:t xml:space="preserve"> </w:t>
            </w:r>
            <w:proofErr w:type="spellStart"/>
            <w:r>
              <w:rPr>
                <w:b/>
                <w:spacing w:val="-4"/>
                <w:sz w:val="20"/>
              </w:rPr>
              <w:t>ized</w:t>
            </w:r>
            <w:proofErr w:type="spellEnd"/>
          </w:p>
        </w:tc>
        <w:tc>
          <w:tcPr>
            <w:tcW w:w="1119" w:type="dxa"/>
          </w:tcPr>
          <w:p w14:paraId="7F379A45" w14:textId="77777777" w:rsidR="00C62296" w:rsidRDefault="00E6041C">
            <w:pPr>
              <w:pStyle w:val="TableParagraph"/>
              <w:ind w:left="128" w:right="111" w:hanging="6"/>
              <w:jc w:val="center"/>
              <w:rPr>
                <w:sz w:val="20"/>
              </w:rPr>
            </w:pPr>
            <w:r>
              <w:rPr>
                <w:spacing w:val="-2"/>
                <w:sz w:val="20"/>
              </w:rPr>
              <w:t xml:space="preserve">Real-time updates </w:t>
            </w:r>
            <w:r>
              <w:rPr>
                <w:spacing w:val="-4"/>
                <w:sz w:val="20"/>
              </w:rPr>
              <w:t xml:space="preserve">and </w:t>
            </w:r>
            <w:proofErr w:type="spellStart"/>
            <w:r>
              <w:rPr>
                <w:spacing w:val="-4"/>
                <w:sz w:val="20"/>
              </w:rPr>
              <w:t>accessibilit</w:t>
            </w:r>
            <w:proofErr w:type="spellEnd"/>
            <w:r>
              <w:rPr>
                <w:spacing w:val="-4"/>
                <w:sz w:val="20"/>
              </w:rPr>
              <w:t xml:space="preserve"> </w:t>
            </w:r>
            <w:r>
              <w:rPr>
                <w:spacing w:val="-2"/>
                <w:sz w:val="20"/>
              </w:rPr>
              <w:t>y</w:t>
            </w:r>
            <w:r>
              <w:rPr>
                <w:spacing w:val="-11"/>
                <w:sz w:val="20"/>
              </w:rPr>
              <w:t xml:space="preserve"> </w:t>
            </w:r>
            <w:r>
              <w:rPr>
                <w:spacing w:val="-2"/>
                <w:sz w:val="20"/>
              </w:rPr>
              <w:t>from</w:t>
            </w:r>
            <w:r>
              <w:rPr>
                <w:spacing w:val="-9"/>
                <w:sz w:val="20"/>
              </w:rPr>
              <w:t xml:space="preserve"> </w:t>
            </w:r>
            <w:r>
              <w:rPr>
                <w:spacing w:val="-5"/>
                <w:sz w:val="20"/>
              </w:rPr>
              <w:t>any</w:t>
            </w:r>
          </w:p>
          <w:p w14:paraId="7F379A46" w14:textId="77777777" w:rsidR="00C62296" w:rsidRDefault="00E6041C">
            <w:pPr>
              <w:pStyle w:val="TableParagraph"/>
              <w:spacing w:before="14" w:line="220" w:lineRule="auto"/>
              <w:ind w:left="153" w:right="135"/>
              <w:jc w:val="center"/>
              <w:rPr>
                <w:sz w:val="20"/>
              </w:rPr>
            </w:pPr>
            <w:r>
              <w:rPr>
                <w:spacing w:val="-4"/>
                <w:sz w:val="20"/>
              </w:rPr>
              <w:t>any location</w:t>
            </w:r>
          </w:p>
        </w:tc>
      </w:tr>
      <w:tr w:rsidR="00C62296" w14:paraId="7F379A4E" w14:textId="77777777">
        <w:trPr>
          <w:trHeight w:val="2070"/>
        </w:trPr>
        <w:tc>
          <w:tcPr>
            <w:tcW w:w="1128" w:type="dxa"/>
          </w:tcPr>
          <w:p w14:paraId="7F379A48" w14:textId="77777777" w:rsidR="00C62296" w:rsidRDefault="00E6041C">
            <w:pPr>
              <w:pStyle w:val="TableParagraph"/>
              <w:ind w:left="129" w:right="109" w:firstLine="5"/>
              <w:jc w:val="center"/>
              <w:rPr>
                <w:b/>
                <w:sz w:val="20"/>
              </w:rPr>
            </w:pPr>
            <w:r>
              <w:rPr>
                <w:b/>
                <w:spacing w:val="-4"/>
                <w:sz w:val="20"/>
              </w:rPr>
              <w:t xml:space="preserve">Data </w:t>
            </w:r>
            <w:proofErr w:type="spellStart"/>
            <w:r>
              <w:rPr>
                <w:b/>
                <w:spacing w:val="-4"/>
                <w:sz w:val="20"/>
              </w:rPr>
              <w:t>Redundan</w:t>
            </w:r>
            <w:proofErr w:type="spellEnd"/>
            <w:r>
              <w:rPr>
                <w:b/>
                <w:spacing w:val="-4"/>
                <w:sz w:val="20"/>
              </w:rPr>
              <w:t xml:space="preserve"> </w:t>
            </w:r>
            <w:r>
              <w:rPr>
                <w:b/>
                <w:spacing w:val="-6"/>
                <w:sz w:val="20"/>
              </w:rPr>
              <w:t>cy</w:t>
            </w:r>
          </w:p>
        </w:tc>
        <w:tc>
          <w:tcPr>
            <w:tcW w:w="953" w:type="dxa"/>
          </w:tcPr>
          <w:p w14:paraId="7F379A49" w14:textId="77777777" w:rsidR="00C62296" w:rsidRDefault="00E6041C">
            <w:pPr>
              <w:pStyle w:val="TableParagraph"/>
              <w:ind w:left="122" w:right="101" w:firstLine="4"/>
              <w:jc w:val="center"/>
              <w:rPr>
                <w:sz w:val="20"/>
              </w:rPr>
            </w:pPr>
            <w:r>
              <w:rPr>
                <w:spacing w:val="-4"/>
                <w:sz w:val="20"/>
              </w:rPr>
              <w:t>High</w:t>
            </w:r>
            <w:r>
              <w:rPr>
                <w:spacing w:val="40"/>
                <w:sz w:val="20"/>
              </w:rPr>
              <w:t xml:space="preserve"> </w:t>
            </w:r>
            <w:r>
              <w:rPr>
                <w:sz w:val="20"/>
              </w:rPr>
              <w:t xml:space="preserve">risk of </w:t>
            </w:r>
            <w:r>
              <w:rPr>
                <w:spacing w:val="-4"/>
                <w:sz w:val="20"/>
              </w:rPr>
              <w:t xml:space="preserve">duplicate </w:t>
            </w:r>
            <w:r>
              <w:rPr>
                <w:spacing w:val="-6"/>
                <w:sz w:val="20"/>
              </w:rPr>
              <w:t xml:space="preserve">or </w:t>
            </w:r>
            <w:proofErr w:type="spellStart"/>
            <w:r>
              <w:rPr>
                <w:spacing w:val="-2"/>
                <w:sz w:val="20"/>
              </w:rPr>
              <w:t>inconsist</w:t>
            </w:r>
            <w:proofErr w:type="spellEnd"/>
            <w:r>
              <w:rPr>
                <w:spacing w:val="-2"/>
                <w:sz w:val="20"/>
              </w:rPr>
              <w:t xml:space="preserve"> </w:t>
            </w:r>
            <w:proofErr w:type="spellStart"/>
            <w:r>
              <w:rPr>
                <w:sz w:val="20"/>
              </w:rPr>
              <w:t>ent</w:t>
            </w:r>
            <w:proofErr w:type="spellEnd"/>
            <w:r>
              <w:rPr>
                <w:sz w:val="20"/>
              </w:rPr>
              <w:t xml:space="preserve"> data </w:t>
            </w:r>
            <w:r>
              <w:rPr>
                <w:spacing w:val="-2"/>
                <w:sz w:val="20"/>
              </w:rPr>
              <w:t>across different</w:t>
            </w:r>
          </w:p>
          <w:p w14:paraId="7F379A4A" w14:textId="77777777" w:rsidR="00C62296" w:rsidRDefault="00E6041C">
            <w:pPr>
              <w:pStyle w:val="TableParagraph"/>
              <w:spacing w:line="211" w:lineRule="exact"/>
              <w:ind w:left="23"/>
              <w:jc w:val="center"/>
              <w:rPr>
                <w:sz w:val="20"/>
              </w:rPr>
            </w:pPr>
            <w:r>
              <w:rPr>
                <w:spacing w:val="-2"/>
                <w:sz w:val="20"/>
              </w:rPr>
              <w:t>locations</w:t>
            </w:r>
          </w:p>
        </w:tc>
        <w:tc>
          <w:tcPr>
            <w:tcW w:w="1172" w:type="dxa"/>
          </w:tcPr>
          <w:p w14:paraId="7F379A4B" w14:textId="77777777" w:rsidR="00C62296" w:rsidRDefault="00E6041C">
            <w:pPr>
              <w:pStyle w:val="TableParagraph"/>
              <w:ind w:left="115"/>
              <w:rPr>
                <w:b/>
                <w:sz w:val="20"/>
              </w:rPr>
            </w:pPr>
            <w:r>
              <w:rPr>
                <w:b/>
                <w:spacing w:val="-2"/>
                <w:sz w:val="20"/>
              </w:rPr>
              <w:t>Eradicated</w:t>
            </w:r>
          </w:p>
        </w:tc>
        <w:tc>
          <w:tcPr>
            <w:tcW w:w="1119" w:type="dxa"/>
          </w:tcPr>
          <w:p w14:paraId="7F379A4C" w14:textId="77777777" w:rsidR="00C62296" w:rsidRDefault="00E6041C">
            <w:pPr>
              <w:pStyle w:val="TableParagraph"/>
              <w:ind w:left="126" w:right="111" w:hanging="1"/>
              <w:jc w:val="center"/>
              <w:rPr>
                <w:sz w:val="20"/>
              </w:rPr>
            </w:pPr>
            <w:proofErr w:type="spellStart"/>
            <w:r>
              <w:rPr>
                <w:spacing w:val="-2"/>
                <w:sz w:val="20"/>
              </w:rPr>
              <w:t>Decentrali</w:t>
            </w:r>
            <w:proofErr w:type="spellEnd"/>
            <w:r>
              <w:rPr>
                <w:spacing w:val="-2"/>
                <w:sz w:val="20"/>
              </w:rPr>
              <w:t xml:space="preserve"> zed</w:t>
            </w:r>
            <w:r>
              <w:rPr>
                <w:spacing w:val="-13"/>
                <w:sz w:val="20"/>
              </w:rPr>
              <w:t xml:space="preserve"> </w:t>
            </w:r>
            <w:r>
              <w:rPr>
                <w:spacing w:val="-2"/>
                <w:sz w:val="20"/>
              </w:rPr>
              <w:t xml:space="preserve">desires </w:t>
            </w:r>
            <w:r>
              <w:rPr>
                <w:sz w:val="20"/>
              </w:rPr>
              <w:t xml:space="preserve">a single source of </w:t>
            </w:r>
            <w:r>
              <w:rPr>
                <w:spacing w:val="-2"/>
                <w:sz w:val="20"/>
              </w:rPr>
              <w:t>original,</w:t>
            </w:r>
          </w:p>
          <w:p w14:paraId="7F379A4D" w14:textId="77777777" w:rsidR="00C62296" w:rsidRDefault="00E6041C">
            <w:pPr>
              <w:pStyle w:val="TableParagraph"/>
              <w:ind w:left="147" w:right="135"/>
              <w:jc w:val="center"/>
              <w:rPr>
                <w:sz w:val="20"/>
              </w:rPr>
            </w:pPr>
            <w:r>
              <w:rPr>
                <w:spacing w:val="-4"/>
                <w:sz w:val="20"/>
              </w:rPr>
              <w:t>in-time data</w:t>
            </w:r>
          </w:p>
        </w:tc>
      </w:tr>
      <w:tr w:rsidR="00C62296" w14:paraId="7F379A53" w14:textId="77777777">
        <w:trPr>
          <w:trHeight w:val="1379"/>
        </w:trPr>
        <w:tc>
          <w:tcPr>
            <w:tcW w:w="1128" w:type="dxa"/>
          </w:tcPr>
          <w:p w14:paraId="7F379A4F" w14:textId="77777777" w:rsidR="00C62296" w:rsidRDefault="00E6041C">
            <w:pPr>
              <w:pStyle w:val="TableParagraph"/>
              <w:ind w:left="312" w:right="246" w:hanging="48"/>
              <w:rPr>
                <w:b/>
                <w:sz w:val="20"/>
              </w:rPr>
            </w:pPr>
            <w:r>
              <w:rPr>
                <w:b/>
                <w:spacing w:val="-4"/>
                <w:sz w:val="20"/>
              </w:rPr>
              <w:t xml:space="preserve">System </w:t>
            </w:r>
            <w:r>
              <w:rPr>
                <w:b/>
                <w:spacing w:val="-2"/>
                <w:sz w:val="20"/>
              </w:rPr>
              <w:t>Speed</w:t>
            </w:r>
          </w:p>
        </w:tc>
        <w:tc>
          <w:tcPr>
            <w:tcW w:w="953" w:type="dxa"/>
          </w:tcPr>
          <w:p w14:paraId="7F379A50" w14:textId="77777777" w:rsidR="00C62296" w:rsidRDefault="00E6041C">
            <w:pPr>
              <w:pStyle w:val="TableParagraph"/>
              <w:spacing w:before="3" w:line="235" w:lineRule="auto"/>
              <w:ind w:left="122" w:right="101" w:firstLine="4"/>
              <w:jc w:val="center"/>
              <w:rPr>
                <w:sz w:val="20"/>
              </w:rPr>
            </w:pPr>
            <w:r>
              <w:rPr>
                <w:spacing w:val="-4"/>
                <w:sz w:val="20"/>
              </w:rPr>
              <w:t>High</w:t>
            </w:r>
            <w:r>
              <w:rPr>
                <w:spacing w:val="40"/>
                <w:sz w:val="20"/>
              </w:rPr>
              <w:t xml:space="preserve"> </w:t>
            </w:r>
            <w:r>
              <w:rPr>
                <w:sz w:val="20"/>
              </w:rPr>
              <w:t xml:space="preserve">risk of </w:t>
            </w:r>
            <w:r>
              <w:rPr>
                <w:spacing w:val="-4"/>
                <w:sz w:val="20"/>
              </w:rPr>
              <w:t xml:space="preserve">duplicate </w:t>
            </w:r>
            <w:r>
              <w:rPr>
                <w:spacing w:val="-6"/>
                <w:sz w:val="20"/>
              </w:rPr>
              <w:t xml:space="preserve">or </w:t>
            </w:r>
            <w:r>
              <w:rPr>
                <w:spacing w:val="-2"/>
                <w:sz w:val="20"/>
              </w:rPr>
              <w:t>envious locations</w:t>
            </w:r>
          </w:p>
        </w:tc>
        <w:tc>
          <w:tcPr>
            <w:tcW w:w="1172" w:type="dxa"/>
          </w:tcPr>
          <w:p w14:paraId="7F379A51" w14:textId="77777777" w:rsidR="00C62296" w:rsidRDefault="00E6041C">
            <w:pPr>
              <w:pStyle w:val="TableParagraph"/>
              <w:ind w:left="158" w:firstLine="216"/>
              <w:rPr>
                <w:b/>
                <w:sz w:val="20"/>
              </w:rPr>
            </w:pPr>
            <w:r>
              <w:rPr>
                <w:b/>
                <w:spacing w:val="-4"/>
                <w:sz w:val="20"/>
              </w:rPr>
              <w:t>High Efficiency</w:t>
            </w:r>
          </w:p>
        </w:tc>
        <w:tc>
          <w:tcPr>
            <w:tcW w:w="1119" w:type="dxa"/>
          </w:tcPr>
          <w:p w14:paraId="7F379A52" w14:textId="77777777" w:rsidR="00C62296" w:rsidRDefault="00E6041C">
            <w:pPr>
              <w:pStyle w:val="TableParagraph"/>
              <w:ind w:left="102" w:right="90"/>
              <w:jc w:val="center"/>
              <w:rPr>
                <w:sz w:val="20"/>
              </w:rPr>
            </w:pPr>
            <w:r>
              <w:rPr>
                <w:spacing w:val="-2"/>
                <w:sz w:val="20"/>
              </w:rPr>
              <w:t>Faster</w:t>
            </w:r>
            <w:r>
              <w:rPr>
                <w:spacing w:val="-16"/>
                <w:sz w:val="20"/>
              </w:rPr>
              <w:t xml:space="preserve"> </w:t>
            </w:r>
            <w:r>
              <w:rPr>
                <w:spacing w:val="-2"/>
                <w:sz w:val="20"/>
              </w:rPr>
              <w:t xml:space="preserve">data processing </w:t>
            </w:r>
            <w:r>
              <w:rPr>
                <w:spacing w:val="-6"/>
                <w:sz w:val="20"/>
              </w:rPr>
              <w:t xml:space="preserve">in </w:t>
            </w:r>
            <w:r>
              <w:rPr>
                <w:spacing w:val="-2"/>
                <w:sz w:val="20"/>
              </w:rPr>
              <w:t>operations</w:t>
            </w:r>
          </w:p>
        </w:tc>
      </w:tr>
    </w:tbl>
    <w:p w14:paraId="7F379A54" w14:textId="77777777" w:rsidR="00C62296" w:rsidRDefault="00C62296">
      <w:pPr>
        <w:pStyle w:val="TableParagraph"/>
        <w:jc w:val="center"/>
        <w:rPr>
          <w:sz w:val="20"/>
        </w:rPr>
        <w:sectPr w:rsidR="00C62296">
          <w:pgSz w:w="11910" w:h="16840"/>
          <w:pgMar w:top="760" w:right="1133" w:bottom="700" w:left="1417" w:header="0" w:footer="443" w:gutter="0"/>
          <w:cols w:num="2" w:space="720" w:equalWidth="0">
            <w:col w:w="4586" w:space="243"/>
            <w:col w:w="4531"/>
          </w:cols>
        </w:sectPr>
      </w:pPr>
    </w:p>
    <w:p w14:paraId="7F379A55" w14:textId="77777777" w:rsidR="00C62296" w:rsidRDefault="00C62296">
      <w:pPr>
        <w:pStyle w:val="BodyText"/>
        <w:spacing w:before="4"/>
        <w:rPr>
          <w:b/>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28"/>
        <w:gridCol w:w="953"/>
        <w:gridCol w:w="1172"/>
        <w:gridCol w:w="1119"/>
      </w:tblGrid>
      <w:tr w:rsidR="00C62296" w14:paraId="7F379A5B" w14:textId="77777777">
        <w:trPr>
          <w:trHeight w:val="1610"/>
        </w:trPr>
        <w:tc>
          <w:tcPr>
            <w:tcW w:w="1128" w:type="dxa"/>
          </w:tcPr>
          <w:p w14:paraId="7F379A56" w14:textId="77777777" w:rsidR="00C62296" w:rsidRDefault="00E6041C">
            <w:pPr>
              <w:pStyle w:val="TableParagraph"/>
              <w:ind w:left="169" w:right="109" w:hanging="36"/>
              <w:rPr>
                <w:b/>
                <w:sz w:val="20"/>
              </w:rPr>
            </w:pPr>
            <w:proofErr w:type="spellStart"/>
            <w:r>
              <w:rPr>
                <w:b/>
                <w:spacing w:val="-4"/>
                <w:sz w:val="20"/>
              </w:rPr>
              <w:t>Emergenc</w:t>
            </w:r>
            <w:proofErr w:type="spellEnd"/>
            <w:r>
              <w:rPr>
                <w:b/>
                <w:spacing w:val="-4"/>
                <w:sz w:val="20"/>
              </w:rPr>
              <w:t xml:space="preserve"> </w:t>
            </w:r>
            <w:r>
              <w:rPr>
                <w:b/>
                <w:sz w:val="20"/>
              </w:rPr>
              <w:t xml:space="preserve">y </w:t>
            </w:r>
            <w:r>
              <w:rPr>
                <w:b/>
                <w:spacing w:val="-2"/>
                <w:sz w:val="20"/>
              </w:rPr>
              <w:t>Resting</w:t>
            </w:r>
          </w:p>
        </w:tc>
        <w:tc>
          <w:tcPr>
            <w:tcW w:w="953" w:type="dxa"/>
          </w:tcPr>
          <w:p w14:paraId="7F379A57" w14:textId="77777777" w:rsidR="00C62296" w:rsidRDefault="00E6041C">
            <w:pPr>
              <w:pStyle w:val="TableParagraph"/>
              <w:ind w:left="121" w:right="105" w:firstLine="8"/>
              <w:jc w:val="center"/>
              <w:rPr>
                <w:sz w:val="20"/>
              </w:rPr>
            </w:pPr>
            <w:r>
              <w:rPr>
                <w:spacing w:val="-2"/>
                <w:sz w:val="20"/>
              </w:rPr>
              <w:t xml:space="preserve">Manual </w:t>
            </w:r>
            <w:r>
              <w:rPr>
                <w:spacing w:val="-6"/>
                <w:sz w:val="20"/>
              </w:rPr>
              <w:t xml:space="preserve">or </w:t>
            </w:r>
            <w:r>
              <w:rPr>
                <w:spacing w:val="-2"/>
                <w:sz w:val="20"/>
              </w:rPr>
              <w:t>delayed tracking of</w:t>
            </w:r>
            <w:r>
              <w:rPr>
                <w:spacing w:val="-11"/>
                <w:sz w:val="20"/>
              </w:rPr>
              <w:t xml:space="preserve"> </w:t>
            </w:r>
            <w:r>
              <w:rPr>
                <w:spacing w:val="-2"/>
                <w:sz w:val="20"/>
              </w:rPr>
              <w:t>expiry</w:t>
            </w:r>
          </w:p>
          <w:p w14:paraId="7F379A58" w14:textId="77777777" w:rsidR="00C62296" w:rsidRDefault="00E6041C">
            <w:pPr>
              <w:pStyle w:val="TableParagraph"/>
              <w:spacing w:before="13" w:line="220" w:lineRule="auto"/>
              <w:ind w:left="229" w:right="205" w:hanging="6"/>
              <w:jc w:val="center"/>
              <w:rPr>
                <w:sz w:val="20"/>
              </w:rPr>
            </w:pPr>
            <w:r>
              <w:rPr>
                <w:spacing w:val="-2"/>
                <w:sz w:val="20"/>
              </w:rPr>
              <w:t xml:space="preserve">stock </w:t>
            </w:r>
            <w:r>
              <w:rPr>
                <w:spacing w:val="-4"/>
                <w:sz w:val="20"/>
              </w:rPr>
              <w:t>levels.</w:t>
            </w:r>
          </w:p>
        </w:tc>
        <w:tc>
          <w:tcPr>
            <w:tcW w:w="1172" w:type="dxa"/>
          </w:tcPr>
          <w:p w14:paraId="7F379A59" w14:textId="77777777" w:rsidR="00C62296" w:rsidRDefault="00E6041C">
            <w:pPr>
              <w:pStyle w:val="TableParagraph"/>
              <w:ind w:left="121" w:right="78" w:firstLine="43"/>
              <w:rPr>
                <w:b/>
                <w:sz w:val="20"/>
              </w:rPr>
            </w:pPr>
            <w:r>
              <w:rPr>
                <w:b/>
                <w:spacing w:val="-2"/>
                <w:sz w:val="20"/>
              </w:rPr>
              <w:t xml:space="preserve">Automate </w:t>
            </w:r>
            <w:r>
              <w:rPr>
                <w:b/>
                <w:sz w:val="20"/>
              </w:rPr>
              <w:t>d</w:t>
            </w:r>
            <w:r>
              <w:rPr>
                <w:b/>
                <w:spacing w:val="-10"/>
                <w:sz w:val="20"/>
              </w:rPr>
              <w:t xml:space="preserve"> </w:t>
            </w:r>
            <w:r>
              <w:rPr>
                <w:b/>
                <w:spacing w:val="-5"/>
                <w:sz w:val="20"/>
              </w:rPr>
              <w:t>Tracking</w:t>
            </w:r>
          </w:p>
        </w:tc>
        <w:tc>
          <w:tcPr>
            <w:tcW w:w="1119" w:type="dxa"/>
          </w:tcPr>
          <w:p w14:paraId="7F379A5A" w14:textId="77777777" w:rsidR="00C62296" w:rsidRDefault="00E6041C">
            <w:pPr>
              <w:pStyle w:val="TableParagraph"/>
              <w:ind w:left="230" w:right="210" w:firstLine="5"/>
              <w:jc w:val="center"/>
              <w:rPr>
                <w:sz w:val="20"/>
              </w:rPr>
            </w:pPr>
            <w:r>
              <w:rPr>
                <w:spacing w:val="-2"/>
                <w:sz w:val="20"/>
              </w:rPr>
              <w:t xml:space="preserve">Auto- expiry tracking </w:t>
            </w:r>
            <w:r>
              <w:rPr>
                <w:spacing w:val="-4"/>
                <w:sz w:val="20"/>
              </w:rPr>
              <w:t xml:space="preserve">prevents </w:t>
            </w:r>
            <w:r>
              <w:rPr>
                <w:spacing w:val="-2"/>
                <w:sz w:val="20"/>
              </w:rPr>
              <w:t xml:space="preserve">wastage </w:t>
            </w:r>
            <w:r>
              <w:rPr>
                <w:sz w:val="20"/>
              </w:rPr>
              <w:t>and</w:t>
            </w:r>
            <w:r>
              <w:rPr>
                <w:spacing w:val="-4"/>
                <w:sz w:val="20"/>
              </w:rPr>
              <w:t xml:space="preserve"> loss</w:t>
            </w:r>
          </w:p>
        </w:tc>
      </w:tr>
      <w:tr w:rsidR="00C62296" w14:paraId="7F379A61" w14:textId="77777777">
        <w:trPr>
          <w:trHeight w:val="1607"/>
        </w:trPr>
        <w:tc>
          <w:tcPr>
            <w:tcW w:w="1128" w:type="dxa"/>
          </w:tcPr>
          <w:p w14:paraId="7F379A5C" w14:textId="77777777" w:rsidR="00C62296" w:rsidRDefault="00E6041C">
            <w:pPr>
              <w:pStyle w:val="TableParagraph"/>
              <w:ind w:left="140" w:right="121"/>
              <w:jc w:val="center"/>
              <w:rPr>
                <w:b/>
                <w:sz w:val="20"/>
              </w:rPr>
            </w:pPr>
            <w:proofErr w:type="spellStart"/>
            <w:r>
              <w:rPr>
                <w:b/>
                <w:spacing w:val="-4"/>
                <w:sz w:val="20"/>
              </w:rPr>
              <w:t>Emergenc</w:t>
            </w:r>
            <w:proofErr w:type="spellEnd"/>
            <w:r>
              <w:rPr>
                <w:b/>
                <w:spacing w:val="-4"/>
                <w:sz w:val="20"/>
              </w:rPr>
              <w:t xml:space="preserve"> </w:t>
            </w:r>
            <w:r>
              <w:rPr>
                <w:b/>
                <w:spacing w:val="-10"/>
                <w:sz w:val="20"/>
              </w:rPr>
              <w:t>y</w:t>
            </w:r>
            <w:r>
              <w:rPr>
                <w:b/>
                <w:spacing w:val="-2"/>
                <w:sz w:val="20"/>
              </w:rPr>
              <w:t xml:space="preserve"> Response</w:t>
            </w:r>
          </w:p>
        </w:tc>
        <w:tc>
          <w:tcPr>
            <w:tcW w:w="953" w:type="dxa"/>
          </w:tcPr>
          <w:p w14:paraId="7F379A5D" w14:textId="77777777" w:rsidR="00C62296" w:rsidRDefault="00E6041C">
            <w:pPr>
              <w:pStyle w:val="TableParagraph"/>
              <w:ind w:left="138" w:right="116" w:hanging="3"/>
              <w:jc w:val="center"/>
              <w:rPr>
                <w:sz w:val="20"/>
              </w:rPr>
            </w:pPr>
            <w:r>
              <w:rPr>
                <w:spacing w:val="-2"/>
                <w:sz w:val="20"/>
              </w:rPr>
              <w:t xml:space="preserve">Slower </w:t>
            </w:r>
            <w:r>
              <w:rPr>
                <w:spacing w:val="-4"/>
                <w:sz w:val="20"/>
              </w:rPr>
              <w:t xml:space="preserve">response due </w:t>
            </w:r>
            <w:r>
              <w:rPr>
                <w:spacing w:val="-2"/>
                <w:sz w:val="20"/>
              </w:rPr>
              <w:t xml:space="preserve">manual checks </w:t>
            </w:r>
            <w:r>
              <w:rPr>
                <w:sz w:val="20"/>
              </w:rPr>
              <w:t>and</w:t>
            </w:r>
            <w:r>
              <w:rPr>
                <w:spacing w:val="-13"/>
                <w:sz w:val="20"/>
              </w:rPr>
              <w:t xml:space="preserve"> </w:t>
            </w:r>
            <w:r>
              <w:rPr>
                <w:sz w:val="20"/>
              </w:rPr>
              <w:t>data</w:t>
            </w:r>
          </w:p>
          <w:p w14:paraId="7F379A5E" w14:textId="77777777" w:rsidR="00C62296" w:rsidRDefault="00E6041C">
            <w:pPr>
              <w:pStyle w:val="TableParagraph"/>
              <w:spacing w:line="208" w:lineRule="exact"/>
              <w:ind w:left="23"/>
              <w:jc w:val="center"/>
              <w:rPr>
                <w:sz w:val="20"/>
              </w:rPr>
            </w:pPr>
            <w:r>
              <w:rPr>
                <w:spacing w:val="-5"/>
                <w:sz w:val="20"/>
              </w:rPr>
              <w:t>lag</w:t>
            </w:r>
          </w:p>
        </w:tc>
        <w:tc>
          <w:tcPr>
            <w:tcW w:w="1172" w:type="dxa"/>
          </w:tcPr>
          <w:p w14:paraId="7F379A5F" w14:textId="77777777" w:rsidR="00C62296" w:rsidRDefault="00E6041C">
            <w:pPr>
              <w:pStyle w:val="TableParagraph"/>
              <w:ind w:left="138" w:right="118" w:hanging="2"/>
              <w:jc w:val="center"/>
              <w:rPr>
                <w:b/>
                <w:sz w:val="20"/>
              </w:rPr>
            </w:pPr>
            <w:r>
              <w:rPr>
                <w:b/>
                <w:spacing w:val="-2"/>
                <w:sz w:val="20"/>
              </w:rPr>
              <w:t xml:space="preserve">Automate </w:t>
            </w:r>
            <w:r>
              <w:rPr>
                <w:b/>
                <w:spacing w:val="-10"/>
                <w:sz w:val="20"/>
              </w:rPr>
              <w:t>d</w:t>
            </w:r>
            <w:r>
              <w:rPr>
                <w:b/>
                <w:spacing w:val="-4"/>
                <w:sz w:val="20"/>
              </w:rPr>
              <w:t xml:space="preserve"> </w:t>
            </w:r>
            <w:proofErr w:type="spellStart"/>
            <w:r>
              <w:rPr>
                <w:b/>
                <w:spacing w:val="-4"/>
                <w:sz w:val="20"/>
              </w:rPr>
              <w:t>Effications</w:t>
            </w:r>
            <w:proofErr w:type="spellEnd"/>
          </w:p>
        </w:tc>
        <w:tc>
          <w:tcPr>
            <w:tcW w:w="1119" w:type="dxa"/>
          </w:tcPr>
          <w:p w14:paraId="7F379A60" w14:textId="77777777" w:rsidR="00C62296" w:rsidRDefault="00E6041C">
            <w:pPr>
              <w:pStyle w:val="TableParagraph"/>
              <w:ind w:left="122" w:right="102"/>
              <w:jc w:val="center"/>
              <w:rPr>
                <w:sz w:val="20"/>
              </w:rPr>
            </w:pPr>
            <w:r>
              <w:rPr>
                <w:spacing w:val="-4"/>
                <w:sz w:val="20"/>
              </w:rPr>
              <w:t xml:space="preserve">Guarantees </w:t>
            </w:r>
            <w:r>
              <w:rPr>
                <w:spacing w:val="-2"/>
                <w:sz w:val="20"/>
              </w:rPr>
              <w:t>quicker response</w:t>
            </w:r>
            <w:r>
              <w:rPr>
                <w:spacing w:val="80"/>
                <w:sz w:val="20"/>
              </w:rPr>
              <w:t xml:space="preserve"> </w:t>
            </w:r>
            <w:r>
              <w:rPr>
                <w:spacing w:val="-6"/>
                <w:sz w:val="20"/>
              </w:rPr>
              <w:t xml:space="preserve">to </w:t>
            </w:r>
            <w:r>
              <w:rPr>
                <w:spacing w:val="-2"/>
                <w:sz w:val="20"/>
              </w:rPr>
              <w:t>emergency needs</w:t>
            </w:r>
          </w:p>
        </w:tc>
      </w:tr>
      <w:tr w:rsidR="00C62296" w14:paraId="7F379A68" w14:textId="77777777">
        <w:trPr>
          <w:trHeight w:val="1151"/>
        </w:trPr>
        <w:tc>
          <w:tcPr>
            <w:tcW w:w="1128" w:type="dxa"/>
          </w:tcPr>
          <w:p w14:paraId="7F379A62" w14:textId="77777777" w:rsidR="00C62296" w:rsidRDefault="00E6041C">
            <w:pPr>
              <w:pStyle w:val="TableParagraph"/>
              <w:ind w:left="416" w:right="109" w:hanging="291"/>
              <w:rPr>
                <w:b/>
                <w:sz w:val="20"/>
              </w:rPr>
            </w:pPr>
            <w:proofErr w:type="spellStart"/>
            <w:r>
              <w:rPr>
                <w:b/>
                <w:spacing w:val="-4"/>
                <w:sz w:val="20"/>
              </w:rPr>
              <w:t>Transpare</w:t>
            </w:r>
            <w:proofErr w:type="spellEnd"/>
            <w:r>
              <w:rPr>
                <w:b/>
                <w:spacing w:val="-4"/>
                <w:sz w:val="20"/>
              </w:rPr>
              <w:t xml:space="preserve"> </w:t>
            </w:r>
            <w:proofErr w:type="spellStart"/>
            <w:r>
              <w:rPr>
                <w:b/>
                <w:spacing w:val="-4"/>
                <w:sz w:val="20"/>
              </w:rPr>
              <w:t>ncy</w:t>
            </w:r>
            <w:proofErr w:type="spellEnd"/>
          </w:p>
        </w:tc>
        <w:tc>
          <w:tcPr>
            <w:tcW w:w="953" w:type="dxa"/>
          </w:tcPr>
          <w:p w14:paraId="7F379A63" w14:textId="77777777" w:rsidR="00C62296" w:rsidRDefault="00E6041C">
            <w:pPr>
              <w:pStyle w:val="TableParagraph"/>
              <w:ind w:left="133" w:right="112" w:firstLine="36"/>
              <w:jc w:val="both"/>
              <w:rPr>
                <w:sz w:val="20"/>
              </w:rPr>
            </w:pPr>
            <w:r>
              <w:rPr>
                <w:spacing w:val="-2"/>
                <w:sz w:val="20"/>
              </w:rPr>
              <w:t xml:space="preserve">Limited </w:t>
            </w:r>
            <w:r>
              <w:rPr>
                <w:spacing w:val="-4"/>
                <w:sz w:val="20"/>
              </w:rPr>
              <w:t xml:space="preserve">visibility </w:t>
            </w:r>
            <w:r>
              <w:rPr>
                <w:sz w:val="20"/>
              </w:rPr>
              <w:t>into the</w:t>
            </w:r>
          </w:p>
          <w:p w14:paraId="7F379A64" w14:textId="77777777" w:rsidR="00C62296" w:rsidRDefault="00E6041C">
            <w:pPr>
              <w:pStyle w:val="TableParagraph"/>
              <w:spacing w:line="228" w:lineRule="exact"/>
              <w:ind w:left="258" w:hanging="111"/>
              <w:rPr>
                <w:sz w:val="20"/>
              </w:rPr>
            </w:pPr>
            <w:r>
              <w:rPr>
                <w:spacing w:val="-4"/>
                <w:sz w:val="20"/>
              </w:rPr>
              <w:t xml:space="preserve">resource </w:t>
            </w:r>
            <w:r>
              <w:rPr>
                <w:spacing w:val="-2"/>
                <w:sz w:val="20"/>
              </w:rPr>
              <w:t>status</w:t>
            </w:r>
          </w:p>
        </w:tc>
        <w:tc>
          <w:tcPr>
            <w:tcW w:w="1172" w:type="dxa"/>
          </w:tcPr>
          <w:p w14:paraId="7F379A65" w14:textId="77777777" w:rsidR="00C62296" w:rsidRDefault="00E6041C">
            <w:pPr>
              <w:pStyle w:val="TableParagraph"/>
              <w:ind w:left="123" w:right="109" w:firstLine="3"/>
              <w:jc w:val="center"/>
              <w:rPr>
                <w:b/>
                <w:sz w:val="20"/>
              </w:rPr>
            </w:pPr>
            <w:r>
              <w:rPr>
                <w:b/>
                <w:spacing w:val="-2"/>
                <w:sz w:val="20"/>
              </w:rPr>
              <w:t xml:space="preserve">Instant </w:t>
            </w:r>
            <w:r>
              <w:rPr>
                <w:b/>
                <w:spacing w:val="-4"/>
                <w:sz w:val="20"/>
              </w:rPr>
              <w:t xml:space="preserve">non- </w:t>
            </w:r>
            <w:proofErr w:type="spellStart"/>
            <w:r>
              <w:rPr>
                <w:b/>
                <w:spacing w:val="-4"/>
                <w:sz w:val="20"/>
              </w:rPr>
              <w:t>transparen</w:t>
            </w:r>
            <w:proofErr w:type="spellEnd"/>
            <w:r>
              <w:rPr>
                <w:b/>
                <w:spacing w:val="-4"/>
                <w:sz w:val="20"/>
              </w:rPr>
              <w:t xml:space="preserve"> </w:t>
            </w:r>
            <w:r>
              <w:rPr>
                <w:b/>
                <w:spacing w:val="-6"/>
                <w:sz w:val="20"/>
              </w:rPr>
              <w:t>cy</w:t>
            </w:r>
          </w:p>
        </w:tc>
        <w:tc>
          <w:tcPr>
            <w:tcW w:w="1119" w:type="dxa"/>
          </w:tcPr>
          <w:p w14:paraId="7F379A66" w14:textId="77777777" w:rsidR="00C62296" w:rsidRDefault="00E6041C">
            <w:pPr>
              <w:pStyle w:val="TableParagraph"/>
              <w:ind w:left="122" w:right="104" w:firstLine="9"/>
              <w:jc w:val="center"/>
              <w:rPr>
                <w:sz w:val="20"/>
              </w:rPr>
            </w:pPr>
            <w:r>
              <w:rPr>
                <w:spacing w:val="-4"/>
                <w:sz w:val="20"/>
              </w:rPr>
              <w:t xml:space="preserve">All </w:t>
            </w:r>
            <w:r>
              <w:rPr>
                <w:spacing w:val="-2"/>
                <w:sz w:val="20"/>
              </w:rPr>
              <w:t>authorized user</w:t>
            </w:r>
            <w:r>
              <w:rPr>
                <w:spacing w:val="-11"/>
                <w:sz w:val="20"/>
              </w:rPr>
              <w:t xml:space="preserve"> </w:t>
            </w:r>
            <w:r>
              <w:rPr>
                <w:spacing w:val="-2"/>
                <w:sz w:val="20"/>
              </w:rPr>
              <w:t>access</w:t>
            </w:r>
          </w:p>
          <w:p w14:paraId="7F379A67" w14:textId="77777777" w:rsidR="00C62296" w:rsidRDefault="00E6041C">
            <w:pPr>
              <w:pStyle w:val="TableParagraph"/>
              <w:spacing w:line="228" w:lineRule="exact"/>
              <w:ind w:left="108" w:right="90"/>
              <w:jc w:val="center"/>
              <w:rPr>
                <w:sz w:val="20"/>
              </w:rPr>
            </w:pPr>
            <w:r>
              <w:rPr>
                <w:sz w:val="20"/>
              </w:rPr>
              <w:t>to</w:t>
            </w:r>
            <w:r>
              <w:rPr>
                <w:spacing w:val="-13"/>
                <w:sz w:val="20"/>
              </w:rPr>
              <w:t xml:space="preserve"> </w:t>
            </w:r>
            <w:r>
              <w:rPr>
                <w:sz w:val="20"/>
              </w:rPr>
              <w:t xml:space="preserve">updated </w:t>
            </w:r>
            <w:r>
              <w:rPr>
                <w:spacing w:val="-4"/>
                <w:sz w:val="20"/>
              </w:rPr>
              <w:t>data</w:t>
            </w:r>
          </w:p>
        </w:tc>
      </w:tr>
    </w:tbl>
    <w:p w14:paraId="7F379A69" w14:textId="77777777" w:rsidR="00C62296" w:rsidRDefault="00E6041C">
      <w:pPr>
        <w:spacing w:before="2"/>
        <w:ind w:left="2012" w:hanging="1774"/>
        <w:rPr>
          <w:b/>
          <w:sz w:val="20"/>
        </w:rPr>
      </w:pPr>
      <w:r>
        <w:rPr>
          <w:b/>
          <w:spacing w:val="-2"/>
          <w:sz w:val="20"/>
        </w:rPr>
        <w:t>Table1:</w:t>
      </w:r>
      <w:r>
        <w:rPr>
          <w:b/>
          <w:spacing w:val="-6"/>
          <w:sz w:val="20"/>
        </w:rPr>
        <w:t xml:space="preserve"> </w:t>
      </w:r>
      <w:r>
        <w:rPr>
          <w:b/>
          <w:spacing w:val="-2"/>
          <w:sz w:val="20"/>
        </w:rPr>
        <w:t>Comparison of</w:t>
      </w:r>
      <w:r>
        <w:rPr>
          <w:b/>
          <w:spacing w:val="-6"/>
          <w:sz w:val="20"/>
        </w:rPr>
        <w:t xml:space="preserve"> </w:t>
      </w:r>
      <w:r>
        <w:rPr>
          <w:b/>
          <w:spacing w:val="-2"/>
          <w:sz w:val="20"/>
        </w:rPr>
        <w:t>traditional</w:t>
      </w:r>
      <w:r>
        <w:rPr>
          <w:b/>
          <w:spacing w:val="-7"/>
          <w:sz w:val="20"/>
        </w:rPr>
        <w:t xml:space="preserve"> </w:t>
      </w:r>
      <w:r>
        <w:rPr>
          <w:b/>
          <w:spacing w:val="-2"/>
          <w:sz w:val="20"/>
        </w:rPr>
        <w:t>and</w:t>
      </w:r>
      <w:r>
        <w:rPr>
          <w:b/>
          <w:spacing w:val="-3"/>
          <w:sz w:val="20"/>
        </w:rPr>
        <w:t xml:space="preserve"> </w:t>
      </w:r>
      <w:r>
        <w:rPr>
          <w:b/>
          <w:spacing w:val="-2"/>
          <w:sz w:val="20"/>
        </w:rPr>
        <w:t>proposed system</w:t>
      </w:r>
    </w:p>
    <w:p w14:paraId="7F379A6A" w14:textId="77777777" w:rsidR="00C62296" w:rsidRDefault="00E6041C">
      <w:pPr>
        <w:pStyle w:val="BodyText"/>
        <w:spacing w:before="158"/>
        <w:ind w:left="23"/>
        <w:jc w:val="both"/>
      </w:pPr>
      <w:r>
        <w:t>The proposed system offers great efficiency, automation, and transparency compared to the traditional</w:t>
      </w:r>
      <w:r>
        <w:rPr>
          <w:spacing w:val="-14"/>
        </w:rPr>
        <w:t xml:space="preserve"> </w:t>
      </w:r>
      <w:r>
        <w:t>hospital</w:t>
      </w:r>
      <w:r>
        <w:rPr>
          <w:spacing w:val="-11"/>
        </w:rPr>
        <w:t xml:space="preserve"> </w:t>
      </w:r>
      <w:r>
        <w:t>management</w:t>
      </w:r>
      <w:r>
        <w:rPr>
          <w:spacing w:val="-11"/>
        </w:rPr>
        <w:t xml:space="preserve"> </w:t>
      </w:r>
      <w:r>
        <w:t>system</w:t>
      </w:r>
      <w:r>
        <w:rPr>
          <w:spacing w:val="-11"/>
        </w:rPr>
        <w:t xml:space="preserve"> </w:t>
      </w:r>
      <w:r>
        <w:t>and</w:t>
      </w:r>
      <w:r>
        <w:rPr>
          <w:spacing w:val="-12"/>
        </w:rPr>
        <w:t xml:space="preserve"> </w:t>
      </w:r>
      <w:r>
        <w:t>the currently existing blood bank databases. The earlier systems were either manual or slow to synchronize the database and this project provides real time updates cloud based. Auto- expiry tracking and instant notifications guarantee none of it will be wasted and the quicker reaction to an emergency. Moreover, the decentralized cloud-computerized design eradicates</w:t>
      </w:r>
      <w:r>
        <w:rPr>
          <w:spacing w:val="-14"/>
        </w:rPr>
        <w:t xml:space="preserve"> </w:t>
      </w:r>
      <w:r>
        <w:t>the</w:t>
      </w:r>
      <w:r>
        <w:rPr>
          <w:spacing w:val="-15"/>
        </w:rPr>
        <w:t xml:space="preserve"> </w:t>
      </w:r>
      <w:r>
        <w:t>redundancy</w:t>
      </w:r>
      <w:r>
        <w:rPr>
          <w:spacing w:val="-15"/>
        </w:rPr>
        <w:t xml:space="preserve"> </w:t>
      </w:r>
      <w:r>
        <w:t>of</w:t>
      </w:r>
      <w:r>
        <w:rPr>
          <w:spacing w:val="-13"/>
        </w:rPr>
        <w:t xml:space="preserve"> </w:t>
      </w:r>
      <w:r>
        <w:t>data,</w:t>
      </w:r>
      <w:r>
        <w:rPr>
          <w:spacing w:val="-15"/>
        </w:rPr>
        <w:t xml:space="preserve"> </w:t>
      </w:r>
      <w:r>
        <w:t>and</w:t>
      </w:r>
      <w:r>
        <w:rPr>
          <w:spacing w:val="-13"/>
        </w:rPr>
        <w:t xml:space="preserve"> </w:t>
      </w:r>
      <w:r>
        <w:t>therefore any</w:t>
      </w:r>
      <w:r>
        <w:rPr>
          <w:spacing w:val="-3"/>
        </w:rPr>
        <w:t xml:space="preserve"> </w:t>
      </w:r>
      <w:r>
        <w:t>user has access</w:t>
      </w:r>
      <w:r>
        <w:rPr>
          <w:spacing w:val="-3"/>
        </w:rPr>
        <w:t xml:space="preserve"> </w:t>
      </w:r>
      <w:r>
        <w:t>to</w:t>
      </w:r>
      <w:r>
        <w:rPr>
          <w:spacing w:val="-3"/>
        </w:rPr>
        <w:t xml:space="preserve"> </w:t>
      </w:r>
      <w:r>
        <w:t>original</w:t>
      </w:r>
      <w:r>
        <w:rPr>
          <w:spacing w:val="-1"/>
        </w:rPr>
        <w:t xml:space="preserve"> </w:t>
      </w:r>
      <w:r>
        <w:t>and</w:t>
      </w:r>
      <w:r>
        <w:rPr>
          <w:spacing w:val="-2"/>
        </w:rPr>
        <w:t xml:space="preserve"> </w:t>
      </w:r>
      <w:r>
        <w:t>in-time</w:t>
      </w:r>
      <w:r>
        <w:rPr>
          <w:spacing w:val="-4"/>
        </w:rPr>
        <w:t xml:space="preserve"> </w:t>
      </w:r>
      <w:r>
        <w:t>data at all times.</w:t>
      </w:r>
    </w:p>
    <w:p w14:paraId="7F379A6B" w14:textId="77777777" w:rsidR="00C62296" w:rsidRDefault="00E6041C">
      <w:pPr>
        <w:pStyle w:val="BodyText"/>
        <w:spacing w:before="161"/>
        <w:ind w:left="23"/>
        <w:jc w:val="both"/>
      </w:pPr>
      <w:r>
        <w:t>The general findings prove the idea that the Real-Time</w:t>
      </w:r>
      <w:r>
        <w:rPr>
          <w:spacing w:val="-7"/>
        </w:rPr>
        <w:t xml:space="preserve"> </w:t>
      </w:r>
      <w:r>
        <w:t>Organ</w:t>
      </w:r>
      <w:r>
        <w:rPr>
          <w:spacing w:val="-2"/>
        </w:rPr>
        <w:t xml:space="preserve"> </w:t>
      </w:r>
      <w:r>
        <w:t>&amp;</w:t>
      </w:r>
      <w:r>
        <w:rPr>
          <w:spacing w:val="-6"/>
        </w:rPr>
        <w:t xml:space="preserve"> </w:t>
      </w:r>
      <w:r>
        <w:t>Blood</w:t>
      </w:r>
      <w:r>
        <w:rPr>
          <w:spacing w:val="-12"/>
        </w:rPr>
        <w:t xml:space="preserve"> </w:t>
      </w:r>
      <w:r>
        <w:t>Availability</w:t>
      </w:r>
      <w:r>
        <w:rPr>
          <w:spacing w:val="-6"/>
        </w:rPr>
        <w:t xml:space="preserve"> </w:t>
      </w:r>
      <w:r>
        <w:t>System can be successfully used to close the gap between the patients and health care providers. Responsiveness</w:t>
      </w:r>
      <w:r>
        <w:rPr>
          <w:spacing w:val="-3"/>
        </w:rPr>
        <w:t xml:space="preserve"> </w:t>
      </w:r>
      <w:r>
        <w:t>in</w:t>
      </w:r>
      <w:r>
        <w:rPr>
          <w:spacing w:val="-4"/>
        </w:rPr>
        <w:t xml:space="preserve"> </w:t>
      </w:r>
      <w:r>
        <w:t>the</w:t>
      </w:r>
      <w:r>
        <w:rPr>
          <w:spacing w:val="-7"/>
        </w:rPr>
        <w:t xml:space="preserve"> </w:t>
      </w:r>
      <w:r>
        <w:t>project</w:t>
      </w:r>
      <w:r>
        <w:rPr>
          <w:spacing w:val="-3"/>
        </w:rPr>
        <w:t xml:space="preserve"> </w:t>
      </w:r>
      <w:r>
        <w:t>is</w:t>
      </w:r>
      <w:r>
        <w:rPr>
          <w:spacing w:val="-3"/>
        </w:rPr>
        <w:t xml:space="preserve"> </w:t>
      </w:r>
      <w:r>
        <w:t>complemented by real-time capabilities, whereas the automation of the key background processes is achieved through the integration of cloud functions. Dashboards of visualization give administrators</w:t>
      </w:r>
      <w:r>
        <w:rPr>
          <w:spacing w:val="-14"/>
        </w:rPr>
        <w:t xml:space="preserve"> </w:t>
      </w:r>
      <w:r>
        <w:t>more</w:t>
      </w:r>
      <w:r>
        <w:rPr>
          <w:spacing w:val="-15"/>
        </w:rPr>
        <w:t xml:space="preserve"> </w:t>
      </w:r>
      <w:r>
        <w:t>intelligent</w:t>
      </w:r>
      <w:r>
        <w:rPr>
          <w:spacing w:val="-12"/>
        </w:rPr>
        <w:t xml:space="preserve"> </w:t>
      </w:r>
      <w:r>
        <w:t>resource</w:t>
      </w:r>
      <w:r>
        <w:rPr>
          <w:spacing w:val="-12"/>
        </w:rPr>
        <w:t xml:space="preserve"> </w:t>
      </w:r>
      <w:r>
        <w:t>control and</w:t>
      </w:r>
      <w:r>
        <w:rPr>
          <w:spacing w:val="-11"/>
        </w:rPr>
        <w:t xml:space="preserve"> </w:t>
      </w:r>
      <w:r>
        <w:t>automated</w:t>
      </w:r>
      <w:r>
        <w:rPr>
          <w:spacing w:val="-7"/>
        </w:rPr>
        <w:t xml:space="preserve"> </w:t>
      </w:r>
      <w:r>
        <w:t>alerts</w:t>
      </w:r>
      <w:r>
        <w:rPr>
          <w:spacing w:val="-9"/>
        </w:rPr>
        <w:t xml:space="preserve"> </w:t>
      </w:r>
      <w:r>
        <w:t>eliminate</w:t>
      </w:r>
      <w:r>
        <w:rPr>
          <w:spacing w:val="-11"/>
        </w:rPr>
        <w:t xml:space="preserve"> </w:t>
      </w:r>
      <w:r>
        <w:t>manual</w:t>
      </w:r>
      <w:r>
        <w:rPr>
          <w:spacing w:val="-7"/>
        </w:rPr>
        <w:t xml:space="preserve"> </w:t>
      </w:r>
      <w:r>
        <w:rPr>
          <w:spacing w:val="-2"/>
        </w:rPr>
        <w:t>reliance.</w:t>
      </w:r>
    </w:p>
    <w:p w14:paraId="7F379A6C" w14:textId="77777777" w:rsidR="00C62296" w:rsidRDefault="00E6041C">
      <w:pPr>
        <w:pStyle w:val="BodyText"/>
        <w:spacing w:before="8"/>
        <w:rPr>
          <w:sz w:val="11"/>
        </w:rPr>
      </w:pPr>
      <w:r>
        <w:rPr>
          <w:noProof/>
          <w:sz w:val="11"/>
        </w:rPr>
        <w:drawing>
          <wp:anchor distT="0" distB="0" distL="0" distR="0" simplePos="0" relativeHeight="251706880" behindDoc="1" locked="0" layoutInCell="1" allowOverlap="1" wp14:anchorId="7F379C73" wp14:editId="7F379C74">
            <wp:simplePos x="0" y="0"/>
            <wp:positionH relativeFrom="page">
              <wp:posOffset>1084580</wp:posOffset>
            </wp:positionH>
            <wp:positionV relativeFrom="paragraph">
              <wp:posOffset>100330</wp:posOffset>
            </wp:positionV>
            <wp:extent cx="2508885" cy="1535430"/>
            <wp:effectExtent l="0" t="0" r="0" b="0"/>
            <wp:wrapTopAndBottom/>
            <wp:docPr id="147" name="Image 147"/>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92" cstate="print"/>
                    <a:stretch>
                      <a:fillRect/>
                    </a:stretch>
                  </pic:blipFill>
                  <pic:spPr>
                    <a:xfrm>
                      <a:off x="0" y="0"/>
                      <a:ext cx="2509075" cy="1535525"/>
                    </a:xfrm>
                    <a:prstGeom prst="rect">
                      <a:avLst/>
                    </a:prstGeom>
                  </pic:spPr>
                </pic:pic>
              </a:graphicData>
            </a:graphic>
          </wp:anchor>
        </w:drawing>
      </w:r>
    </w:p>
    <w:p w14:paraId="7F379A6D" w14:textId="77777777" w:rsidR="00C62296" w:rsidRDefault="00E6041C">
      <w:pPr>
        <w:ind w:left="1283"/>
        <w:rPr>
          <w:rFonts w:ascii="Arial"/>
          <w:b/>
          <w:sz w:val="18"/>
        </w:rPr>
      </w:pPr>
      <w:bookmarkStart w:id="155" w:name="8.CONCLUSION"/>
      <w:bookmarkEnd w:id="155"/>
      <w:r>
        <w:rPr>
          <w:rFonts w:ascii="Arial"/>
          <w:b/>
          <w:sz w:val="18"/>
        </w:rPr>
        <w:t>Fig9:</w:t>
      </w:r>
      <w:r>
        <w:rPr>
          <w:rFonts w:ascii="Arial"/>
          <w:b/>
          <w:spacing w:val="-3"/>
          <w:sz w:val="18"/>
        </w:rPr>
        <w:t xml:space="preserve"> </w:t>
      </w:r>
      <w:r>
        <w:rPr>
          <w:rFonts w:ascii="Arial"/>
          <w:b/>
          <w:sz w:val="18"/>
        </w:rPr>
        <w:t>Outcome</w:t>
      </w:r>
      <w:r>
        <w:rPr>
          <w:rFonts w:ascii="Arial"/>
          <w:b/>
          <w:spacing w:val="-3"/>
          <w:sz w:val="18"/>
        </w:rPr>
        <w:t xml:space="preserve"> </w:t>
      </w:r>
      <w:r>
        <w:rPr>
          <w:rFonts w:ascii="Arial"/>
          <w:b/>
          <w:spacing w:val="-2"/>
          <w:sz w:val="18"/>
        </w:rPr>
        <w:t>Summary</w:t>
      </w:r>
    </w:p>
    <w:p w14:paraId="7F379A6E" w14:textId="77777777" w:rsidR="00C62296" w:rsidRDefault="00E6041C">
      <w:pPr>
        <w:pStyle w:val="Heading7"/>
        <w:numPr>
          <w:ilvl w:val="0"/>
          <w:numId w:val="14"/>
        </w:numPr>
        <w:tabs>
          <w:tab w:val="left" w:pos="263"/>
        </w:tabs>
        <w:spacing w:before="73"/>
      </w:pPr>
      <w:r>
        <w:rPr>
          <w:b w:val="0"/>
        </w:rPr>
        <w:br w:type="column"/>
      </w:r>
      <w:r>
        <w:rPr>
          <w:spacing w:val="-2"/>
        </w:rPr>
        <w:t>CONCLUSION</w:t>
      </w:r>
    </w:p>
    <w:p w14:paraId="7F379A6F" w14:textId="77777777" w:rsidR="00C62296" w:rsidRDefault="00E6041C">
      <w:pPr>
        <w:pStyle w:val="BodyText"/>
        <w:spacing w:before="156"/>
        <w:ind w:left="23" w:right="301"/>
        <w:jc w:val="both"/>
      </w:pPr>
      <w:r>
        <w:t>The suggested Real-Time Organ &amp; Blood Availability</w:t>
      </w:r>
      <w:r>
        <w:rPr>
          <w:spacing w:val="-15"/>
        </w:rPr>
        <w:t xml:space="preserve"> </w:t>
      </w:r>
      <w:r>
        <w:t>System</w:t>
      </w:r>
      <w:r>
        <w:rPr>
          <w:spacing w:val="-15"/>
        </w:rPr>
        <w:t xml:space="preserve"> </w:t>
      </w:r>
      <w:r>
        <w:t>is</w:t>
      </w:r>
      <w:r>
        <w:rPr>
          <w:spacing w:val="-15"/>
        </w:rPr>
        <w:t xml:space="preserve"> </w:t>
      </w:r>
      <w:r>
        <w:t>effective</w:t>
      </w:r>
      <w:r>
        <w:rPr>
          <w:spacing w:val="-15"/>
        </w:rPr>
        <w:t xml:space="preserve"> </w:t>
      </w:r>
      <w:r>
        <w:t>in</w:t>
      </w:r>
      <w:r>
        <w:rPr>
          <w:spacing w:val="-15"/>
        </w:rPr>
        <w:t xml:space="preserve"> </w:t>
      </w:r>
      <w:r>
        <w:t>obtaining the severe lag times in the availability of medical resources. It also offers a cloud- based platform that provides faster coordination between the hospitals, patients,</w:t>
      </w:r>
      <w:r>
        <w:rPr>
          <w:spacing w:val="-10"/>
        </w:rPr>
        <w:t xml:space="preserve"> </w:t>
      </w:r>
      <w:r>
        <w:t>and</w:t>
      </w:r>
      <w:r>
        <w:rPr>
          <w:spacing w:val="-12"/>
        </w:rPr>
        <w:t xml:space="preserve"> </w:t>
      </w:r>
      <w:r>
        <w:t>administrators</w:t>
      </w:r>
      <w:r>
        <w:rPr>
          <w:spacing w:val="-12"/>
        </w:rPr>
        <w:t xml:space="preserve"> </w:t>
      </w:r>
      <w:r>
        <w:t>because</w:t>
      </w:r>
      <w:r>
        <w:rPr>
          <w:spacing w:val="-13"/>
        </w:rPr>
        <w:t xml:space="preserve"> </w:t>
      </w:r>
      <w:r>
        <w:t>it</w:t>
      </w:r>
      <w:r>
        <w:rPr>
          <w:spacing w:val="-12"/>
        </w:rPr>
        <w:t xml:space="preserve"> </w:t>
      </w:r>
      <w:r>
        <w:t>gives them a single platform. The system shows how</w:t>
      </w:r>
      <w:r>
        <w:rPr>
          <w:spacing w:val="-15"/>
        </w:rPr>
        <w:t xml:space="preserve"> </w:t>
      </w:r>
      <w:r>
        <w:t>real-time</w:t>
      </w:r>
      <w:r>
        <w:rPr>
          <w:spacing w:val="-15"/>
        </w:rPr>
        <w:t xml:space="preserve"> </w:t>
      </w:r>
      <w:r>
        <w:t>data</w:t>
      </w:r>
      <w:r>
        <w:rPr>
          <w:spacing w:val="-15"/>
        </w:rPr>
        <w:t xml:space="preserve"> </w:t>
      </w:r>
      <w:r>
        <w:t>synchronization</w:t>
      </w:r>
      <w:r>
        <w:rPr>
          <w:spacing w:val="-15"/>
        </w:rPr>
        <w:t xml:space="preserve"> </w:t>
      </w:r>
      <w:r>
        <w:t>can</w:t>
      </w:r>
      <w:r>
        <w:rPr>
          <w:spacing w:val="-15"/>
        </w:rPr>
        <w:t xml:space="preserve"> </w:t>
      </w:r>
      <w:r>
        <w:t>help to save lives under emergency medical conditions. Firebase Fire store was introduced to allow automatic updates on the</w:t>
      </w:r>
      <w:r>
        <w:rPr>
          <w:spacing w:val="-13"/>
        </w:rPr>
        <w:t xml:space="preserve"> </w:t>
      </w:r>
      <w:r>
        <w:t>data.</w:t>
      </w:r>
      <w:r>
        <w:rPr>
          <w:spacing w:val="-14"/>
        </w:rPr>
        <w:t xml:space="preserve"> </w:t>
      </w:r>
      <w:r>
        <w:t>The</w:t>
      </w:r>
      <w:r>
        <w:rPr>
          <w:spacing w:val="-8"/>
        </w:rPr>
        <w:t xml:space="preserve"> </w:t>
      </w:r>
      <w:r>
        <w:t>expiry</w:t>
      </w:r>
      <w:r>
        <w:rPr>
          <w:spacing w:val="-12"/>
        </w:rPr>
        <w:t xml:space="preserve"> </w:t>
      </w:r>
      <w:r>
        <w:t>tracking</w:t>
      </w:r>
      <w:r>
        <w:rPr>
          <w:spacing w:val="-10"/>
        </w:rPr>
        <w:t xml:space="preserve"> </w:t>
      </w:r>
      <w:r>
        <w:t>and</w:t>
      </w:r>
      <w:r>
        <w:rPr>
          <w:spacing w:val="-10"/>
        </w:rPr>
        <w:t xml:space="preserve"> </w:t>
      </w:r>
      <w:r>
        <w:t>automated notification system removed the possibility of outdated information and data reliability was achieved. The development forms a powerful</w:t>
      </w:r>
      <w:r>
        <w:rPr>
          <w:spacing w:val="-15"/>
        </w:rPr>
        <w:t xml:space="preserve"> </w:t>
      </w:r>
      <w:r>
        <w:t>basis</w:t>
      </w:r>
      <w:r>
        <w:rPr>
          <w:spacing w:val="-15"/>
        </w:rPr>
        <w:t xml:space="preserve"> </w:t>
      </w:r>
      <w:r>
        <w:t>of</w:t>
      </w:r>
      <w:r>
        <w:rPr>
          <w:spacing w:val="-15"/>
        </w:rPr>
        <w:t xml:space="preserve"> </w:t>
      </w:r>
      <w:r>
        <w:t>intelligent</w:t>
      </w:r>
      <w:r>
        <w:rPr>
          <w:spacing w:val="-15"/>
        </w:rPr>
        <w:t xml:space="preserve"> </w:t>
      </w:r>
      <w:r>
        <w:t>and</w:t>
      </w:r>
      <w:r>
        <w:rPr>
          <w:spacing w:val="-15"/>
        </w:rPr>
        <w:t xml:space="preserve"> </w:t>
      </w:r>
      <w:r>
        <w:t>open</w:t>
      </w:r>
      <w:r>
        <w:rPr>
          <w:spacing w:val="-15"/>
        </w:rPr>
        <w:t xml:space="preserve"> </w:t>
      </w:r>
      <w:r>
        <w:t>health care communication.</w:t>
      </w:r>
    </w:p>
    <w:p w14:paraId="7F379A70" w14:textId="77777777" w:rsidR="00C62296" w:rsidRDefault="00E6041C">
      <w:pPr>
        <w:pStyle w:val="Heading7"/>
        <w:numPr>
          <w:ilvl w:val="0"/>
          <w:numId w:val="14"/>
        </w:numPr>
        <w:tabs>
          <w:tab w:val="left" w:pos="263"/>
        </w:tabs>
        <w:spacing w:before="163"/>
      </w:pPr>
      <w:bookmarkStart w:id="156" w:name="9.FUTURE_SCOPE"/>
      <w:bookmarkEnd w:id="156"/>
      <w:r>
        <w:t>FUTURE</w:t>
      </w:r>
      <w:r>
        <w:rPr>
          <w:spacing w:val="-8"/>
        </w:rPr>
        <w:t xml:space="preserve"> </w:t>
      </w:r>
      <w:r>
        <w:rPr>
          <w:spacing w:val="-4"/>
        </w:rPr>
        <w:t>SCOPE</w:t>
      </w:r>
    </w:p>
    <w:p w14:paraId="7F379A71" w14:textId="77777777" w:rsidR="00C62296" w:rsidRDefault="00E6041C">
      <w:pPr>
        <w:pStyle w:val="BodyText"/>
        <w:spacing w:before="159"/>
        <w:ind w:left="23" w:right="300"/>
        <w:jc w:val="both"/>
      </w:pPr>
      <w:r>
        <w:t>The given system can be improved further by</w:t>
      </w:r>
      <w:r>
        <w:rPr>
          <w:spacing w:val="-15"/>
        </w:rPr>
        <w:t xml:space="preserve"> </w:t>
      </w:r>
      <w:r>
        <w:t>incorporating</w:t>
      </w:r>
      <w:r>
        <w:rPr>
          <w:spacing w:val="-15"/>
        </w:rPr>
        <w:t xml:space="preserve"> </w:t>
      </w:r>
      <w:r>
        <w:t>the</w:t>
      </w:r>
      <w:r>
        <w:rPr>
          <w:spacing w:val="-15"/>
        </w:rPr>
        <w:t xml:space="preserve"> </w:t>
      </w:r>
      <w:r>
        <w:t>artificial</w:t>
      </w:r>
      <w:r>
        <w:rPr>
          <w:spacing w:val="-15"/>
        </w:rPr>
        <w:t xml:space="preserve"> </w:t>
      </w:r>
      <w:r>
        <w:t>intelligence</w:t>
      </w:r>
      <w:r>
        <w:rPr>
          <w:spacing w:val="-15"/>
        </w:rPr>
        <w:t xml:space="preserve"> </w:t>
      </w:r>
      <w:r>
        <w:t>to forecast the demand of blood and organs according to the health rates in the region and past data. Machine learning models would be able to predict shortages in advance, which would enable hospitals to arrange inventory effectively. Also, the blockchain</w:t>
      </w:r>
      <w:r>
        <w:rPr>
          <w:spacing w:val="-6"/>
        </w:rPr>
        <w:t xml:space="preserve"> </w:t>
      </w:r>
      <w:r>
        <w:t>technology</w:t>
      </w:r>
      <w:r>
        <w:rPr>
          <w:spacing w:val="-6"/>
        </w:rPr>
        <w:t xml:space="preserve"> </w:t>
      </w:r>
      <w:r>
        <w:t>may</w:t>
      </w:r>
      <w:r>
        <w:rPr>
          <w:spacing w:val="-11"/>
        </w:rPr>
        <w:t xml:space="preserve"> </w:t>
      </w:r>
      <w:r>
        <w:t>be</w:t>
      </w:r>
      <w:r>
        <w:rPr>
          <w:spacing w:val="-9"/>
        </w:rPr>
        <w:t xml:space="preserve"> </w:t>
      </w:r>
      <w:r>
        <w:t>integrated</w:t>
      </w:r>
      <w:r>
        <w:rPr>
          <w:spacing w:val="-6"/>
        </w:rPr>
        <w:t xml:space="preserve"> </w:t>
      </w:r>
      <w:r>
        <w:t>to enhance the transparency of the data and authenticity of the donors, minimizing the chances</w:t>
      </w:r>
      <w:r>
        <w:rPr>
          <w:spacing w:val="-15"/>
        </w:rPr>
        <w:t xml:space="preserve"> </w:t>
      </w:r>
      <w:r>
        <w:t>of</w:t>
      </w:r>
      <w:r>
        <w:rPr>
          <w:spacing w:val="-15"/>
        </w:rPr>
        <w:t xml:space="preserve"> </w:t>
      </w:r>
      <w:r>
        <w:t>abuse</w:t>
      </w:r>
      <w:r>
        <w:rPr>
          <w:spacing w:val="-15"/>
        </w:rPr>
        <w:t xml:space="preserve"> </w:t>
      </w:r>
      <w:r>
        <w:t>or</w:t>
      </w:r>
      <w:r>
        <w:rPr>
          <w:spacing w:val="-15"/>
        </w:rPr>
        <w:t xml:space="preserve"> </w:t>
      </w:r>
      <w:r>
        <w:t>replication</w:t>
      </w:r>
      <w:r>
        <w:rPr>
          <w:spacing w:val="-15"/>
        </w:rPr>
        <w:t xml:space="preserve"> </w:t>
      </w:r>
      <w:r>
        <w:t>of</w:t>
      </w:r>
      <w:r>
        <w:rPr>
          <w:spacing w:val="-15"/>
        </w:rPr>
        <w:t xml:space="preserve"> </w:t>
      </w:r>
      <w:r>
        <w:t xml:space="preserve">healthcare </w:t>
      </w:r>
      <w:r>
        <w:rPr>
          <w:spacing w:val="-2"/>
        </w:rPr>
        <w:t>transactions.</w:t>
      </w:r>
    </w:p>
    <w:p w14:paraId="7F379A72" w14:textId="77777777" w:rsidR="00C62296" w:rsidRDefault="00E6041C">
      <w:pPr>
        <w:pStyle w:val="Heading7"/>
        <w:numPr>
          <w:ilvl w:val="0"/>
          <w:numId w:val="14"/>
        </w:numPr>
        <w:tabs>
          <w:tab w:val="left" w:pos="383"/>
        </w:tabs>
        <w:ind w:left="383" w:hanging="360"/>
      </w:pPr>
      <w:bookmarkStart w:id="157" w:name="10.REFERENCES"/>
      <w:bookmarkEnd w:id="157"/>
      <w:r>
        <w:rPr>
          <w:spacing w:val="-2"/>
        </w:rPr>
        <w:t>REFERENCES</w:t>
      </w:r>
    </w:p>
    <w:p w14:paraId="7F379A73" w14:textId="77777777" w:rsidR="00C62296" w:rsidRDefault="00E6041C">
      <w:pPr>
        <w:pStyle w:val="ListParagraph"/>
        <w:numPr>
          <w:ilvl w:val="0"/>
          <w:numId w:val="15"/>
        </w:numPr>
        <w:tabs>
          <w:tab w:val="left" w:pos="405"/>
        </w:tabs>
        <w:spacing w:before="161"/>
        <w:ind w:right="303" w:firstLine="0"/>
        <w:jc w:val="both"/>
        <w:rPr>
          <w:sz w:val="24"/>
        </w:rPr>
      </w:pPr>
      <w:r>
        <w:rPr>
          <w:sz w:val="24"/>
        </w:rPr>
        <w:t xml:space="preserve">P. Singh and R. Verma, “Design of a Real-Time Blood Bank Management System Using Cloud Technologies,” in </w:t>
      </w:r>
      <w:r>
        <w:rPr>
          <w:i/>
          <w:sz w:val="24"/>
        </w:rPr>
        <w:t>International Journal of Advanced Research in Computer Science</w:t>
      </w:r>
      <w:r>
        <w:rPr>
          <w:sz w:val="24"/>
        </w:rPr>
        <w:t>, vol.</w:t>
      </w:r>
      <w:r>
        <w:rPr>
          <w:spacing w:val="-2"/>
          <w:sz w:val="24"/>
        </w:rPr>
        <w:t xml:space="preserve"> </w:t>
      </w:r>
      <w:r>
        <w:rPr>
          <w:sz w:val="24"/>
        </w:rPr>
        <w:t>13, no. 5, pp. 112–118, 2022.</w:t>
      </w:r>
    </w:p>
    <w:p w14:paraId="7F379A74" w14:textId="77777777" w:rsidR="00C62296" w:rsidRDefault="00E6041C">
      <w:pPr>
        <w:pStyle w:val="ListParagraph"/>
        <w:numPr>
          <w:ilvl w:val="0"/>
          <w:numId w:val="15"/>
        </w:numPr>
        <w:tabs>
          <w:tab w:val="left" w:pos="376"/>
        </w:tabs>
        <w:spacing w:before="161"/>
        <w:ind w:right="303" w:firstLine="0"/>
        <w:jc w:val="both"/>
        <w:rPr>
          <w:sz w:val="24"/>
        </w:rPr>
      </w:pPr>
      <w:r>
        <w:rPr>
          <w:sz w:val="24"/>
        </w:rPr>
        <w:t xml:space="preserve">M. Gupta, S. Chauhan, and A. Sharma, “A Real-Time Organ Donation Management System Using IoT and Cloud,” in </w:t>
      </w:r>
      <w:r>
        <w:rPr>
          <w:i/>
          <w:sz w:val="24"/>
        </w:rPr>
        <w:t>IEEE International Conference on Computational Intelligence and Communication Technology (CICT)</w:t>
      </w:r>
      <w:r>
        <w:rPr>
          <w:sz w:val="24"/>
        </w:rPr>
        <w:t>, 2021.</w:t>
      </w:r>
    </w:p>
    <w:p w14:paraId="7F379A75" w14:textId="77777777" w:rsidR="00C62296" w:rsidRDefault="00E6041C">
      <w:pPr>
        <w:pStyle w:val="ListParagraph"/>
        <w:numPr>
          <w:ilvl w:val="0"/>
          <w:numId w:val="15"/>
        </w:numPr>
        <w:tabs>
          <w:tab w:val="left" w:pos="412"/>
        </w:tabs>
        <w:spacing w:before="158"/>
        <w:ind w:right="300" w:firstLine="0"/>
        <w:jc w:val="both"/>
        <w:rPr>
          <w:sz w:val="24"/>
        </w:rPr>
      </w:pPr>
      <w:r>
        <w:rPr>
          <w:sz w:val="24"/>
        </w:rPr>
        <w:t>N. K. Reddy and V. Kumar, “Cloud- Based Blood and Organ Availability Tracking</w:t>
      </w:r>
      <w:r>
        <w:rPr>
          <w:spacing w:val="78"/>
          <w:sz w:val="24"/>
        </w:rPr>
        <w:t xml:space="preserve">   </w:t>
      </w:r>
      <w:r>
        <w:rPr>
          <w:sz w:val="24"/>
        </w:rPr>
        <w:t>System</w:t>
      </w:r>
      <w:r>
        <w:rPr>
          <w:spacing w:val="78"/>
          <w:sz w:val="24"/>
        </w:rPr>
        <w:t xml:space="preserve">   </w:t>
      </w:r>
      <w:r>
        <w:rPr>
          <w:sz w:val="24"/>
        </w:rPr>
        <w:t>for</w:t>
      </w:r>
      <w:r>
        <w:rPr>
          <w:spacing w:val="78"/>
          <w:sz w:val="24"/>
        </w:rPr>
        <w:t xml:space="preserve">   </w:t>
      </w:r>
      <w:r>
        <w:rPr>
          <w:spacing w:val="-2"/>
          <w:sz w:val="24"/>
        </w:rPr>
        <w:t>Emergency</w:t>
      </w:r>
    </w:p>
    <w:p w14:paraId="7F379A76" w14:textId="77777777" w:rsidR="00C62296" w:rsidRDefault="00C62296">
      <w:pPr>
        <w:pStyle w:val="ListParagraph"/>
        <w:jc w:val="both"/>
        <w:rPr>
          <w:sz w:val="24"/>
        </w:rPr>
        <w:sectPr w:rsidR="00C62296">
          <w:pgSz w:w="11910" w:h="16840"/>
          <w:pgMar w:top="760" w:right="1133" w:bottom="780" w:left="1417" w:header="0" w:footer="443" w:gutter="0"/>
          <w:cols w:num="2" w:space="720" w:equalWidth="0">
            <w:col w:w="4584" w:space="244"/>
            <w:col w:w="4532"/>
          </w:cols>
        </w:sectPr>
      </w:pPr>
    </w:p>
    <w:p w14:paraId="7F379A77" w14:textId="77777777" w:rsidR="00C62296" w:rsidRDefault="00E6041C">
      <w:pPr>
        <w:spacing w:before="75" w:line="237" w:lineRule="auto"/>
        <w:ind w:left="23" w:right="4599"/>
        <w:rPr>
          <w:sz w:val="24"/>
        </w:rPr>
      </w:pPr>
      <w:r>
        <w:rPr>
          <w:sz w:val="24"/>
        </w:rPr>
        <w:lastRenderedPageBreak/>
        <w:t>Healthcare,”</w:t>
      </w:r>
      <w:r>
        <w:rPr>
          <w:spacing w:val="31"/>
          <w:sz w:val="24"/>
        </w:rPr>
        <w:t xml:space="preserve"> </w:t>
      </w:r>
      <w:r>
        <w:rPr>
          <w:sz w:val="24"/>
        </w:rPr>
        <w:t>in</w:t>
      </w:r>
      <w:r>
        <w:rPr>
          <w:spacing w:val="30"/>
          <w:sz w:val="24"/>
        </w:rPr>
        <w:t xml:space="preserve"> </w:t>
      </w:r>
      <w:r>
        <w:rPr>
          <w:i/>
          <w:sz w:val="24"/>
        </w:rPr>
        <w:t>Journal</w:t>
      </w:r>
      <w:r>
        <w:rPr>
          <w:i/>
          <w:spacing w:val="33"/>
          <w:sz w:val="24"/>
        </w:rPr>
        <w:t xml:space="preserve"> </w:t>
      </w:r>
      <w:r>
        <w:rPr>
          <w:i/>
          <w:sz w:val="24"/>
        </w:rPr>
        <w:t>of</w:t>
      </w:r>
      <w:r>
        <w:rPr>
          <w:i/>
          <w:spacing w:val="30"/>
          <w:sz w:val="24"/>
        </w:rPr>
        <w:t xml:space="preserve"> </w:t>
      </w:r>
      <w:r>
        <w:rPr>
          <w:i/>
          <w:sz w:val="24"/>
        </w:rPr>
        <w:t>Medical</w:t>
      </w:r>
      <w:r>
        <w:rPr>
          <w:i/>
          <w:spacing w:val="35"/>
          <w:sz w:val="24"/>
        </w:rPr>
        <w:t xml:space="preserve"> </w:t>
      </w:r>
      <w:r>
        <w:rPr>
          <w:i/>
          <w:sz w:val="24"/>
        </w:rPr>
        <w:t>Systems</w:t>
      </w:r>
      <w:r>
        <w:rPr>
          <w:sz w:val="24"/>
        </w:rPr>
        <w:t>, vol. 46, no. 9, pp. 1–9, 2022.</w:t>
      </w:r>
    </w:p>
    <w:p w14:paraId="7F379A78" w14:textId="77777777" w:rsidR="00C62296" w:rsidRDefault="00E6041C">
      <w:pPr>
        <w:pStyle w:val="ListParagraph"/>
        <w:numPr>
          <w:ilvl w:val="0"/>
          <w:numId w:val="15"/>
        </w:numPr>
        <w:tabs>
          <w:tab w:val="left" w:pos="386"/>
        </w:tabs>
        <w:spacing w:before="159"/>
        <w:ind w:right="4769" w:firstLine="0"/>
        <w:jc w:val="both"/>
        <w:rPr>
          <w:sz w:val="24"/>
        </w:rPr>
      </w:pPr>
      <w:r>
        <w:rPr>
          <w:sz w:val="24"/>
        </w:rPr>
        <w:t xml:space="preserve">A. Banerjee and S. Patra, “Integration of Real-Time Database and Notification Framework Using Firebase for Medical Applications,” in </w:t>
      </w:r>
      <w:r>
        <w:rPr>
          <w:i/>
          <w:sz w:val="24"/>
        </w:rPr>
        <w:t>International Journal of Computer Applications</w:t>
      </w:r>
      <w:r>
        <w:rPr>
          <w:sz w:val="24"/>
        </w:rPr>
        <w:t>, vol. 183, no. 20, pp. 22–29, 2021.</w:t>
      </w:r>
    </w:p>
    <w:p w14:paraId="7F379A79" w14:textId="77777777" w:rsidR="00C62296" w:rsidRDefault="00E6041C">
      <w:pPr>
        <w:pStyle w:val="ListParagraph"/>
        <w:numPr>
          <w:ilvl w:val="0"/>
          <w:numId w:val="15"/>
        </w:numPr>
        <w:tabs>
          <w:tab w:val="left" w:pos="359"/>
        </w:tabs>
        <w:spacing w:before="161"/>
        <w:ind w:right="4767" w:firstLine="0"/>
        <w:jc w:val="both"/>
        <w:rPr>
          <w:sz w:val="24"/>
        </w:rPr>
      </w:pPr>
      <w:r>
        <w:rPr>
          <w:sz w:val="24"/>
        </w:rPr>
        <w:t>R.</w:t>
      </w:r>
      <w:r>
        <w:rPr>
          <w:spacing w:val="-3"/>
          <w:sz w:val="24"/>
        </w:rPr>
        <w:t xml:space="preserve"> </w:t>
      </w:r>
      <w:r>
        <w:rPr>
          <w:sz w:val="24"/>
        </w:rPr>
        <w:t>S.</w:t>
      </w:r>
      <w:r>
        <w:rPr>
          <w:spacing w:val="-3"/>
          <w:sz w:val="24"/>
        </w:rPr>
        <w:t xml:space="preserve"> </w:t>
      </w:r>
      <w:r>
        <w:rPr>
          <w:sz w:val="24"/>
        </w:rPr>
        <w:t>Pillai and</w:t>
      </w:r>
      <w:r>
        <w:rPr>
          <w:spacing w:val="-1"/>
          <w:sz w:val="24"/>
        </w:rPr>
        <w:t xml:space="preserve"> </w:t>
      </w:r>
      <w:r>
        <w:rPr>
          <w:sz w:val="24"/>
        </w:rPr>
        <w:t>D.</w:t>
      </w:r>
      <w:r>
        <w:rPr>
          <w:spacing w:val="-5"/>
          <w:sz w:val="24"/>
        </w:rPr>
        <w:t xml:space="preserve"> </w:t>
      </w:r>
      <w:r>
        <w:rPr>
          <w:sz w:val="24"/>
        </w:rPr>
        <w:t>Thomas,</w:t>
      </w:r>
      <w:r>
        <w:rPr>
          <w:spacing w:val="-3"/>
          <w:sz w:val="24"/>
        </w:rPr>
        <w:t xml:space="preserve"> </w:t>
      </w:r>
      <w:r>
        <w:rPr>
          <w:sz w:val="24"/>
        </w:rPr>
        <w:t>“Automation</w:t>
      </w:r>
      <w:r>
        <w:rPr>
          <w:spacing w:val="-3"/>
          <w:sz w:val="24"/>
        </w:rPr>
        <w:t xml:space="preserve"> </w:t>
      </w:r>
      <w:r>
        <w:rPr>
          <w:sz w:val="24"/>
        </w:rPr>
        <w:t>of Blood</w:t>
      </w:r>
      <w:r>
        <w:rPr>
          <w:spacing w:val="-15"/>
          <w:sz w:val="24"/>
        </w:rPr>
        <w:t xml:space="preserve"> </w:t>
      </w:r>
      <w:r>
        <w:rPr>
          <w:sz w:val="24"/>
        </w:rPr>
        <w:t>Inventory</w:t>
      </w:r>
      <w:r>
        <w:rPr>
          <w:spacing w:val="-15"/>
          <w:sz w:val="24"/>
        </w:rPr>
        <w:t xml:space="preserve"> </w:t>
      </w:r>
      <w:r>
        <w:rPr>
          <w:sz w:val="24"/>
        </w:rPr>
        <w:t>Management</w:t>
      </w:r>
      <w:r>
        <w:rPr>
          <w:spacing w:val="-15"/>
          <w:sz w:val="24"/>
        </w:rPr>
        <w:t xml:space="preserve"> </w:t>
      </w:r>
      <w:r>
        <w:rPr>
          <w:sz w:val="24"/>
        </w:rPr>
        <w:t>Using</w:t>
      </w:r>
      <w:r>
        <w:rPr>
          <w:spacing w:val="-15"/>
          <w:sz w:val="24"/>
        </w:rPr>
        <w:t xml:space="preserve"> </w:t>
      </w:r>
      <w:r>
        <w:rPr>
          <w:sz w:val="24"/>
        </w:rPr>
        <w:t xml:space="preserve">Real-Time </w:t>
      </w:r>
      <w:r>
        <w:rPr>
          <w:spacing w:val="-2"/>
          <w:sz w:val="24"/>
        </w:rPr>
        <w:t>Data</w:t>
      </w:r>
      <w:r>
        <w:rPr>
          <w:spacing w:val="-13"/>
          <w:sz w:val="24"/>
        </w:rPr>
        <w:t xml:space="preserve"> </w:t>
      </w:r>
      <w:r>
        <w:rPr>
          <w:spacing w:val="-2"/>
          <w:sz w:val="24"/>
        </w:rPr>
        <w:t>Analytics,”</w:t>
      </w:r>
      <w:r>
        <w:rPr>
          <w:spacing w:val="-5"/>
          <w:sz w:val="24"/>
        </w:rPr>
        <w:t xml:space="preserve"> </w:t>
      </w:r>
      <w:r>
        <w:rPr>
          <w:spacing w:val="-2"/>
          <w:sz w:val="24"/>
        </w:rPr>
        <w:t>in</w:t>
      </w:r>
      <w:r>
        <w:rPr>
          <w:spacing w:val="-3"/>
          <w:sz w:val="24"/>
        </w:rPr>
        <w:t xml:space="preserve"> </w:t>
      </w:r>
      <w:r>
        <w:rPr>
          <w:i/>
          <w:spacing w:val="-2"/>
          <w:sz w:val="24"/>
        </w:rPr>
        <w:t>International Conference</w:t>
      </w:r>
      <w:r>
        <w:rPr>
          <w:i/>
          <w:spacing w:val="-5"/>
          <w:sz w:val="24"/>
        </w:rPr>
        <w:t xml:space="preserve"> </w:t>
      </w:r>
      <w:r>
        <w:rPr>
          <w:i/>
          <w:spacing w:val="-2"/>
          <w:sz w:val="24"/>
        </w:rPr>
        <w:t xml:space="preserve">on </w:t>
      </w:r>
      <w:r>
        <w:rPr>
          <w:i/>
          <w:sz w:val="24"/>
        </w:rPr>
        <w:t>Smart Computing and Communication (ICSCC)</w:t>
      </w:r>
      <w:r>
        <w:rPr>
          <w:sz w:val="24"/>
        </w:rPr>
        <w:t>, IEEE, 2023.</w:t>
      </w:r>
    </w:p>
    <w:p w14:paraId="7F379A7A" w14:textId="77777777" w:rsidR="00C62296" w:rsidRDefault="00E6041C">
      <w:pPr>
        <w:pStyle w:val="ListParagraph"/>
        <w:numPr>
          <w:ilvl w:val="0"/>
          <w:numId w:val="15"/>
        </w:numPr>
        <w:tabs>
          <w:tab w:val="left" w:pos="465"/>
        </w:tabs>
        <w:spacing w:before="161"/>
        <w:ind w:right="4767" w:firstLine="0"/>
        <w:jc w:val="both"/>
        <w:rPr>
          <w:sz w:val="24"/>
        </w:rPr>
      </w:pPr>
      <w:r>
        <w:rPr>
          <w:sz w:val="24"/>
        </w:rPr>
        <w:t xml:space="preserve">K. Jaiswal and P. S. Rao, “A Smart </w:t>
      </w:r>
      <w:r>
        <w:rPr>
          <w:spacing w:val="-2"/>
          <w:sz w:val="24"/>
        </w:rPr>
        <w:t>Healthcare</w:t>
      </w:r>
      <w:r>
        <w:rPr>
          <w:spacing w:val="-12"/>
          <w:sz w:val="24"/>
        </w:rPr>
        <w:t xml:space="preserve"> </w:t>
      </w:r>
      <w:r>
        <w:rPr>
          <w:spacing w:val="-2"/>
          <w:sz w:val="24"/>
        </w:rPr>
        <w:t>System</w:t>
      </w:r>
      <w:r>
        <w:rPr>
          <w:spacing w:val="-4"/>
          <w:sz w:val="24"/>
        </w:rPr>
        <w:t xml:space="preserve"> </w:t>
      </w:r>
      <w:r>
        <w:rPr>
          <w:spacing w:val="-2"/>
          <w:sz w:val="24"/>
        </w:rPr>
        <w:t>for</w:t>
      </w:r>
      <w:r>
        <w:rPr>
          <w:spacing w:val="-5"/>
          <w:sz w:val="24"/>
        </w:rPr>
        <w:t xml:space="preserve"> </w:t>
      </w:r>
      <w:r>
        <w:rPr>
          <w:spacing w:val="-2"/>
          <w:sz w:val="24"/>
        </w:rPr>
        <w:t>Organ</w:t>
      </w:r>
      <w:r>
        <w:rPr>
          <w:spacing w:val="-11"/>
          <w:sz w:val="24"/>
        </w:rPr>
        <w:t xml:space="preserve"> </w:t>
      </w:r>
      <w:r>
        <w:rPr>
          <w:spacing w:val="-2"/>
          <w:sz w:val="24"/>
        </w:rPr>
        <w:t>Availability</w:t>
      </w:r>
      <w:r>
        <w:rPr>
          <w:spacing w:val="-4"/>
          <w:sz w:val="24"/>
        </w:rPr>
        <w:t xml:space="preserve"> </w:t>
      </w:r>
      <w:r>
        <w:rPr>
          <w:spacing w:val="-2"/>
          <w:sz w:val="24"/>
        </w:rPr>
        <w:t xml:space="preserve">Using </w:t>
      </w:r>
      <w:r>
        <w:rPr>
          <w:sz w:val="24"/>
        </w:rPr>
        <w:t xml:space="preserve">Cloud </w:t>
      </w:r>
      <w:proofErr w:type="spellStart"/>
      <w:r>
        <w:rPr>
          <w:sz w:val="24"/>
        </w:rPr>
        <w:t>Firestore</w:t>
      </w:r>
      <w:proofErr w:type="spellEnd"/>
      <w:r>
        <w:rPr>
          <w:sz w:val="24"/>
        </w:rPr>
        <w:t xml:space="preserve"> and Machine Learning,” in </w:t>
      </w:r>
      <w:r>
        <w:rPr>
          <w:i/>
          <w:sz w:val="24"/>
        </w:rPr>
        <w:t>International Journal of Emerging Technologies in Engineering Research (IJETER)</w:t>
      </w:r>
      <w:r>
        <w:rPr>
          <w:sz w:val="24"/>
        </w:rPr>
        <w:t>, vol. 10, no. 3, pp. 64–71, 2022.</w:t>
      </w:r>
    </w:p>
    <w:p w14:paraId="7F379A7B" w14:textId="77777777" w:rsidR="00C62296" w:rsidRDefault="00E6041C">
      <w:pPr>
        <w:pStyle w:val="ListParagraph"/>
        <w:numPr>
          <w:ilvl w:val="0"/>
          <w:numId w:val="15"/>
        </w:numPr>
        <w:tabs>
          <w:tab w:val="left" w:pos="393"/>
        </w:tabs>
        <w:spacing w:before="161"/>
        <w:ind w:right="4771" w:firstLine="0"/>
        <w:jc w:val="both"/>
        <w:rPr>
          <w:sz w:val="24"/>
        </w:rPr>
      </w:pPr>
      <w:r>
        <w:rPr>
          <w:sz w:val="24"/>
        </w:rPr>
        <w:t xml:space="preserve">S. Ali and H. Ahmed, “Development of a Web-Based Real-Time Blood Donation and Request Platform,” in </w:t>
      </w:r>
      <w:r>
        <w:rPr>
          <w:i/>
          <w:sz w:val="24"/>
        </w:rPr>
        <w:t>IEEE Access</w:t>
      </w:r>
      <w:r>
        <w:rPr>
          <w:sz w:val="24"/>
        </w:rPr>
        <w:t>, vol. 9, pp. 127845–127853, 2021.</w:t>
      </w:r>
    </w:p>
    <w:p w14:paraId="7F379A7C" w14:textId="77777777" w:rsidR="00C62296" w:rsidRDefault="00E6041C">
      <w:pPr>
        <w:pStyle w:val="ListParagraph"/>
        <w:numPr>
          <w:ilvl w:val="0"/>
          <w:numId w:val="15"/>
        </w:numPr>
        <w:tabs>
          <w:tab w:val="left" w:pos="369"/>
        </w:tabs>
        <w:spacing w:before="161"/>
        <w:ind w:right="4767" w:firstLine="0"/>
        <w:jc w:val="both"/>
        <w:rPr>
          <w:sz w:val="24"/>
        </w:rPr>
      </w:pPr>
      <w:r>
        <w:rPr>
          <w:sz w:val="24"/>
        </w:rPr>
        <w:t xml:space="preserve">R. Das and B. Mehta, “Enhancing Hospital Communication Through Real-Time Cloud Synchronization,” in </w:t>
      </w:r>
      <w:r>
        <w:rPr>
          <w:i/>
          <w:sz w:val="24"/>
        </w:rPr>
        <w:t>International Conference on Cloud Computing and Big Data Analysis (ICCCBDA)</w:t>
      </w:r>
      <w:r>
        <w:rPr>
          <w:sz w:val="24"/>
        </w:rPr>
        <w:t>, IEEE, 2022.</w:t>
      </w:r>
    </w:p>
    <w:p w14:paraId="7F379A7D" w14:textId="77777777" w:rsidR="00C62296" w:rsidRDefault="00E6041C">
      <w:pPr>
        <w:pStyle w:val="ListParagraph"/>
        <w:numPr>
          <w:ilvl w:val="0"/>
          <w:numId w:val="15"/>
        </w:numPr>
        <w:tabs>
          <w:tab w:val="left" w:pos="417"/>
        </w:tabs>
        <w:spacing w:before="158"/>
        <w:ind w:right="4770" w:firstLine="0"/>
        <w:jc w:val="both"/>
        <w:rPr>
          <w:sz w:val="24"/>
        </w:rPr>
      </w:pPr>
      <w:r>
        <w:rPr>
          <w:sz w:val="24"/>
        </w:rPr>
        <w:t xml:space="preserve">T. Khan and J. Fernandes, “Design and Implementation of an Intelligent Blood and Organ Donor Matching System,” in </w:t>
      </w:r>
      <w:r>
        <w:rPr>
          <w:i/>
          <w:sz w:val="24"/>
        </w:rPr>
        <w:t>International Journal of Healthcare Information Systems and Informatics</w:t>
      </w:r>
      <w:r>
        <w:rPr>
          <w:sz w:val="24"/>
        </w:rPr>
        <w:t>, vol. 18, no. 2, pp. 45–58, 2023.</w:t>
      </w:r>
    </w:p>
    <w:p w14:paraId="7F379A7E" w14:textId="77777777" w:rsidR="00C62296" w:rsidRDefault="00C62296">
      <w:pPr>
        <w:pStyle w:val="ListParagraph"/>
        <w:jc w:val="both"/>
        <w:rPr>
          <w:sz w:val="24"/>
        </w:rPr>
        <w:sectPr w:rsidR="00C62296">
          <w:footerReference w:type="default" r:id="rId93"/>
          <w:pgSz w:w="11910" w:h="16840"/>
          <w:pgMar w:top="760" w:right="1133" w:bottom="960" w:left="1417" w:header="0" w:footer="760" w:gutter="0"/>
          <w:cols w:space="720"/>
        </w:sectPr>
      </w:pPr>
    </w:p>
    <w:p w14:paraId="7F379A7F" w14:textId="77777777" w:rsidR="00C62296" w:rsidRDefault="00C62296">
      <w:pPr>
        <w:pStyle w:val="BodyText"/>
        <w:rPr>
          <w:sz w:val="20"/>
        </w:rPr>
      </w:pPr>
    </w:p>
    <w:p w14:paraId="7F379A80" w14:textId="77777777" w:rsidR="00C62296" w:rsidRDefault="00C62296">
      <w:pPr>
        <w:pStyle w:val="BodyText"/>
        <w:rPr>
          <w:sz w:val="20"/>
        </w:rPr>
      </w:pPr>
    </w:p>
    <w:p w14:paraId="7F379A81" w14:textId="77777777" w:rsidR="00C62296" w:rsidRDefault="00C62296">
      <w:pPr>
        <w:pStyle w:val="BodyText"/>
        <w:rPr>
          <w:sz w:val="20"/>
        </w:rPr>
      </w:pPr>
    </w:p>
    <w:p w14:paraId="7F379A82" w14:textId="77777777" w:rsidR="00C62296" w:rsidRDefault="00C62296">
      <w:pPr>
        <w:pStyle w:val="BodyText"/>
        <w:rPr>
          <w:sz w:val="20"/>
        </w:rPr>
      </w:pPr>
    </w:p>
    <w:p w14:paraId="7F379A83" w14:textId="77777777" w:rsidR="00C62296" w:rsidRDefault="00C62296">
      <w:pPr>
        <w:pStyle w:val="BodyText"/>
        <w:rPr>
          <w:sz w:val="20"/>
        </w:rPr>
      </w:pPr>
    </w:p>
    <w:p w14:paraId="7F379A84" w14:textId="77777777" w:rsidR="00C62296" w:rsidRDefault="00C62296">
      <w:pPr>
        <w:pStyle w:val="BodyText"/>
        <w:rPr>
          <w:sz w:val="20"/>
        </w:rPr>
      </w:pPr>
    </w:p>
    <w:p w14:paraId="7F379A85" w14:textId="77777777" w:rsidR="00C62296" w:rsidRDefault="00C62296">
      <w:pPr>
        <w:pStyle w:val="BodyText"/>
        <w:rPr>
          <w:sz w:val="20"/>
        </w:rPr>
      </w:pPr>
    </w:p>
    <w:p w14:paraId="7F379A86" w14:textId="77777777" w:rsidR="00C62296" w:rsidRDefault="00C62296">
      <w:pPr>
        <w:pStyle w:val="BodyText"/>
        <w:rPr>
          <w:sz w:val="20"/>
        </w:rPr>
      </w:pPr>
    </w:p>
    <w:p w14:paraId="7F379A87" w14:textId="77777777" w:rsidR="00C62296" w:rsidRDefault="00C62296">
      <w:pPr>
        <w:pStyle w:val="BodyText"/>
        <w:spacing w:before="94"/>
        <w:rPr>
          <w:sz w:val="20"/>
        </w:rPr>
      </w:pPr>
    </w:p>
    <w:p w14:paraId="7F379A88" w14:textId="77777777" w:rsidR="00C62296" w:rsidRDefault="00E6041C">
      <w:pPr>
        <w:pStyle w:val="BodyText"/>
        <w:ind w:left="2037"/>
        <w:rPr>
          <w:sz w:val="20"/>
        </w:rPr>
      </w:pPr>
      <w:r>
        <w:rPr>
          <w:noProof/>
          <w:sz w:val="20"/>
        </w:rPr>
        <w:drawing>
          <wp:inline distT="0" distB="0" distL="0" distR="0" wp14:anchorId="7F379C75" wp14:editId="7F379C76">
            <wp:extent cx="5266055" cy="5038090"/>
            <wp:effectExtent l="0" t="0" r="0" b="0"/>
            <wp:docPr id="150" name="Image 150"/>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94" cstate="print"/>
                    <a:stretch>
                      <a:fillRect/>
                    </a:stretch>
                  </pic:blipFill>
                  <pic:spPr>
                    <a:xfrm>
                      <a:off x="0" y="0"/>
                      <a:ext cx="5266125" cy="5038344"/>
                    </a:xfrm>
                    <a:prstGeom prst="rect">
                      <a:avLst/>
                    </a:prstGeom>
                  </pic:spPr>
                </pic:pic>
              </a:graphicData>
            </a:graphic>
          </wp:inline>
        </w:drawing>
      </w:r>
    </w:p>
    <w:p w14:paraId="7F379A89" w14:textId="77777777" w:rsidR="00C62296" w:rsidRDefault="00C62296">
      <w:pPr>
        <w:pStyle w:val="BodyText"/>
        <w:rPr>
          <w:sz w:val="20"/>
        </w:rPr>
        <w:sectPr w:rsidR="00C62296">
          <w:footerReference w:type="default" r:id="rId95"/>
          <w:pgSz w:w="12240" w:h="15840"/>
          <w:pgMar w:top="1820" w:right="708" w:bottom="960" w:left="425" w:header="0" w:footer="760" w:gutter="0"/>
          <w:cols w:space="720"/>
        </w:sectPr>
      </w:pPr>
    </w:p>
    <w:p w14:paraId="7F379A8A" w14:textId="77777777" w:rsidR="00C62296" w:rsidRDefault="00C62296">
      <w:pPr>
        <w:pStyle w:val="BodyText"/>
        <w:rPr>
          <w:sz w:val="20"/>
        </w:rPr>
      </w:pPr>
    </w:p>
    <w:p w14:paraId="7F379A8B" w14:textId="77777777" w:rsidR="00C62296" w:rsidRDefault="00C62296">
      <w:pPr>
        <w:pStyle w:val="BodyText"/>
        <w:rPr>
          <w:sz w:val="20"/>
        </w:rPr>
      </w:pPr>
    </w:p>
    <w:p w14:paraId="7F379A8C" w14:textId="77777777" w:rsidR="00C62296" w:rsidRDefault="00C62296">
      <w:pPr>
        <w:pStyle w:val="BodyText"/>
        <w:rPr>
          <w:sz w:val="20"/>
        </w:rPr>
      </w:pPr>
    </w:p>
    <w:p w14:paraId="7F379A8D" w14:textId="77777777" w:rsidR="00C62296" w:rsidRDefault="00C62296">
      <w:pPr>
        <w:pStyle w:val="BodyText"/>
        <w:rPr>
          <w:sz w:val="20"/>
        </w:rPr>
      </w:pPr>
    </w:p>
    <w:p w14:paraId="7F379A8E" w14:textId="77777777" w:rsidR="00C62296" w:rsidRDefault="00C62296">
      <w:pPr>
        <w:pStyle w:val="BodyText"/>
        <w:rPr>
          <w:sz w:val="20"/>
        </w:rPr>
      </w:pPr>
    </w:p>
    <w:p w14:paraId="7F379A8F" w14:textId="77777777" w:rsidR="00C62296" w:rsidRDefault="00C62296">
      <w:pPr>
        <w:pStyle w:val="BodyText"/>
        <w:rPr>
          <w:sz w:val="20"/>
        </w:rPr>
      </w:pPr>
    </w:p>
    <w:p w14:paraId="7F379A90" w14:textId="77777777" w:rsidR="00C62296" w:rsidRDefault="00C62296">
      <w:pPr>
        <w:pStyle w:val="BodyText"/>
        <w:rPr>
          <w:sz w:val="20"/>
        </w:rPr>
      </w:pPr>
    </w:p>
    <w:p w14:paraId="7F379A91" w14:textId="77777777" w:rsidR="00C62296" w:rsidRDefault="00C62296">
      <w:pPr>
        <w:pStyle w:val="BodyText"/>
        <w:rPr>
          <w:sz w:val="20"/>
        </w:rPr>
      </w:pPr>
    </w:p>
    <w:p w14:paraId="7F379A92" w14:textId="77777777" w:rsidR="00C62296" w:rsidRDefault="00C62296">
      <w:pPr>
        <w:pStyle w:val="BodyText"/>
        <w:spacing w:before="94"/>
        <w:rPr>
          <w:sz w:val="20"/>
        </w:rPr>
      </w:pPr>
    </w:p>
    <w:p w14:paraId="7F379A93" w14:textId="77777777" w:rsidR="00C62296" w:rsidRDefault="00E6041C">
      <w:pPr>
        <w:pStyle w:val="BodyText"/>
        <w:ind w:left="2179"/>
        <w:rPr>
          <w:sz w:val="20"/>
        </w:rPr>
      </w:pPr>
      <w:r>
        <w:rPr>
          <w:noProof/>
          <w:sz w:val="20"/>
        </w:rPr>
        <w:drawing>
          <wp:inline distT="0" distB="0" distL="0" distR="0" wp14:anchorId="7F379C77" wp14:editId="7F379C78">
            <wp:extent cx="5210175" cy="5038090"/>
            <wp:effectExtent l="0" t="0" r="0" b="0"/>
            <wp:docPr id="151" name="Image 151"/>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96" cstate="print"/>
                    <a:stretch>
                      <a:fillRect/>
                    </a:stretch>
                  </pic:blipFill>
                  <pic:spPr>
                    <a:xfrm>
                      <a:off x="0" y="0"/>
                      <a:ext cx="5210556" cy="5038344"/>
                    </a:xfrm>
                    <a:prstGeom prst="rect">
                      <a:avLst/>
                    </a:prstGeom>
                  </pic:spPr>
                </pic:pic>
              </a:graphicData>
            </a:graphic>
          </wp:inline>
        </w:drawing>
      </w:r>
    </w:p>
    <w:p w14:paraId="7F379A94" w14:textId="77777777" w:rsidR="00C62296" w:rsidRDefault="00C62296">
      <w:pPr>
        <w:pStyle w:val="BodyText"/>
        <w:rPr>
          <w:sz w:val="20"/>
        </w:rPr>
        <w:sectPr w:rsidR="00C62296">
          <w:pgSz w:w="12240" w:h="15840"/>
          <w:pgMar w:top="1820" w:right="708" w:bottom="960" w:left="425" w:header="0" w:footer="760" w:gutter="0"/>
          <w:cols w:space="720"/>
        </w:sectPr>
      </w:pPr>
    </w:p>
    <w:p w14:paraId="7F379A95" w14:textId="77777777" w:rsidR="00C62296" w:rsidRDefault="00C62296">
      <w:pPr>
        <w:pStyle w:val="BodyText"/>
        <w:rPr>
          <w:sz w:val="20"/>
        </w:rPr>
      </w:pPr>
    </w:p>
    <w:p w14:paraId="7F379A96" w14:textId="77777777" w:rsidR="00C62296" w:rsidRDefault="00C62296">
      <w:pPr>
        <w:pStyle w:val="BodyText"/>
        <w:rPr>
          <w:sz w:val="20"/>
        </w:rPr>
      </w:pPr>
    </w:p>
    <w:p w14:paraId="7F379A97" w14:textId="77777777" w:rsidR="00C62296" w:rsidRDefault="00C62296">
      <w:pPr>
        <w:pStyle w:val="BodyText"/>
        <w:rPr>
          <w:sz w:val="20"/>
        </w:rPr>
      </w:pPr>
    </w:p>
    <w:p w14:paraId="7F379A98" w14:textId="77777777" w:rsidR="00C62296" w:rsidRDefault="00C62296">
      <w:pPr>
        <w:pStyle w:val="BodyText"/>
        <w:rPr>
          <w:sz w:val="20"/>
        </w:rPr>
      </w:pPr>
    </w:p>
    <w:p w14:paraId="7F379A99" w14:textId="77777777" w:rsidR="00C62296" w:rsidRDefault="00C62296">
      <w:pPr>
        <w:pStyle w:val="BodyText"/>
        <w:rPr>
          <w:sz w:val="20"/>
        </w:rPr>
      </w:pPr>
    </w:p>
    <w:p w14:paraId="7F379A9A" w14:textId="77777777" w:rsidR="00C62296" w:rsidRDefault="00C62296">
      <w:pPr>
        <w:pStyle w:val="BodyText"/>
        <w:rPr>
          <w:sz w:val="20"/>
        </w:rPr>
      </w:pPr>
    </w:p>
    <w:p w14:paraId="7F379A9B" w14:textId="77777777" w:rsidR="00C62296" w:rsidRDefault="00C62296">
      <w:pPr>
        <w:pStyle w:val="BodyText"/>
        <w:rPr>
          <w:sz w:val="20"/>
        </w:rPr>
      </w:pPr>
    </w:p>
    <w:p w14:paraId="7F379A9C" w14:textId="77777777" w:rsidR="00C62296" w:rsidRDefault="00C62296">
      <w:pPr>
        <w:pStyle w:val="BodyText"/>
        <w:rPr>
          <w:sz w:val="20"/>
        </w:rPr>
      </w:pPr>
    </w:p>
    <w:p w14:paraId="7F379A9D" w14:textId="77777777" w:rsidR="00C62296" w:rsidRDefault="00C62296">
      <w:pPr>
        <w:pStyle w:val="BodyText"/>
        <w:spacing w:before="94"/>
        <w:rPr>
          <w:sz w:val="20"/>
        </w:rPr>
      </w:pPr>
    </w:p>
    <w:p w14:paraId="7F379A9E" w14:textId="77777777" w:rsidR="00C62296" w:rsidRDefault="00E6041C">
      <w:pPr>
        <w:pStyle w:val="BodyText"/>
        <w:ind w:left="2179"/>
        <w:rPr>
          <w:sz w:val="20"/>
        </w:rPr>
      </w:pPr>
      <w:r>
        <w:rPr>
          <w:noProof/>
          <w:sz w:val="20"/>
        </w:rPr>
        <w:drawing>
          <wp:inline distT="0" distB="0" distL="0" distR="0" wp14:anchorId="7F379C79" wp14:editId="7F379C7A">
            <wp:extent cx="5242560" cy="5038090"/>
            <wp:effectExtent l="0" t="0" r="0" b="0"/>
            <wp:docPr id="152" name="Image 152"/>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97" cstate="print"/>
                    <a:stretch>
                      <a:fillRect/>
                    </a:stretch>
                  </pic:blipFill>
                  <pic:spPr>
                    <a:xfrm>
                      <a:off x="0" y="0"/>
                      <a:ext cx="5242560" cy="5038344"/>
                    </a:xfrm>
                    <a:prstGeom prst="rect">
                      <a:avLst/>
                    </a:prstGeom>
                  </pic:spPr>
                </pic:pic>
              </a:graphicData>
            </a:graphic>
          </wp:inline>
        </w:drawing>
      </w:r>
    </w:p>
    <w:p w14:paraId="7F379A9F" w14:textId="77777777" w:rsidR="00C62296" w:rsidRDefault="00C62296">
      <w:pPr>
        <w:pStyle w:val="BodyText"/>
        <w:rPr>
          <w:sz w:val="20"/>
        </w:rPr>
        <w:sectPr w:rsidR="00C62296">
          <w:pgSz w:w="12240" w:h="15840"/>
          <w:pgMar w:top="1820" w:right="708" w:bottom="960" w:left="425" w:header="0" w:footer="760" w:gutter="0"/>
          <w:cols w:space="720"/>
        </w:sectPr>
      </w:pPr>
    </w:p>
    <w:p w14:paraId="7F379AA0" w14:textId="77777777" w:rsidR="00C62296" w:rsidRDefault="00C62296">
      <w:pPr>
        <w:pStyle w:val="BodyText"/>
        <w:rPr>
          <w:sz w:val="60"/>
        </w:rPr>
      </w:pPr>
    </w:p>
    <w:p w14:paraId="7F379AA1" w14:textId="77777777" w:rsidR="00C62296" w:rsidRDefault="00C62296">
      <w:pPr>
        <w:pStyle w:val="BodyText"/>
        <w:rPr>
          <w:sz w:val="60"/>
        </w:rPr>
      </w:pPr>
    </w:p>
    <w:p w14:paraId="7F379AA2" w14:textId="77777777" w:rsidR="00C62296" w:rsidRDefault="00C62296">
      <w:pPr>
        <w:pStyle w:val="BodyText"/>
        <w:rPr>
          <w:sz w:val="60"/>
        </w:rPr>
      </w:pPr>
    </w:p>
    <w:p w14:paraId="7F379AA3" w14:textId="77777777" w:rsidR="00C62296" w:rsidRDefault="00C62296">
      <w:pPr>
        <w:pStyle w:val="BodyText"/>
        <w:rPr>
          <w:sz w:val="60"/>
        </w:rPr>
      </w:pPr>
    </w:p>
    <w:p w14:paraId="7F379AA4" w14:textId="77777777" w:rsidR="00C62296" w:rsidRDefault="00C62296">
      <w:pPr>
        <w:pStyle w:val="BodyText"/>
        <w:rPr>
          <w:sz w:val="60"/>
        </w:rPr>
      </w:pPr>
    </w:p>
    <w:p w14:paraId="7F379AA5" w14:textId="77777777" w:rsidR="00C62296" w:rsidRDefault="00C62296">
      <w:pPr>
        <w:pStyle w:val="BodyText"/>
        <w:spacing w:before="158"/>
        <w:rPr>
          <w:sz w:val="60"/>
        </w:rPr>
      </w:pPr>
    </w:p>
    <w:p w14:paraId="7F379AA6" w14:textId="77777777" w:rsidR="00C62296" w:rsidRDefault="00E6041C">
      <w:pPr>
        <w:ind w:left="286" w:right="407"/>
        <w:jc w:val="center"/>
        <w:rPr>
          <w:b/>
          <w:sz w:val="60"/>
        </w:rPr>
      </w:pPr>
      <w:r>
        <w:rPr>
          <w:b/>
          <w:color w:val="FF0000"/>
          <w:spacing w:val="-2"/>
          <w:sz w:val="60"/>
        </w:rPr>
        <w:t>ABSTRACT</w:t>
      </w:r>
    </w:p>
    <w:p w14:paraId="7F379AA7" w14:textId="77777777" w:rsidR="00C62296" w:rsidRDefault="00C62296">
      <w:pPr>
        <w:jc w:val="center"/>
        <w:rPr>
          <w:b/>
          <w:sz w:val="60"/>
        </w:rPr>
        <w:sectPr w:rsidR="00C62296">
          <w:pgSz w:w="12240" w:h="15840"/>
          <w:pgMar w:top="1820" w:right="708" w:bottom="960" w:left="425" w:header="0" w:footer="760" w:gutter="0"/>
          <w:cols w:space="720"/>
        </w:sectPr>
      </w:pPr>
    </w:p>
    <w:p w14:paraId="7F379AA8" w14:textId="77777777" w:rsidR="00C62296" w:rsidRDefault="00E6041C">
      <w:pPr>
        <w:pStyle w:val="BodyText"/>
        <w:ind w:left="833"/>
        <w:rPr>
          <w:sz w:val="20"/>
        </w:rPr>
      </w:pPr>
      <w:r>
        <w:rPr>
          <w:noProof/>
          <w:sz w:val="20"/>
        </w:rPr>
        <w:lastRenderedPageBreak/>
        <mc:AlternateContent>
          <mc:Choice Requires="wpg">
            <w:drawing>
              <wp:inline distT="0" distB="0" distL="0" distR="0" wp14:anchorId="7F379C7B" wp14:editId="7F379C7C">
                <wp:extent cx="5972175" cy="895350"/>
                <wp:effectExtent l="0" t="0" r="54610" b="34290"/>
                <wp:docPr id="153" name="Group 153"/>
                <wp:cNvGraphicFramePr/>
                <a:graphic xmlns:a="http://schemas.openxmlformats.org/drawingml/2006/main">
                  <a:graphicData uri="http://schemas.microsoft.com/office/word/2010/wordprocessingGroup">
                    <wpg:wgp>
                      <wpg:cNvGrpSpPr/>
                      <wpg:grpSpPr>
                        <a:xfrm>
                          <a:off x="0" y="0"/>
                          <a:ext cx="5972175" cy="895350"/>
                          <a:chOff x="0" y="0"/>
                          <a:chExt cx="5972175" cy="895350"/>
                        </a:xfrm>
                      </wpg:grpSpPr>
                      <wps:wsp>
                        <wps:cNvPr id="154" name="Graphic 154"/>
                        <wps:cNvSpPr/>
                        <wps:spPr>
                          <a:xfrm>
                            <a:off x="0" y="0"/>
                            <a:ext cx="5972175" cy="895350"/>
                          </a:xfrm>
                          <a:custGeom>
                            <a:avLst/>
                            <a:gdLst/>
                            <a:ahLst/>
                            <a:cxnLst/>
                            <a:rect l="l" t="t" r="r" b="b"/>
                            <a:pathLst>
                              <a:path w="5972175" h="895350">
                                <a:moveTo>
                                  <a:pt x="5967412" y="895350"/>
                                </a:moveTo>
                                <a:lnTo>
                                  <a:pt x="4762" y="895350"/>
                                </a:lnTo>
                                <a:lnTo>
                                  <a:pt x="3289" y="895121"/>
                                </a:lnTo>
                                <a:lnTo>
                                  <a:pt x="1968" y="894435"/>
                                </a:lnTo>
                                <a:lnTo>
                                  <a:pt x="914" y="893381"/>
                                </a:lnTo>
                                <a:lnTo>
                                  <a:pt x="228" y="892060"/>
                                </a:lnTo>
                                <a:lnTo>
                                  <a:pt x="0" y="890587"/>
                                </a:lnTo>
                                <a:lnTo>
                                  <a:pt x="0" y="4762"/>
                                </a:lnTo>
                                <a:lnTo>
                                  <a:pt x="4762" y="0"/>
                                </a:lnTo>
                                <a:lnTo>
                                  <a:pt x="5967412" y="0"/>
                                </a:lnTo>
                                <a:lnTo>
                                  <a:pt x="5972174" y="4762"/>
                                </a:lnTo>
                                <a:lnTo>
                                  <a:pt x="9525" y="4762"/>
                                </a:lnTo>
                                <a:lnTo>
                                  <a:pt x="4762" y="9525"/>
                                </a:lnTo>
                                <a:lnTo>
                                  <a:pt x="9525" y="9525"/>
                                </a:lnTo>
                                <a:lnTo>
                                  <a:pt x="9525" y="885825"/>
                                </a:lnTo>
                                <a:lnTo>
                                  <a:pt x="4762" y="885825"/>
                                </a:lnTo>
                                <a:lnTo>
                                  <a:pt x="9525" y="890587"/>
                                </a:lnTo>
                                <a:lnTo>
                                  <a:pt x="5972174" y="890587"/>
                                </a:lnTo>
                                <a:lnTo>
                                  <a:pt x="5971946" y="892060"/>
                                </a:lnTo>
                                <a:lnTo>
                                  <a:pt x="5971260" y="893381"/>
                                </a:lnTo>
                                <a:lnTo>
                                  <a:pt x="5970206" y="894435"/>
                                </a:lnTo>
                                <a:lnTo>
                                  <a:pt x="5968885" y="895121"/>
                                </a:lnTo>
                                <a:lnTo>
                                  <a:pt x="5967412" y="895350"/>
                                </a:lnTo>
                                <a:close/>
                              </a:path>
                              <a:path w="5972175" h="895350">
                                <a:moveTo>
                                  <a:pt x="9525" y="9525"/>
                                </a:moveTo>
                                <a:lnTo>
                                  <a:pt x="4762" y="9525"/>
                                </a:lnTo>
                                <a:lnTo>
                                  <a:pt x="9525" y="4762"/>
                                </a:lnTo>
                                <a:lnTo>
                                  <a:pt x="9525" y="9525"/>
                                </a:lnTo>
                                <a:close/>
                              </a:path>
                              <a:path w="5972175" h="895350">
                                <a:moveTo>
                                  <a:pt x="5962649" y="9525"/>
                                </a:moveTo>
                                <a:lnTo>
                                  <a:pt x="9525" y="9525"/>
                                </a:lnTo>
                                <a:lnTo>
                                  <a:pt x="9525" y="4762"/>
                                </a:lnTo>
                                <a:lnTo>
                                  <a:pt x="5962649" y="4762"/>
                                </a:lnTo>
                                <a:lnTo>
                                  <a:pt x="5962649" y="9525"/>
                                </a:lnTo>
                                <a:close/>
                              </a:path>
                              <a:path w="5972175" h="895350">
                                <a:moveTo>
                                  <a:pt x="5962649" y="890587"/>
                                </a:moveTo>
                                <a:lnTo>
                                  <a:pt x="5962649" y="4762"/>
                                </a:lnTo>
                                <a:lnTo>
                                  <a:pt x="5967412" y="9525"/>
                                </a:lnTo>
                                <a:lnTo>
                                  <a:pt x="5972174" y="9525"/>
                                </a:lnTo>
                                <a:lnTo>
                                  <a:pt x="5972174" y="885825"/>
                                </a:lnTo>
                                <a:lnTo>
                                  <a:pt x="5967412" y="885825"/>
                                </a:lnTo>
                                <a:lnTo>
                                  <a:pt x="5962649" y="890587"/>
                                </a:lnTo>
                                <a:close/>
                              </a:path>
                              <a:path w="5972175" h="895350">
                                <a:moveTo>
                                  <a:pt x="5972174" y="9525"/>
                                </a:moveTo>
                                <a:lnTo>
                                  <a:pt x="5967412" y="9525"/>
                                </a:lnTo>
                                <a:lnTo>
                                  <a:pt x="5962649" y="4762"/>
                                </a:lnTo>
                                <a:lnTo>
                                  <a:pt x="5972174" y="4762"/>
                                </a:lnTo>
                                <a:lnTo>
                                  <a:pt x="5972174" y="9525"/>
                                </a:lnTo>
                                <a:close/>
                              </a:path>
                              <a:path w="5972175" h="895350">
                                <a:moveTo>
                                  <a:pt x="9525" y="890587"/>
                                </a:moveTo>
                                <a:lnTo>
                                  <a:pt x="4762" y="885825"/>
                                </a:lnTo>
                                <a:lnTo>
                                  <a:pt x="9525" y="885825"/>
                                </a:lnTo>
                                <a:lnTo>
                                  <a:pt x="9525" y="890587"/>
                                </a:lnTo>
                                <a:close/>
                              </a:path>
                              <a:path w="5972175" h="895350">
                                <a:moveTo>
                                  <a:pt x="5962649" y="890587"/>
                                </a:moveTo>
                                <a:lnTo>
                                  <a:pt x="9525" y="890587"/>
                                </a:lnTo>
                                <a:lnTo>
                                  <a:pt x="9525" y="885825"/>
                                </a:lnTo>
                                <a:lnTo>
                                  <a:pt x="5962649" y="885825"/>
                                </a:lnTo>
                                <a:lnTo>
                                  <a:pt x="5962649" y="890587"/>
                                </a:lnTo>
                                <a:close/>
                              </a:path>
                              <a:path w="5972175" h="895350">
                                <a:moveTo>
                                  <a:pt x="5972174" y="890587"/>
                                </a:moveTo>
                                <a:lnTo>
                                  <a:pt x="5962649" y="890587"/>
                                </a:lnTo>
                                <a:lnTo>
                                  <a:pt x="5967412" y="885825"/>
                                </a:lnTo>
                                <a:lnTo>
                                  <a:pt x="5972174" y="885825"/>
                                </a:lnTo>
                                <a:lnTo>
                                  <a:pt x="5972174" y="890587"/>
                                </a:lnTo>
                                <a:close/>
                              </a:path>
                            </a:pathLst>
                          </a:custGeom>
                          <a:solidFill>
                            <a:srgbClr val="000000"/>
                          </a:solidFill>
                        </wps:spPr>
                        <wps:bodyPr wrap="square" lIns="0" tIns="0" rIns="0" bIns="0" rtlCol="0">
                          <a:noAutofit/>
                        </wps:bodyPr>
                      </wps:wsp>
                      <wps:wsp>
                        <wps:cNvPr id="155" name="Textbox 155"/>
                        <wps:cNvSpPr txBox="1"/>
                        <wps:spPr>
                          <a:xfrm>
                            <a:off x="22225" y="0"/>
                            <a:ext cx="5949950" cy="895350"/>
                          </a:xfrm>
                          <a:prstGeom prst="rect">
                            <a:avLst/>
                          </a:prstGeom>
                        </wps:spPr>
                        <wps:txbx>
                          <w:txbxContent>
                            <w:p w14:paraId="7F379CCF" w14:textId="77777777" w:rsidR="00C62296" w:rsidRDefault="00E6041C">
                              <w:pPr>
                                <w:spacing w:before="18" w:line="237" w:lineRule="auto"/>
                                <w:ind w:left="2139" w:right="2131" w:hanging="3"/>
                                <w:jc w:val="center"/>
                                <w:rPr>
                                  <w:b/>
                                  <w:sz w:val="24"/>
                                </w:rPr>
                              </w:pPr>
                              <w:r>
                                <w:rPr>
                                  <w:b/>
                                  <w:sz w:val="24"/>
                                </w:rPr>
                                <w:t>Sreenidhi Institute of Science and Technology Department</w:t>
                              </w:r>
                              <w:r>
                                <w:rPr>
                                  <w:b/>
                                  <w:spacing w:val="-17"/>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w:t>
                              </w:r>
                            </w:p>
                            <w:p w14:paraId="7F379CD0" w14:textId="77777777" w:rsidR="00C62296" w:rsidRDefault="00C62296">
                              <w:pPr>
                                <w:rPr>
                                  <w:b/>
                                  <w:sz w:val="24"/>
                                </w:rPr>
                              </w:pPr>
                            </w:p>
                            <w:p w14:paraId="7F379CD1" w14:textId="77777777" w:rsidR="00C62296" w:rsidRDefault="00E6041C">
                              <w:pPr>
                                <w:spacing w:before="1"/>
                                <w:ind w:left="6"/>
                                <w:jc w:val="center"/>
                                <w:rPr>
                                  <w:sz w:val="24"/>
                                </w:rPr>
                              </w:pPr>
                              <w:r>
                                <w:rPr>
                                  <w:b/>
                                  <w:sz w:val="24"/>
                                </w:rPr>
                                <w:t>MAJOR</w:t>
                              </w:r>
                              <w:r>
                                <w:rPr>
                                  <w:b/>
                                  <w:spacing w:val="-9"/>
                                  <w:sz w:val="24"/>
                                </w:rPr>
                                <w:t xml:space="preserve"> </w:t>
                              </w:r>
                              <w:r>
                                <w:rPr>
                                  <w:b/>
                                  <w:sz w:val="24"/>
                                </w:rPr>
                                <w:t>PROJECT</w:t>
                              </w:r>
                              <w:r>
                                <w:rPr>
                                  <w:b/>
                                  <w:spacing w:val="-4"/>
                                  <w:sz w:val="24"/>
                                </w:rPr>
                                <w:t xml:space="preserve"> </w:t>
                              </w:r>
                              <w:r>
                                <w:rPr>
                                  <w:b/>
                                  <w:spacing w:val="-2"/>
                                  <w:sz w:val="24"/>
                                </w:rPr>
                                <w:t>(8E896</w:t>
                              </w:r>
                              <w:r>
                                <w:rPr>
                                  <w:spacing w:val="-2"/>
                                  <w:sz w:val="24"/>
                                </w:rPr>
                                <w:t>)</w:t>
                              </w:r>
                            </w:p>
                          </w:txbxContent>
                        </wps:txbx>
                        <wps:bodyPr wrap="square" lIns="0" tIns="0" rIns="0" bIns="0" rtlCol="0">
                          <a:noAutofit/>
                        </wps:bodyPr>
                      </wps:wsp>
                    </wpg:wgp>
                  </a:graphicData>
                </a:graphic>
              </wp:inline>
            </w:drawing>
          </mc:Choice>
          <mc:Fallback>
            <w:pict>
              <v:group w14:anchorId="7F379C7B" id="Group 153" o:spid="_x0000_s1049" style="width:470.25pt;height:70.5pt;mso-position-horizontal-relative:char;mso-position-vertical-relative:line" coordsize="59721,8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">
                <v:shape id="Graphic 154" o:spid="_x0000_s1050" style="position:absolute;width:59721;height:8953;visibility:visible;mso-wrap-style:square;v-text-anchor:top" coordsize="5972175,89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" path="m5967412,895350r-5962650,l3289,895121r-1321,-686l914,893381,228,892060,,890587,,4762,4762,,5967412,r4762,4762l9525,4762,4762,9525r4763,l9525,885825r-4763,l9525,890587r5962649,l5971946,892060r-686,1321l5970206,894435r-1321,686l5967412,895350xem9525,9525r-4763,l9525,4762r,4763xem5962649,9525l9525,9525r,-4763l5962649,4762r,4763xem5962649,890587r,-885825l5967412,9525r4762,l5972174,885825r-4762,l5962649,890587xem5972174,9525r-4762,l5962649,4762r9525,l5972174,9525xem9525,890587l4762,885825r4763,l9525,890587xem5962649,890587r-5953124,l9525,885825r5953124,l5962649,890587xem5972174,890587r-9525,l5967412,885825r4762,l5972174,890587xe" fillcolor="black" stroked="f">
                  <v:path arrowok="t"/>
                </v:shape>
                <v:shape id="Textbox 155" o:spid="_x0000_s1051" type="#_x0000_t202" style="position:absolute;left:222;width:59499;height:8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7F379CCF" w14:textId="77777777" w:rsidR="00C62296" w:rsidRDefault="00E6041C">
                        <w:pPr>
                          <w:spacing w:before="18" w:line="237" w:lineRule="auto"/>
                          <w:ind w:left="2139" w:right="2131" w:hanging="3"/>
                          <w:jc w:val="center"/>
                          <w:rPr>
                            <w:b/>
                            <w:sz w:val="24"/>
                          </w:rPr>
                        </w:pPr>
                        <w:r>
                          <w:rPr>
                            <w:b/>
                            <w:sz w:val="24"/>
                          </w:rPr>
                          <w:t>Sreenidhi Institute of Science and Technology Department</w:t>
                        </w:r>
                        <w:r>
                          <w:rPr>
                            <w:b/>
                            <w:spacing w:val="-17"/>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w:t>
                        </w:r>
                      </w:p>
                      <w:p w14:paraId="7F379CD0" w14:textId="77777777" w:rsidR="00C62296" w:rsidRDefault="00C62296">
                        <w:pPr>
                          <w:rPr>
                            <w:b/>
                            <w:sz w:val="24"/>
                          </w:rPr>
                        </w:pPr>
                      </w:p>
                      <w:p w14:paraId="7F379CD1" w14:textId="77777777" w:rsidR="00C62296" w:rsidRDefault="00E6041C">
                        <w:pPr>
                          <w:spacing w:before="1"/>
                          <w:ind w:left="6"/>
                          <w:jc w:val="center"/>
                          <w:rPr>
                            <w:sz w:val="24"/>
                          </w:rPr>
                        </w:pPr>
                        <w:r>
                          <w:rPr>
                            <w:b/>
                            <w:sz w:val="24"/>
                          </w:rPr>
                          <w:t>MAJOR</w:t>
                        </w:r>
                        <w:r>
                          <w:rPr>
                            <w:b/>
                            <w:spacing w:val="-9"/>
                            <w:sz w:val="24"/>
                          </w:rPr>
                          <w:t xml:space="preserve"> </w:t>
                        </w:r>
                        <w:r>
                          <w:rPr>
                            <w:b/>
                            <w:sz w:val="24"/>
                          </w:rPr>
                          <w:t>PROJECT</w:t>
                        </w:r>
                        <w:r>
                          <w:rPr>
                            <w:b/>
                            <w:spacing w:val="-4"/>
                            <w:sz w:val="24"/>
                          </w:rPr>
                          <w:t xml:space="preserve"> </w:t>
                        </w:r>
                        <w:r>
                          <w:rPr>
                            <w:b/>
                            <w:spacing w:val="-2"/>
                            <w:sz w:val="24"/>
                          </w:rPr>
                          <w:t>(8E896</w:t>
                        </w:r>
                        <w:r>
                          <w:rPr>
                            <w:spacing w:val="-2"/>
                            <w:sz w:val="24"/>
                          </w:rPr>
                          <w:t>)</w:t>
                        </w:r>
                      </w:p>
                    </w:txbxContent>
                  </v:textbox>
                </v:shape>
                <w10:anchorlock/>
              </v:group>
            </w:pict>
          </mc:Fallback>
        </mc:AlternateContent>
      </w:r>
    </w:p>
    <w:tbl>
      <w:tblPr>
        <w:tblW w:w="0" w:type="auto"/>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33"/>
        <w:gridCol w:w="2247"/>
        <w:gridCol w:w="5317"/>
      </w:tblGrid>
      <w:tr w:rsidR="00C62296" w14:paraId="7F379AAB" w14:textId="77777777">
        <w:trPr>
          <w:trHeight w:val="537"/>
        </w:trPr>
        <w:tc>
          <w:tcPr>
            <w:tcW w:w="3980" w:type="dxa"/>
            <w:gridSpan w:val="2"/>
          </w:tcPr>
          <w:p w14:paraId="7F379AA9" w14:textId="77777777" w:rsidR="00C62296" w:rsidRDefault="00E6041C">
            <w:pPr>
              <w:pStyle w:val="TableParagraph"/>
              <w:spacing w:before="1"/>
              <w:ind w:left="119"/>
              <w:rPr>
                <w:rFonts w:ascii="Calibri"/>
                <w:b/>
                <w:sz w:val="24"/>
              </w:rPr>
            </w:pPr>
            <w:r>
              <w:rPr>
                <w:rFonts w:ascii="Calibri"/>
                <w:b/>
                <w:sz w:val="24"/>
              </w:rPr>
              <w:t>Batch</w:t>
            </w:r>
            <w:r>
              <w:rPr>
                <w:rFonts w:ascii="Calibri"/>
                <w:b/>
                <w:spacing w:val="-7"/>
                <w:sz w:val="24"/>
              </w:rPr>
              <w:t xml:space="preserve"> </w:t>
            </w:r>
            <w:r>
              <w:rPr>
                <w:rFonts w:ascii="Calibri"/>
                <w:b/>
                <w:sz w:val="24"/>
              </w:rPr>
              <w:t>No:</w:t>
            </w:r>
            <w:r>
              <w:rPr>
                <w:rFonts w:ascii="Calibri"/>
                <w:b/>
                <w:spacing w:val="31"/>
                <w:sz w:val="24"/>
              </w:rPr>
              <w:t xml:space="preserve"> </w:t>
            </w:r>
            <w:r>
              <w:rPr>
                <w:rFonts w:ascii="Calibri"/>
                <w:b/>
                <w:spacing w:val="-5"/>
                <w:sz w:val="24"/>
              </w:rPr>
              <w:t>D18</w:t>
            </w:r>
          </w:p>
        </w:tc>
        <w:tc>
          <w:tcPr>
            <w:tcW w:w="5317" w:type="dxa"/>
            <w:vMerge w:val="restart"/>
          </w:tcPr>
          <w:p w14:paraId="7F379AAA" w14:textId="77777777" w:rsidR="00C62296" w:rsidRDefault="00E6041C">
            <w:pPr>
              <w:pStyle w:val="TableParagraph"/>
              <w:spacing w:before="275"/>
              <w:ind w:left="1436"/>
              <w:rPr>
                <w:rFonts w:ascii="Calibri"/>
                <w:b/>
                <w:sz w:val="24"/>
              </w:rPr>
            </w:pPr>
            <w:r>
              <w:rPr>
                <w:rFonts w:ascii="Calibri"/>
                <w:b/>
                <w:sz w:val="24"/>
              </w:rPr>
              <w:t>Title</w:t>
            </w:r>
            <w:r>
              <w:rPr>
                <w:rFonts w:ascii="Calibri"/>
                <w:b/>
                <w:spacing w:val="-6"/>
                <w:sz w:val="24"/>
              </w:rPr>
              <w:t xml:space="preserve"> </w:t>
            </w:r>
            <w:r>
              <w:rPr>
                <w:rFonts w:ascii="Calibri"/>
                <w:b/>
                <w:sz w:val="24"/>
              </w:rPr>
              <w:t>of</w:t>
            </w:r>
            <w:r>
              <w:rPr>
                <w:rFonts w:ascii="Calibri"/>
                <w:b/>
                <w:spacing w:val="-1"/>
                <w:sz w:val="24"/>
              </w:rPr>
              <w:t xml:space="preserve"> </w:t>
            </w:r>
            <w:r>
              <w:rPr>
                <w:rFonts w:ascii="Calibri"/>
                <w:b/>
                <w:sz w:val="24"/>
              </w:rPr>
              <w:t>the</w:t>
            </w:r>
            <w:r>
              <w:rPr>
                <w:rFonts w:ascii="Calibri"/>
                <w:b/>
                <w:spacing w:val="-3"/>
                <w:sz w:val="24"/>
              </w:rPr>
              <w:t xml:space="preserve"> </w:t>
            </w:r>
            <w:r>
              <w:rPr>
                <w:rFonts w:ascii="Calibri"/>
                <w:b/>
                <w:spacing w:val="-2"/>
                <w:sz w:val="24"/>
              </w:rPr>
              <w:t>Project</w:t>
            </w:r>
          </w:p>
        </w:tc>
      </w:tr>
      <w:tr w:rsidR="00C62296" w14:paraId="7F379AAF" w14:textId="77777777">
        <w:trPr>
          <w:trHeight w:val="537"/>
        </w:trPr>
        <w:tc>
          <w:tcPr>
            <w:tcW w:w="1733" w:type="dxa"/>
          </w:tcPr>
          <w:p w14:paraId="7F379AAC" w14:textId="77777777" w:rsidR="00C62296" w:rsidRDefault="00E6041C">
            <w:pPr>
              <w:pStyle w:val="TableParagraph"/>
              <w:spacing w:before="4"/>
              <w:ind w:left="513"/>
              <w:rPr>
                <w:rFonts w:ascii="Calibri"/>
                <w:b/>
                <w:sz w:val="24"/>
              </w:rPr>
            </w:pPr>
            <w:r>
              <w:rPr>
                <w:rFonts w:ascii="Calibri"/>
                <w:b/>
                <w:sz w:val="24"/>
              </w:rPr>
              <w:t>Roll</w:t>
            </w:r>
            <w:r>
              <w:rPr>
                <w:rFonts w:ascii="Calibri"/>
                <w:b/>
                <w:spacing w:val="-6"/>
                <w:sz w:val="24"/>
              </w:rPr>
              <w:t xml:space="preserve"> </w:t>
            </w:r>
            <w:r>
              <w:rPr>
                <w:rFonts w:ascii="Calibri"/>
                <w:b/>
                <w:spacing w:val="-5"/>
                <w:sz w:val="24"/>
              </w:rPr>
              <w:t>No</w:t>
            </w:r>
          </w:p>
        </w:tc>
        <w:tc>
          <w:tcPr>
            <w:tcW w:w="2247" w:type="dxa"/>
          </w:tcPr>
          <w:p w14:paraId="7F379AAD" w14:textId="77777777" w:rsidR="00C62296" w:rsidRDefault="00E6041C">
            <w:pPr>
              <w:pStyle w:val="TableParagraph"/>
              <w:spacing w:before="4"/>
              <w:ind w:left="30"/>
              <w:jc w:val="center"/>
              <w:rPr>
                <w:rFonts w:ascii="Calibri"/>
                <w:b/>
                <w:sz w:val="24"/>
              </w:rPr>
            </w:pPr>
            <w:r>
              <w:rPr>
                <w:rFonts w:ascii="Calibri"/>
                <w:b/>
                <w:spacing w:val="-4"/>
                <w:sz w:val="24"/>
              </w:rPr>
              <w:t>Name</w:t>
            </w:r>
          </w:p>
        </w:tc>
        <w:tc>
          <w:tcPr>
            <w:tcW w:w="5317" w:type="dxa"/>
            <w:vMerge/>
            <w:tcBorders>
              <w:top w:val="nil"/>
            </w:tcBorders>
          </w:tcPr>
          <w:p w14:paraId="7F379AAE" w14:textId="77777777" w:rsidR="00C62296" w:rsidRDefault="00C62296">
            <w:pPr>
              <w:rPr>
                <w:sz w:val="2"/>
                <w:szCs w:val="2"/>
              </w:rPr>
            </w:pPr>
          </w:p>
        </w:tc>
      </w:tr>
      <w:tr w:rsidR="00C62296" w14:paraId="7F379AB4" w14:textId="77777777">
        <w:trPr>
          <w:trHeight w:val="536"/>
        </w:trPr>
        <w:tc>
          <w:tcPr>
            <w:tcW w:w="1733" w:type="dxa"/>
          </w:tcPr>
          <w:p w14:paraId="7F379AB0" w14:textId="77777777" w:rsidR="00C62296" w:rsidRDefault="00E6041C">
            <w:pPr>
              <w:pStyle w:val="TableParagraph"/>
              <w:spacing w:before="4"/>
              <w:ind w:left="119"/>
              <w:rPr>
                <w:rFonts w:ascii="Calibri"/>
                <w:sz w:val="24"/>
              </w:rPr>
            </w:pPr>
            <w:r>
              <w:rPr>
                <w:rFonts w:ascii="Calibri"/>
                <w:spacing w:val="-2"/>
                <w:sz w:val="24"/>
              </w:rPr>
              <w:t>22311A05K0</w:t>
            </w:r>
          </w:p>
        </w:tc>
        <w:tc>
          <w:tcPr>
            <w:tcW w:w="2247" w:type="dxa"/>
          </w:tcPr>
          <w:p w14:paraId="7F379AB1" w14:textId="77777777" w:rsidR="00C62296" w:rsidRDefault="00E6041C">
            <w:pPr>
              <w:pStyle w:val="TableParagraph"/>
              <w:spacing w:before="4"/>
              <w:ind w:left="114"/>
              <w:rPr>
                <w:rFonts w:ascii="Calibri"/>
                <w:sz w:val="24"/>
              </w:rPr>
            </w:pPr>
            <w:r>
              <w:rPr>
                <w:rFonts w:ascii="Calibri"/>
                <w:sz w:val="24"/>
              </w:rPr>
              <w:t>S.</w:t>
            </w:r>
            <w:r>
              <w:rPr>
                <w:rFonts w:ascii="Calibri"/>
                <w:spacing w:val="-5"/>
                <w:sz w:val="24"/>
              </w:rPr>
              <w:t xml:space="preserve"> </w:t>
            </w:r>
            <w:r>
              <w:rPr>
                <w:rFonts w:ascii="Calibri"/>
                <w:spacing w:val="-2"/>
                <w:sz w:val="24"/>
              </w:rPr>
              <w:t>NIKHIL</w:t>
            </w:r>
          </w:p>
        </w:tc>
        <w:tc>
          <w:tcPr>
            <w:tcW w:w="5317" w:type="dxa"/>
            <w:vMerge w:val="restart"/>
          </w:tcPr>
          <w:p w14:paraId="7F379AB2" w14:textId="77777777" w:rsidR="00C62296" w:rsidRDefault="00C62296">
            <w:pPr>
              <w:pStyle w:val="TableParagraph"/>
              <w:spacing w:before="252"/>
              <w:rPr>
                <w:b/>
                <w:sz w:val="24"/>
              </w:rPr>
            </w:pPr>
          </w:p>
          <w:p w14:paraId="7F379AB3" w14:textId="77777777" w:rsidR="00C62296" w:rsidRDefault="00E6041C">
            <w:pPr>
              <w:pStyle w:val="TableParagraph"/>
              <w:spacing w:before="1" w:line="232" w:lineRule="auto"/>
              <w:ind w:left="121" w:firstLine="60"/>
              <w:rPr>
                <w:sz w:val="24"/>
              </w:rPr>
            </w:pPr>
            <w:r>
              <w:rPr>
                <w:sz w:val="24"/>
              </w:rPr>
              <w:t>Transplant</w:t>
            </w:r>
            <w:r>
              <w:rPr>
                <w:spacing w:val="-9"/>
                <w:sz w:val="24"/>
              </w:rPr>
              <w:t xml:space="preserve"> </w:t>
            </w:r>
            <w:r>
              <w:rPr>
                <w:sz w:val="24"/>
              </w:rPr>
              <w:t>Track:</w:t>
            </w:r>
            <w:r>
              <w:rPr>
                <w:spacing w:val="-12"/>
                <w:sz w:val="24"/>
              </w:rPr>
              <w:t xml:space="preserve"> </w:t>
            </w:r>
            <w:r>
              <w:rPr>
                <w:sz w:val="24"/>
              </w:rPr>
              <w:t>A</w:t>
            </w:r>
            <w:r>
              <w:rPr>
                <w:spacing w:val="-13"/>
                <w:sz w:val="24"/>
              </w:rPr>
              <w:t xml:space="preserve"> </w:t>
            </w:r>
            <w:r>
              <w:rPr>
                <w:sz w:val="24"/>
              </w:rPr>
              <w:t>Life</w:t>
            </w:r>
            <w:r>
              <w:rPr>
                <w:spacing w:val="-13"/>
                <w:sz w:val="24"/>
              </w:rPr>
              <w:t xml:space="preserve"> </w:t>
            </w:r>
            <w:r>
              <w:rPr>
                <w:sz w:val="24"/>
              </w:rPr>
              <w:t>Link</w:t>
            </w:r>
            <w:r>
              <w:rPr>
                <w:spacing w:val="-10"/>
                <w:sz w:val="24"/>
              </w:rPr>
              <w:t xml:space="preserve"> </w:t>
            </w:r>
            <w:r>
              <w:rPr>
                <w:sz w:val="24"/>
              </w:rPr>
              <w:t>for</w:t>
            </w:r>
            <w:r>
              <w:rPr>
                <w:spacing w:val="-15"/>
                <w:sz w:val="24"/>
              </w:rPr>
              <w:t xml:space="preserve"> </w:t>
            </w:r>
            <w:r>
              <w:rPr>
                <w:sz w:val="24"/>
              </w:rPr>
              <w:t>Real-Time</w:t>
            </w:r>
            <w:r>
              <w:rPr>
                <w:spacing w:val="-11"/>
                <w:sz w:val="24"/>
              </w:rPr>
              <w:t xml:space="preserve"> </w:t>
            </w:r>
            <w:r>
              <w:rPr>
                <w:sz w:val="24"/>
              </w:rPr>
              <w:t xml:space="preserve">Organ and Blood Availability Intelligence Monitoring </w:t>
            </w:r>
            <w:r>
              <w:rPr>
                <w:spacing w:val="-2"/>
                <w:sz w:val="24"/>
              </w:rPr>
              <w:t>System</w:t>
            </w:r>
          </w:p>
        </w:tc>
      </w:tr>
      <w:tr w:rsidR="00C62296" w14:paraId="7F379AB9" w14:textId="77777777">
        <w:trPr>
          <w:trHeight w:val="587"/>
        </w:trPr>
        <w:tc>
          <w:tcPr>
            <w:tcW w:w="1733" w:type="dxa"/>
          </w:tcPr>
          <w:p w14:paraId="7F379AB5" w14:textId="77777777" w:rsidR="00C62296" w:rsidRDefault="00E6041C">
            <w:pPr>
              <w:pStyle w:val="TableParagraph"/>
              <w:spacing w:line="292" w:lineRule="exact"/>
              <w:ind w:left="119"/>
              <w:rPr>
                <w:rFonts w:ascii="Calibri"/>
                <w:sz w:val="24"/>
              </w:rPr>
            </w:pPr>
            <w:r>
              <w:rPr>
                <w:rFonts w:ascii="Calibri"/>
                <w:spacing w:val="-2"/>
                <w:sz w:val="24"/>
              </w:rPr>
              <w:t>22311A05K3</w:t>
            </w:r>
          </w:p>
        </w:tc>
        <w:tc>
          <w:tcPr>
            <w:tcW w:w="2247" w:type="dxa"/>
          </w:tcPr>
          <w:p w14:paraId="7F379AB6" w14:textId="77777777" w:rsidR="00C62296" w:rsidRDefault="00E6041C">
            <w:pPr>
              <w:pStyle w:val="TableParagraph"/>
              <w:spacing w:line="292" w:lineRule="exact"/>
              <w:ind w:left="114"/>
              <w:rPr>
                <w:rFonts w:ascii="Calibri"/>
                <w:sz w:val="24"/>
              </w:rPr>
            </w:pPr>
            <w:r>
              <w:rPr>
                <w:rFonts w:ascii="Calibri"/>
                <w:sz w:val="24"/>
              </w:rPr>
              <w:t>A.</w:t>
            </w:r>
            <w:r>
              <w:rPr>
                <w:rFonts w:ascii="Calibri"/>
                <w:spacing w:val="-17"/>
                <w:sz w:val="24"/>
              </w:rPr>
              <w:t xml:space="preserve"> </w:t>
            </w:r>
            <w:r>
              <w:rPr>
                <w:rFonts w:ascii="Calibri"/>
                <w:sz w:val="24"/>
              </w:rPr>
              <w:t>VENU</w:t>
            </w:r>
            <w:r>
              <w:rPr>
                <w:rFonts w:ascii="Calibri"/>
                <w:spacing w:val="-16"/>
                <w:sz w:val="24"/>
              </w:rPr>
              <w:t xml:space="preserve"> </w:t>
            </w:r>
            <w:r>
              <w:rPr>
                <w:rFonts w:ascii="Calibri"/>
                <w:spacing w:val="-2"/>
                <w:sz w:val="24"/>
              </w:rPr>
              <w:t>GOPAL</w:t>
            </w:r>
          </w:p>
          <w:p w14:paraId="7F379AB7" w14:textId="77777777" w:rsidR="00C62296" w:rsidRDefault="00E6041C">
            <w:pPr>
              <w:pStyle w:val="TableParagraph"/>
              <w:spacing w:line="275" w:lineRule="exact"/>
              <w:ind w:left="114"/>
              <w:rPr>
                <w:rFonts w:ascii="Calibri"/>
                <w:sz w:val="24"/>
              </w:rPr>
            </w:pPr>
            <w:r>
              <w:rPr>
                <w:rFonts w:ascii="Calibri"/>
                <w:spacing w:val="-2"/>
                <w:sz w:val="24"/>
              </w:rPr>
              <w:t>REDDY</w:t>
            </w:r>
          </w:p>
        </w:tc>
        <w:tc>
          <w:tcPr>
            <w:tcW w:w="5317" w:type="dxa"/>
            <w:vMerge/>
            <w:tcBorders>
              <w:top w:val="nil"/>
            </w:tcBorders>
          </w:tcPr>
          <w:p w14:paraId="7F379AB8" w14:textId="77777777" w:rsidR="00C62296" w:rsidRDefault="00C62296">
            <w:pPr>
              <w:rPr>
                <w:sz w:val="2"/>
                <w:szCs w:val="2"/>
              </w:rPr>
            </w:pPr>
          </w:p>
        </w:tc>
      </w:tr>
      <w:tr w:rsidR="00C62296" w14:paraId="7F379ABD" w14:textId="77777777">
        <w:trPr>
          <w:trHeight w:val="537"/>
        </w:trPr>
        <w:tc>
          <w:tcPr>
            <w:tcW w:w="1733" w:type="dxa"/>
          </w:tcPr>
          <w:p w14:paraId="7F379ABA" w14:textId="77777777" w:rsidR="00C62296" w:rsidRDefault="00E6041C">
            <w:pPr>
              <w:pStyle w:val="TableParagraph"/>
              <w:spacing w:before="5"/>
              <w:ind w:left="119"/>
              <w:rPr>
                <w:rFonts w:ascii="Calibri"/>
                <w:sz w:val="24"/>
              </w:rPr>
            </w:pPr>
            <w:r>
              <w:rPr>
                <w:rFonts w:ascii="Calibri"/>
                <w:spacing w:val="-2"/>
                <w:sz w:val="24"/>
              </w:rPr>
              <w:t>22311A05K6</w:t>
            </w:r>
          </w:p>
        </w:tc>
        <w:tc>
          <w:tcPr>
            <w:tcW w:w="2247" w:type="dxa"/>
          </w:tcPr>
          <w:p w14:paraId="7F379ABB" w14:textId="77777777" w:rsidR="00C62296" w:rsidRDefault="00E6041C">
            <w:pPr>
              <w:pStyle w:val="TableParagraph"/>
              <w:spacing w:before="5"/>
              <w:ind w:left="114"/>
              <w:rPr>
                <w:rFonts w:ascii="Calibri"/>
                <w:sz w:val="24"/>
              </w:rPr>
            </w:pPr>
            <w:r>
              <w:rPr>
                <w:rFonts w:ascii="Calibri"/>
                <w:sz w:val="24"/>
              </w:rPr>
              <w:t>P.</w:t>
            </w:r>
            <w:r>
              <w:rPr>
                <w:rFonts w:ascii="Calibri"/>
                <w:spacing w:val="-10"/>
                <w:sz w:val="24"/>
              </w:rPr>
              <w:t xml:space="preserve"> </w:t>
            </w:r>
            <w:r>
              <w:rPr>
                <w:rFonts w:ascii="Calibri"/>
                <w:sz w:val="24"/>
              </w:rPr>
              <w:t>MANAS</w:t>
            </w:r>
            <w:r>
              <w:rPr>
                <w:rFonts w:ascii="Calibri"/>
                <w:spacing w:val="-2"/>
                <w:sz w:val="24"/>
              </w:rPr>
              <w:t xml:space="preserve"> </w:t>
            </w:r>
            <w:r>
              <w:rPr>
                <w:rFonts w:ascii="Calibri"/>
                <w:spacing w:val="-4"/>
                <w:sz w:val="24"/>
              </w:rPr>
              <w:t>KUMAR</w:t>
            </w:r>
          </w:p>
        </w:tc>
        <w:tc>
          <w:tcPr>
            <w:tcW w:w="5317" w:type="dxa"/>
            <w:vMerge/>
            <w:tcBorders>
              <w:top w:val="nil"/>
            </w:tcBorders>
          </w:tcPr>
          <w:p w14:paraId="7F379ABC" w14:textId="77777777" w:rsidR="00C62296" w:rsidRDefault="00C62296">
            <w:pPr>
              <w:rPr>
                <w:sz w:val="2"/>
                <w:szCs w:val="2"/>
              </w:rPr>
            </w:pPr>
          </w:p>
        </w:tc>
      </w:tr>
    </w:tbl>
    <w:p w14:paraId="7F379ABE" w14:textId="77777777" w:rsidR="00C62296" w:rsidRDefault="00C62296">
      <w:pPr>
        <w:pStyle w:val="BodyText"/>
        <w:spacing w:before="260"/>
        <w:rPr>
          <w:b/>
        </w:rPr>
      </w:pPr>
    </w:p>
    <w:p w14:paraId="7F379ABF" w14:textId="77777777" w:rsidR="00C62296" w:rsidRDefault="00E6041C">
      <w:pPr>
        <w:pStyle w:val="Heading7"/>
        <w:spacing w:before="0"/>
        <w:ind w:left="407" w:right="121" w:firstLine="0"/>
        <w:jc w:val="center"/>
        <w:rPr>
          <w:rFonts w:ascii="Calibri"/>
        </w:rPr>
      </w:pPr>
      <w:bookmarkStart w:id="158" w:name="ABSTRACT"/>
      <w:bookmarkEnd w:id="158"/>
      <w:r>
        <w:rPr>
          <w:rFonts w:ascii="Calibri"/>
          <w:spacing w:val="-2"/>
        </w:rPr>
        <w:t>ABSTRACT</w:t>
      </w:r>
    </w:p>
    <w:p w14:paraId="7F379AC0" w14:textId="77777777" w:rsidR="00C62296" w:rsidRDefault="00E6041C">
      <w:pPr>
        <w:pStyle w:val="BodyText"/>
        <w:spacing w:before="278" w:line="360" w:lineRule="auto"/>
        <w:ind w:left="1015" w:right="719"/>
        <w:jc w:val="both"/>
      </w:pPr>
      <w:r>
        <w:t>Future healthcare reforms are being influenced by new technological developments. Finding the elements that contribute to depression may inspire fresh research and therapeutic approaches. Because depression is an illness that is increasingly posing a major community health threat. In order to handle and study the heterogeneous data and better understand the correlation between aspects of quality of life and depression, this paper uses machine learning techniques. The experimental</w:t>
      </w:r>
      <w:r>
        <w:rPr>
          <w:spacing w:val="-13"/>
        </w:rPr>
        <w:t xml:space="preserve"> </w:t>
      </w:r>
      <w:r>
        <w:t>investigation</w:t>
      </w:r>
      <w:r>
        <w:rPr>
          <w:spacing w:val="-11"/>
        </w:rPr>
        <w:t xml:space="preserve"> </w:t>
      </w:r>
      <w:r>
        <w:t>is</w:t>
      </w:r>
      <w:r>
        <w:rPr>
          <w:spacing w:val="-13"/>
        </w:rPr>
        <w:t xml:space="preserve"> </w:t>
      </w:r>
      <w:r>
        <w:t>then</w:t>
      </w:r>
      <w:r>
        <w:rPr>
          <w:spacing w:val="-13"/>
        </w:rPr>
        <w:t xml:space="preserve"> </w:t>
      </w:r>
      <w:r>
        <w:t>primarily</w:t>
      </w:r>
      <w:r>
        <w:rPr>
          <w:spacing w:val="-11"/>
        </w:rPr>
        <w:t xml:space="preserve"> </w:t>
      </w:r>
      <w:r>
        <w:t>split</w:t>
      </w:r>
      <w:r>
        <w:rPr>
          <w:spacing w:val="-13"/>
        </w:rPr>
        <w:t xml:space="preserve"> </w:t>
      </w:r>
      <w:r>
        <w:t>into</w:t>
      </w:r>
      <w:r>
        <w:rPr>
          <w:spacing w:val="-13"/>
        </w:rPr>
        <w:t xml:space="preserve"> </w:t>
      </w:r>
      <w:r>
        <w:t>two</w:t>
      </w:r>
      <w:r>
        <w:rPr>
          <w:spacing w:val="-13"/>
        </w:rPr>
        <w:t xml:space="preserve"> </w:t>
      </w:r>
      <w:r>
        <w:t>components.</w:t>
      </w:r>
      <w:r>
        <w:rPr>
          <w:spacing w:val="-11"/>
        </w:rPr>
        <w:t xml:space="preserve"> </w:t>
      </w:r>
      <w:r>
        <w:t>The</w:t>
      </w:r>
      <w:r>
        <w:rPr>
          <w:spacing w:val="37"/>
        </w:rPr>
        <w:t xml:space="preserve"> </w:t>
      </w:r>
      <w:r>
        <w:t>consolidation</w:t>
      </w:r>
      <w:r>
        <w:rPr>
          <w:spacing w:val="-13"/>
        </w:rPr>
        <w:t xml:space="preserve"> </w:t>
      </w:r>
      <w:r>
        <w:t>strategy provided</w:t>
      </w:r>
      <w:r>
        <w:rPr>
          <w:spacing w:val="-15"/>
        </w:rPr>
        <w:t xml:space="preserve"> </w:t>
      </w:r>
      <w:r>
        <w:t>a</w:t>
      </w:r>
      <w:r>
        <w:rPr>
          <w:spacing w:val="-15"/>
        </w:rPr>
        <w:t xml:space="preserve"> </w:t>
      </w:r>
      <w:r>
        <w:t>foundation</w:t>
      </w:r>
      <w:r>
        <w:rPr>
          <w:spacing w:val="-15"/>
        </w:rPr>
        <w:t xml:space="preserve"> </w:t>
      </w:r>
      <w:r>
        <w:t>for</w:t>
      </w:r>
      <w:r>
        <w:rPr>
          <w:spacing w:val="-15"/>
        </w:rPr>
        <w:t xml:space="preserve"> </w:t>
      </w:r>
      <w:r>
        <w:t>the</w:t>
      </w:r>
      <w:r>
        <w:rPr>
          <w:spacing w:val="-15"/>
        </w:rPr>
        <w:t xml:space="preserve"> </w:t>
      </w:r>
      <w:r>
        <w:t>development</w:t>
      </w:r>
      <w:r>
        <w:rPr>
          <w:spacing w:val="-15"/>
        </w:rPr>
        <w:t xml:space="preserve"> </w:t>
      </w:r>
      <w:r>
        <w:t>and</w:t>
      </w:r>
      <w:r>
        <w:rPr>
          <w:spacing w:val="-15"/>
        </w:rPr>
        <w:t xml:space="preserve"> </w:t>
      </w:r>
      <w:r>
        <w:t>verification</w:t>
      </w:r>
      <w:r>
        <w:rPr>
          <w:spacing w:val="-15"/>
        </w:rPr>
        <w:t xml:space="preserve"> </w:t>
      </w:r>
      <w:r>
        <w:t>of</w:t>
      </w:r>
      <w:r>
        <w:rPr>
          <w:spacing w:val="-14"/>
        </w:rPr>
        <w:t xml:space="preserve"> </w:t>
      </w:r>
      <w:r>
        <w:t>the</w:t>
      </w:r>
      <w:r>
        <w:rPr>
          <w:spacing w:val="-15"/>
        </w:rPr>
        <w:t xml:space="preserve"> </w:t>
      </w:r>
      <w:r>
        <w:t>research</w:t>
      </w:r>
      <w:r>
        <w:rPr>
          <w:spacing w:val="-14"/>
        </w:rPr>
        <w:t xml:space="preserve"> </w:t>
      </w:r>
      <w:r>
        <w:t>idea.</w:t>
      </w:r>
      <w:r>
        <w:rPr>
          <w:spacing w:val="-15"/>
        </w:rPr>
        <w:t xml:space="preserve"> </w:t>
      </w:r>
      <w:r>
        <w:t>To</w:t>
      </w:r>
      <w:r>
        <w:rPr>
          <w:spacing w:val="-13"/>
        </w:rPr>
        <w:t xml:space="preserve"> </w:t>
      </w:r>
      <w:r>
        <w:t>further</w:t>
      </w:r>
      <w:r>
        <w:rPr>
          <w:spacing w:val="-14"/>
        </w:rPr>
        <w:t xml:space="preserve"> </w:t>
      </w:r>
      <w:r>
        <w:t xml:space="preserve">confirm the effectiveness of the posterior probability multi-class Support Vector Machine, the classification problems were selected from the clustered data and solved by the Self </w:t>
      </w:r>
      <w:proofErr w:type="spellStart"/>
      <w:r>
        <w:t>organising</w:t>
      </w:r>
      <w:proofErr w:type="spellEnd"/>
      <w:r>
        <w:t xml:space="preserve"> map,</w:t>
      </w:r>
      <w:r>
        <w:rPr>
          <w:spacing w:val="-8"/>
        </w:rPr>
        <w:t xml:space="preserve"> </w:t>
      </w:r>
      <w:r>
        <w:t>which</w:t>
      </w:r>
      <w:r>
        <w:rPr>
          <w:spacing w:val="-4"/>
        </w:rPr>
        <w:t xml:space="preserve"> </w:t>
      </w:r>
      <w:r>
        <w:t>also</w:t>
      </w:r>
      <w:r>
        <w:rPr>
          <w:spacing w:val="-7"/>
        </w:rPr>
        <w:t xml:space="preserve"> </w:t>
      </w:r>
      <w:r>
        <w:t>offered</w:t>
      </w:r>
      <w:r>
        <w:rPr>
          <w:spacing w:val="-4"/>
        </w:rPr>
        <w:t xml:space="preserve"> </w:t>
      </w:r>
      <w:r>
        <w:t>eight</w:t>
      </w:r>
      <w:r>
        <w:rPr>
          <w:spacing w:val="-6"/>
        </w:rPr>
        <w:t xml:space="preserve"> </w:t>
      </w:r>
      <w:r>
        <w:t>cluster</w:t>
      </w:r>
      <w:r>
        <w:rPr>
          <w:spacing w:val="-5"/>
        </w:rPr>
        <w:t xml:space="preserve"> </w:t>
      </w:r>
      <w:r>
        <w:t>solutions.</w:t>
      </w:r>
      <w:r>
        <w:rPr>
          <w:spacing w:val="-7"/>
        </w:rPr>
        <w:t xml:space="preserve"> </w:t>
      </w:r>
      <w:r>
        <w:t>The</w:t>
      </w:r>
      <w:r>
        <w:rPr>
          <w:spacing w:val="-9"/>
        </w:rPr>
        <w:t xml:space="preserve"> </w:t>
      </w:r>
      <w:r>
        <w:t>importance</w:t>
      </w:r>
      <w:r>
        <w:rPr>
          <w:spacing w:val="-5"/>
        </w:rPr>
        <w:t xml:space="preserve"> </w:t>
      </w:r>
      <w:r>
        <w:t>sampling's</w:t>
      </w:r>
      <w:r>
        <w:rPr>
          <w:spacing w:val="-4"/>
        </w:rPr>
        <w:t xml:space="preserve"> </w:t>
      </w:r>
      <w:r>
        <w:t>expectations</w:t>
      </w:r>
      <w:r>
        <w:rPr>
          <w:spacing w:val="-8"/>
        </w:rPr>
        <w:t xml:space="preserve"> </w:t>
      </w:r>
      <w:r>
        <w:t>led</w:t>
      </w:r>
      <w:r>
        <w:rPr>
          <w:spacing w:val="-8"/>
        </w:rPr>
        <w:t xml:space="preserve"> </w:t>
      </w:r>
      <w:r>
        <w:t>to</w:t>
      </w:r>
      <w:r>
        <w:rPr>
          <w:spacing w:val="-7"/>
        </w:rPr>
        <w:t xml:space="preserve"> </w:t>
      </w:r>
      <w:r>
        <w:t>the development of depressive-causing elements. The suggested model was used to enhance classification performance, and the results indicated 91.16% accuracy.</w:t>
      </w:r>
    </w:p>
    <w:p w14:paraId="7F379AC1" w14:textId="77777777" w:rsidR="00C62296" w:rsidRDefault="00C62296">
      <w:pPr>
        <w:pStyle w:val="BodyText"/>
        <w:spacing w:line="360" w:lineRule="auto"/>
        <w:jc w:val="both"/>
        <w:sectPr w:rsidR="00C62296">
          <w:pgSz w:w="12240" w:h="15840"/>
          <w:pgMar w:top="880" w:right="708" w:bottom="960" w:left="425" w:header="0" w:footer="760" w:gutter="0"/>
          <w:cols w:space="720"/>
        </w:sectPr>
      </w:pPr>
    </w:p>
    <w:p w14:paraId="7F379AC2" w14:textId="77777777" w:rsidR="00C62296" w:rsidRDefault="00C62296">
      <w:pPr>
        <w:pStyle w:val="BodyText"/>
        <w:spacing w:before="2"/>
        <w:rPr>
          <w:sz w:val="3"/>
        </w:rPr>
      </w:pPr>
    </w:p>
    <w:tbl>
      <w:tblPr>
        <w:tblW w:w="0" w:type="auto"/>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33"/>
        <w:gridCol w:w="2247"/>
        <w:gridCol w:w="5317"/>
      </w:tblGrid>
      <w:tr w:rsidR="00C62296" w14:paraId="7F379AC5" w14:textId="77777777">
        <w:trPr>
          <w:trHeight w:val="537"/>
        </w:trPr>
        <w:tc>
          <w:tcPr>
            <w:tcW w:w="3980" w:type="dxa"/>
            <w:gridSpan w:val="2"/>
          </w:tcPr>
          <w:p w14:paraId="7F379AC3" w14:textId="77777777" w:rsidR="00C62296" w:rsidRDefault="00E6041C">
            <w:pPr>
              <w:pStyle w:val="TableParagraph"/>
              <w:spacing w:before="5"/>
              <w:ind w:left="119"/>
              <w:rPr>
                <w:rFonts w:ascii="Calibri"/>
                <w:b/>
                <w:sz w:val="24"/>
              </w:rPr>
            </w:pPr>
            <w:r>
              <w:rPr>
                <w:rFonts w:ascii="Calibri"/>
                <w:b/>
                <w:sz w:val="24"/>
              </w:rPr>
              <w:t>Batch</w:t>
            </w:r>
            <w:r>
              <w:rPr>
                <w:rFonts w:ascii="Calibri"/>
                <w:b/>
                <w:spacing w:val="-10"/>
                <w:sz w:val="24"/>
              </w:rPr>
              <w:t xml:space="preserve"> </w:t>
            </w:r>
            <w:r>
              <w:rPr>
                <w:rFonts w:ascii="Calibri"/>
                <w:b/>
                <w:spacing w:val="-2"/>
                <w:sz w:val="24"/>
              </w:rPr>
              <w:t>No:D18</w:t>
            </w:r>
          </w:p>
        </w:tc>
        <w:tc>
          <w:tcPr>
            <w:tcW w:w="5317" w:type="dxa"/>
            <w:vMerge w:val="restart"/>
          </w:tcPr>
          <w:p w14:paraId="7F379AC4" w14:textId="77777777" w:rsidR="00C62296" w:rsidRDefault="00E6041C">
            <w:pPr>
              <w:pStyle w:val="TableParagraph"/>
              <w:spacing w:before="274"/>
              <w:ind w:left="1568"/>
              <w:rPr>
                <w:rFonts w:ascii="Calibri"/>
                <w:b/>
                <w:sz w:val="24"/>
              </w:rPr>
            </w:pPr>
            <w:r>
              <w:rPr>
                <w:rFonts w:ascii="Calibri"/>
                <w:b/>
                <w:sz w:val="24"/>
              </w:rPr>
              <w:t>Title</w:t>
            </w:r>
            <w:r>
              <w:rPr>
                <w:rFonts w:ascii="Calibri"/>
                <w:b/>
                <w:spacing w:val="-6"/>
                <w:sz w:val="24"/>
              </w:rPr>
              <w:t xml:space="preserve"> </w:t>
            </w:r>
            <w:r>
              <w:rPr>
                <w:rFonts w:ascii="Calibri"/>
                <w:b/>
                <w:sz w:val="24"/>
              </w:rPr>
              <w:t>of</w:t>
            </w:r>
            <w:r>
              <w:rPr>
                <w:rFonts w:ascii="Calibri"/>
                <w:b/>
                <w:spacing w:val="51"/>
                <w:sz w:val="24"/>
              </w:rPr>
              <w:t xml:space="preserve"> </w:t>
            </w:r>
            <w:r>
              <w:rPr>
                <w:rFonts w:ascii="Calibri"/>
                <w:b/>
                <w:sz w:val="24"/>
              </w:rPr>
              <w:t>the</w:t>
            </w:r>
            <w:r>
              <w:rPr>
                <w:rFonts w:ascii="Calibri"/>
                <w:b/>
                <w:spacing w:val="-3"/>
                <w:sz w:val="24"/>
              </w:rPr>
              <w:t xml:space="preserve"> </w:t>
            </w:r>
            <w:r>
              <w:rPr>
                <w:rFonts w:ascii="Calibri"/>
                <w:b/>
                <w:spacing w:val="-2"/>
                <w:sz w:val="24"/>
              </w:rPr>
              <w:t>Project</w:t>
            </w:r>
          </w:p>
        </w:tc>
      </w:tr>
      <w:tr w:rsidR="00C62296" w14:paraId="7F379AC9" w14:textId="77777777">
        <w:trPr>
          <w:trHeight w:val="536"/>
        </w:trPr>
        <w:tc>
          <w:tcPr>
            <w:tcW w:w="1733" w:type="dxa"/>
          </w:tcPr>
          <w:p w14:paraId="7F379AC6" w14:textId="77777777" w:rsidR="00C62296" w:rsidRDefault="00E6041C">
            <w:pPr>
              <w:pStyle w:val="TableParagraph"/>
              <w:spacing w:before="1"/>
              <w:ind w:left="513"/>
              <w:rPr>
                <w:rFonts w:ascii="Calibri"/>
                <w:b/>
                <w:sz w:val="24"/>
              </w:rPr>
            </w:pPr>
            <w:r>
              <w:rPr>
                <w:rFonts w:ascii="Calibri"/>
                <w:b/>
                <w:sz w:val="24"/>
              </w:rPr>
              <w:t>Roll</w:t>
            </w:r>
            <w:r>
              <w:rPr>
                <w:rFonts w:ascii="Calibri"/>
                <w:b/>
                <w:spacing w:val="-6"/>
                <w:sz w:val="24"/>
              </w:rPr>
              <w:t xml:space="preserve"> </w:t>
            </w:r>
            <w:r>
              <w:rPr>
                <w:rFonts w:ascii="Calibri"/>
                <w:b/>
                <w:spacing w:val="-5"/>
                <w:sz w:val="24"/>
              </w:rPr>
              <w:t>No</w:t>
            </w:r>
          </w:p>
        </w:tc>
        <w:tc>
          <w:tcPr>
            <w:tcW w:w="2247" w:type="dxa"/>
          </w:tcPr>
          <w:p w14:paraId="7F379AC7" w14:textId="77777777" w:rsidR="00C62296" w:rsidRDefault="00E6041C">
            <w:pPr>
              <w:pStyle w:val="TableParagraph"/>
              <w:spacing w:before="1"/>
              <w:ind w:left="30"/>
              <w:jc w:val="center"/>
              <w:rPr>
                <w:rFonts w:ascii="Calibri"/>
                <w:b/>
                <w:sz w:val="24"/>
              </w:rPr>
            </w:pPr>
            <w:r>
              <w:rPr>
                <w:rFonts w:ascii="Calibri"/>
                <w:b/>
                <w:spacing w:val="-4"/>
                <w:sz w:val="24"/>
              </w:rPr>
              <w:t>Name</w:t>
            </w:r>
          </w:p>
        </w:tc>
        <w:tc>
          <w:tcPr>
            <w:tcW w:w="5317" w:type="dxa"/>
            <w:vMerge/>
            <w:tcBorders>
              <w:top w:val="nil"/>
            </w:tcBorders>
          </w:tcPr>
          <w:p w14:paraId="7F379AC8" w14:textId="77777777" w:rsidR="00C62296" w:rsidRDefault="00C62296">
            <w:pPr>
              <w:rPr>
                <w:sz w:val="2"/>
                <w:szCs w:val="2"/>
              </w:rPr>
            </w:pPr>
          </w:p>
        </w:tc>
      </w:tr>
      <w:tr w:rsidR="00C62296" w14:paraId="7F379ACD" w14:textId="77777777">
        <w:trPr>
          <w:trHeight w:val="537"/>
        </w:trPr>
        <w:tc>
          <w:tcPr>
            <w:tcW w:w="1733" w:type="dxa"/>
          </w:tcPr>
          <w:p w14:paraId="7F379ACA" w14:textId="77777777" w:rsidR="00C62296" w:rsidRDefault="00E6041C">
            <w:pPr>
              <w:pStyle w:val="TableParagraph"/>
              <w:spacing w:before="6"/>
              <w:ind w:left="119"/>
              <w:rPr>
                <w:rFonts w:ascii="Calibri"/>
                <w:sz w:val="24"/>
              </w:rPr>
            </w:pPr>
            <w:r>
              <w:rPr>
                <w:rFonts w:ascii="Calibri"/>
                <w:spacing w:val="-2"/>
                <w:sz w:val="24"/>
              </w:rPr>
              <w:t>22311A05K0</w:t>
            </w:r>
          </w:p>
        </w:tc>
        <w:tc>
          <w:tcPr>
            <w:tcW w:w="2247" w:type="dxa"/>
          </w:tcPr>
          <w:p w14:paraId="7F379ACB" w14:textId="77777777" w:rsidR="00C62296" w:rsidRDefault="00E6041C">
            <w:pPr>
              <w:pStyle w:val="TableParagraph"/>
              <w:spacing w:before="6"/>
              <w:ind w:left="114"/>
              <w:rPr>
                <w:rFonts w:ascii="Calibri"/>
                <w:sz w:val="24"/>
              </w:rPr>
            </w:pPr>
            <w:r>
              <w:rPr>
                <w:rFonts w:ascii="Calibri"/>
                <w:sz w:val="24"/>
              </w:rPr>
              <w:t>S.</w:t>
            </w:r>
            <w:r>
              <w:rPr>
                <w:rFonts w:ascii="Calibri"/>
                <w:spacing w:val="-5"/>
                <w:sz w:val="24"/>
              </w:rPr>
              <w:t xml:space="preserve"> </w:t>
            </w:r>
            <w:r>
              <w:rPr>
                <w:rFonts w:ascii="Calibri"/>
                <w:spacing w:val="-2"/>
                <w:sz w:val="24"/>
              </w:rPr>
              <w:t>NIKHIL</w:t>
            </w:r>
          </w:p>
        </w:tc>
        <w:tc>
          <w:tcPr>
            <w:tcW w:w="5317" w:type="dxa"/>
            <w:vMerge w:val="restart"/>
          </w:tcPr>
          <w:p w14:paraId="7F379ACC" w14:textId="77777777" w:rsidR="00C62296" w:rsidRDefault="00E6041C">
            <w:pPr>
              <w:pStyle w:val="TableParagraph"/>
              <w:spacing w:before="264" w:line="232" w:lineRule="auto"/>
              <w:ind w:left="121" w:firstLine="60"/>
              <w:rPr>
                <w:sz w:val="24"/>
              </w:rPr>
            </w:pPr>
            <w:r>
              <w:rPr>
                <w:sz w:val="24"/>
              </w:rPr>
              <w:t>Transplant</w:t>
            </w:r>
            <w:r>
              <w:rPr>
                <w:spacing w:val="-9"/>
                <w:sz w:val="24"/>
              </w:rPr>
              <w:t xml:space="preserve"> </w:t>
            </w:r>
            <w:r>
              <w:rPr>
                <w:sz w:val="24"/>
              </w:rPr>
              <w:t>Track:</w:t>
            </w:r>
            <w:r>
              <w:rPr>
                <w:spacing w:val="-12"/>
                <w:sz w:val="24"/>
              </w:rPr>
              <w:t xml:space="preserve"> </w:t>
            </w:r>
            <w:r>
              <w:rPr>
                <w:sz w:val="24"/>
              </w:rPr>
              <w:t>A</w:t>
            </w:r>
            <w:r>
              <w:rPr>
                <w:spacing w:val="-13"/>
                <w:sz w:val="24"/>
              </w:rPr>
              <w:t xml:space="preserve"> </w:t>
            </w:r>
            <w:r>
              <w:rPr>
                <w:sz w:val="24"/>
              </w:rPr>
              <w:t>Life</w:t>
            </w:r>
            <w:r>
              <w:rPr>
                <w:spacing w:val="-13"/>
                <w:sz w:val="24"/>
              </w:rPr>
              <w:t xml:space="preserve"> </w:t>
            </w:r>
            <w:r>
              <w:rPr>
                <w:sz w:val="24"/>
              </w:rPr>
              <w:t>Link</w:t>
            </w:r>
            <w:r>
              <w:rPr>
                <w:spacing w:val="-10"/>
                <w:sz w:val="24"/>
              </w:rPr>
              <w:t xml:space="preserve"> </w:t>
            </w:r>
            <w:r>
              <w:rPr>
                <w:sz w:val="24"/>
              </w:rPr>
              <w:t>for</w:t>
            </w:r>
            <w:r>
              <w:rPr>
                <w:spacing w:val="-15"/>
                <w:sz w:val="24"/>
              </w:rPr>
              <w:t xml:space="preserve"> </w:t>
            </w:r>
            <w:r>
              <w:rPr>
                <w:sz w:val="24"/>
              </w:rPr>
              <w:t>Real-Time</w:t>
            </w:r>
            <w:r>
              <w:rPr>
                <w:spacing w:val="-11"/>
                <w:sz w:val="24"/>
              </w:rPr>
              <w:t xml:space="preserve"> </w:t>
            </w:r>
            <w:r>
              <w:rPr>
                <w:sz w:val="24"/>
              </w:rPr>
              <w:t xml:space="preserve">Organ and Blood Availability Intelligence Monitoring </w:t>
            </w:r>
            <w:r>
              <w:rPr>
                <w:spacing w:val="-2"/>
                <w:sz w:val="24"/>
              </w:rPr>
              <w:t>System</w:t>
            </w:r>
          </w:p>
        </w:tc>
      </w:tr>
      <w:tr w:rsidR="00C62296" w14:paraId="7F379AD1" w14:textId="77777777">
        <w:trPr>
          <w:trHeight w:val="587"/>
        </w:trPr>
        <w:tc>
          <w:tcPr>
            <w:tcW w:w="1733" w:type="dxa"/>
          </w:tcPr>
          <w:p w14:paraId="7F379ACE" w14:textId="77777777" w:rsidR="00C62296" w:rsidRDefault="00E6041C">
            <w:pPr>
              <w:pStyle w:val="TableParagraph"/>
              <w:spacing w:before="6"/>
              <w:ind w:left="119"/>
              <w:rPr>
                <w:rFonts w:ascii="Calibri"/>
                <w:sz w:val="24"/>
              </w:rPr>
            </w:pPr>
            <w:r>
              <w:rPr>
                <w:rFonts w:ascii="Calibri"/>
                <w:spacing w:val="-2"/>
                <w:sz w:val="24"/>
              </w:rPr>
              <w:t>22311A05K3</w:t>
            </w:r>
          </w:p>
        </w:tc>
        <w:tc>
          <w:tcPr>
            <w:tcW w:w="2247" w:type="dxa"/>
          </w:tcPr>
          <w:p w14:paraId="7F379ACF" w14:textId="77777777" w:rsidR="00C62296" w:rsidRDefault="00E6041C">
            <w:pPr>
              <w:pStyle w:val="TableParagraph"/>
              <w:spacing w:before="11" w:line="278" w:lineRule="exact"/>
              <w:ind w:left="114"/>
              <w:rPr>
                <w:rFonts w:ascii="Calibri"/>
                <w:sz w:val="24"/>
              </w:rPr>
            </w:pPr>
            <w:r>
              <w:rPr>
                <w:rFonts w:ascii="Calibri"/>
                <w:sz w:val="24"/>
              </w:rPr>
              <w:t>A.</w:t>
            </w:r>
            <w:r>
              <w:rPr>
                <w:rFonts w:ascii="Calibri"/>
                <w:spacing w:val="-14"/>
                <w:sz w:val="24"/>
              </w:rPr>
              <w:t xml:space="preserve"> </w:t>
            </w:r>
            <w:r>
              <w:rPr>
                <w:rFonts w:ascii="Calibri"/>
                <w:sz w:val="24"/>
              </w:rPr>
              <w:t>VENU</w:t>
            </w:r>
            <w:r>
              <w:rPr>
                <w:rFonts w:ascii="Calibri"/>
                <w:spacing w:val="-14"/>
                <w:sz w:val="24"/>
              </w:rPr>
              <w:t xml:space="preserve"> </w:t>
            </w:r>
            <w:r>
              <w:rPr>
                <w:rFonts w:ascii="Calibri"/>
                <w:sz w:val="24"/>
              </w:rPr>
              <w:t xml:space="preserve">GOPAL </w:t>
            </w:r>
            <w:r>
              <w:rPr>
                <w:rFonts w:ascii="Calibri"/>
                <w:spacing w:val="-2"/>
                <w:sz w:val="24"/>
              </w:rPr>
              <w:t>REDDY</w:t>
            </w:r>
          </w:p>
        </w:tc>
        <w:tc>
          <w:tcPr>
            <w:tcW w:w="5317" w:type="dxa"/>
            <w:vMerge/>
            <w:tcBorders>
              <w:top w:val="nil"/>
            </w:tcBorders>
          </w:tcPr>
          <w:p w14:paraId="7F379AD0" w14:textId="77777777" w:rsidR="00C62296" w:rsidRDefault="00C62296">
            <w:pPr>
              <w:rPr>
                <w:sz w:val="2"/>
                <w:szCs w:val="2"/>
              </w:rPr>
            </w:pPr>
          </w:p>
        </w:tc>
      </w:tr>
      <w:tr w:rsidR="00C62296" w14:paraId="7F379AD5" w14:textId="77777777">
        <w:trPr>
          <w:trHeight w:val="537"/>
        </w:trPr>
        <w:tc>
          <w:tcPr>
            <w:tcW w:w="1733" w:type="dxa"/>
          </w:tcPr>
          <w:p w14:paraId="7F379AD2" w14:textId="77777777" w:rsidR="00C62296" w:rsidRDefault="00E6041C">
            <w:pPr>
              <w:pStyle w:val="TableParagraph"/>
              <w:spacing w:before="2"/>
              <w:ind w:left="119"/>
              <w:rPr>
                <w:rFonts w:ascii="Calibri"/>
                <w:sz w:val="24"/>
              </w:rPr>
            </w:pPr>
            <w:r>
              <w:rPr>
                <w:rFonts w:ascii="Calibri"/>
                <w:spacing w:val="-2"/>
                <w:sz w:val="24"/>
              </w:rPr>
              <w:t>22311A05K6</w:t>
            </w:r>
          </w:p>
        </w:tc>
        <w:tc>
          <w:tcPr>
            <w:tcW w:w="2247" w:type="dxa"/>
          </w:tcPr>
          <w:p w14:paraId="7F379AD3" w14:textId="77777777" w:rsidR="00C62296" w:rsidRDefault="00E6041C">
            <w:pPr>
              <w:pStyle w:val="TableParagraph"/>
              <w:spacing w:before="2"/>
              <w:ind w:left="114"/>
              <w:rPr>
                <w:rFonts w:ascii="Calibri"/>
                <w:sz w:val="24"/>
              </w:rPr>
            </w:pPr>
            <w:r>
              <w:rPr>
                <w:rFonts w:ascii="Calibri"/>
                <w:sz w:val="24"/>
              </w:rPr>
              <w:t>P.</w:t>
            </w:r>
            <w:r>
              <w:rPr>
                <w:rFonts w:ascii="Calibri"/>
                <w:spacing w:val="-10"/>
                <w:sz w:val="24"/>
              </w:rPr>
              <w:t xml:space="preserve"> </w:t>
            </w:r>
            <w:r>
              <w:rPr>
                <w:rFonts w:ascii="Calibri"/>
                <w:sz w:val="24"/>
              </w:rPr>
              <w:t>MANAS</w:t>
            </w:r>
            <w:r>
              <w:rPr>
                <w:rFonts w:ascii="Calibri"/>
                <w:spacing w:val="-2"/>
                <w:sz w:val="24"/>
              </w:rPr>
              <w:t xml:space="preserve"> </w:t>
            </w:r>
            <w:r>
              <w:rPr>
                <w:rFonts w:ascii="Calibri"/>
                <w:spacing w:val="-4"/>
                <w:sz w:val="24"/>
              </w:rPr>
              <w:t>KUMAR</w:t>
            </w:r>
          </w:p>
        </w:tc>
        <w:tc>
          <w:tcPr>
            <w:tcW w:w="5317" w:type="dxa"/>
            <w:vMerge/>
            <w:tcBorders>
              <w:top w:val="nil"/>
            </w:tcBorders>
          </w:tcPr>
          <w:p w14:paraId="7F379AD4" w14:textId="77777777" w:rsidR="00C62296" w:rsidRDefault="00C62296">
            <w:pPr>
              <w:rPr>
                <w:sz w:val="2"/>
                <w:szCs w:val="2"/>
              </w:rPr>
            </w:pPr>
          </w:p>
        </w:tc>
      </w:tr>
    </w:tbl>
    <w:p w14:paraId="7F379AD6" w14:textId="77777777" w:rsidR="00C62296" w:rsidRDefault="00C62296">
      <w:pPr>
        <w:pStyle w:val="BodyText"/>
        <w:rPr>
          <w:sz w:val="20"/>
        </w:rPr>
      </w:pPr>
    </w:p>
    <w:p w14:paraId="7F379AD7" w14:textId="77777777" w:rsidR="00C62296" w:rsidRDefault="00C62296">
      <w:pPr>
        <w:pStyle w:val="BodyText"/>
        <w:rPr>
          <w:sz w:val="20"/>
        </w:rPr>
      </w:pPr>
    </w:p>
    <w:p w14:paraId="7F379AD8" w14:textId="77777777" w:rsidR="00C62296" w:rsidRDefault="00C62296">
      <w:pPr>
        <w:pStyle w:val="BodyText"/>
        <w:rPr>
          <w:sz w:val="20"/>
        </w:rPr>
      </w:pPr>
    </w:p>
    <w:p w14:paraId="7F379AD9" w14:textId="77777777" w:rsidR="00C62296" w:rsidRDefault="00C62296">
      <w:pPr>
        <w:pStyle w:val="BodyText"/>
        <w:spacing w:before="81"/>
        <w:rPr>
          <w:sz w:val="20"/>
        </w:rPr>
      </w:pPr>
    </w:p>
    <w:tbl>
      <w:tblPr>
        <w:tblW w:w="0" w:type="auto"/>
        <w:tblInd w:w="64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13"/>
        <w:gridCol w:w="691"/>
        <w:gridCol w:w="437"/>
        <w:gridCol w:w="1266"/>
        <w:gridCol w:w="428"/>
        <w:gridCol w:w="850"/>
      </w:tblGrid>
      <w:tr w:rsidR="00C62296" w14:paraId="7F379AE0" w14:textId="77777777">
        <w:trPr>
          <w:trHeight w:val="507"/>
        </w:trPr>
        <w:tc>
          <w:tcPr>
            <w:tcW w:w="413" w:type="dxa"/>
          </w:tcPr>
          <w:p w14:paraId="7F379ADA" w14:textId="77777777" w:rsidR="00C62296" w:rsidRDefault="00E6041C">
            <w:pPr>
              <w:pStyle w:val="TableParagraph"/>
              <w:spacing w:before="2"/>
              <w:ind w:left="129"/>
              <w:rPr>
                <w:rFonts w:ascii="Calibri"/>
                <w:b/>
              </w:rPr>
            </w:pPr>
            <w:r>
              <w:rPr>
                <w:rFonts w:ascii="Calibri"/>
                <w:b/>
                <w:spacing w:val="-10"/>
              </w:rPr>
              <w:t>H</w:t>
            </w:r>
          </w:p>
        </w:tc>
        <w:tc>
          <w:tcPr>
            <w:tcW w:w="691" w:type="dxa"/>
          </w:tcPr>
          <w:p w14:paraId="7F379ADB" w14:textId="77777777" w:rsidR="00C62296" w:rsidRDefault="00E6041C">
            <w:pPr>
              <w:pStyle w:val="TableParagraph"/>
              <w:spacing w:before="2"/>
              <w:ind w:left="124"/>
              <w:rPr>
                <w:rFonts w:ascii="Calibri"/>
                <w:b/>
              </w:rPr>
            </w:pPr>
            <w:r>
              <w:rPr>
                <w:rFonts w:ascii="Calibri"/>
                <w:b/>
                <w:spacing w:val="-4"/>
              </w:rPr>
              <w:t>High</w:t>
            </w:r>
          </w:p>
        </w:tc>
        <w:tc>
          <w:tcPr>
            <w:tcW w:w="437" w:type="dxa"/>
          </w:tcPr>
          <w:p w14:paraId="7F379ADC" w14:textId="77777777" w:rsidR="00C62296" w:rsidRDefault="00E6041C">
            <w:pPr>
              <w:pStyle w:val="TableParagraph"/>
              <w:spacing w:before="2"/>
              <w:ind w:left="122"/>
              <w:rPr>
                <w:rFonts w:ascii="Calibri"/>
                <w:b/>
              </w:rPr>
            </w:pPr>
            <w:r>
              <w:rPr>
                <w:rFonts w:ascii="Calibri"/>
                <w:b/>
                <w:spacing w:val="-10"/>
              </w:rPr>
              <w:t>M</w:t>
            </w:r>
          </w:p>
        </w:tc>
        <w:tc>
          <w:tcPr>
            <w:tcW w:w="1266" w:type="dxa"/>
          </w:tcPr>
          <w:p w14:paraId="7F379ADD" w14:textId="77777777" w:rsidR="00C62296" w:rsidRDefault="00E6041C">
            <w:pPr>
              <w:pStyle w:val="TableParagraph"/>
              <w:spacing w:before="2"/>
              <w:ind w:left="124"/>
              <w:rPr>
                <w:rFonts w:ascii="Calibri"/>
                <w:b/>
              </w:rPr>
            </w:pPr>
            <w:r>
              <w:rPr>
                <w:rFonts w:ascii="Calibri"/>
                <w:b/>
                <w:spacing w:val="-2"/>
              </w:rPr>
              <w:t>Moderate</w:t>
            </w:r>
          </w:p>
        </w:tc>
        <w:tc>
          <w:tcPr>
            <w:tcW w:w="428" w:type="dxa"/>
          </w:tcPr>
          <w:p w14:paraId="7F379ADE" w14:textId="77777777" w:rsidR="00C62296" w:rsidRDefault="00E6041C">
            <w:pPr>
              <w:pStyle w:val="TableParagraph"/>
              <w:spacing w:before="2"/>
              <w:ind w:left="123"/>
              <w:rPr>
                <w:rFonts w:ascii="Calibri"/>
                <w:b/>
              </w:rPr>
            </w:pPr>
            <w:r>
              <w:rPr>
                <w:rFonts w:ascii="Calibri"/>
                <w:b/>
                <w:spacing w:val="-10"/>
              </w:rPr>
              <w:t>L</w:t>
            </w:r>
          </w:p>
        </w:tc>
        <w:tc>
          <w:tcPr>
            <w:tcW w:w="850" w:type="dxa"/>
          </w:tcPr>
          <w:p w14:paraId="7F379ADF" w14:textId="77777777" w:rsidR="00C62296" w:rsidRDefault="00E6041C">
            <w:pPr>
              <w:pStyle w:val="TableParagraph"/>
              <w:spacing w:before="2"/>
              <w:ind w:left="122"/>
              <w:rPr>
                <w:rFonts w:ascii="Calibri"/>
                <w:b/>
              </w:rPr>
            </w:pPr>
            <w:r>
              <w:rPr>
                <w:rFonts w:ascii="Calibri"/>
                <w:b/>
                <w:spacing w:val="-5"/>
              </w:rPr>
              <w:t>Low</w:t>
            </w:r>
          </w:p>
        </w:tc>
      </w:tr>
    </w:tbl>
    <w:p w14:paraId="7F379AE1" w14:textId="77777777" w:rsidR="00C62296" w:rsidRDefault="00C62296">
      <w:pPr>
        <w:pStyle w:val="BodyText"/>
        <w:rPr>
          <w:sz w:val="20"/>
        </w:rPr>
      </w:pPr>
    </w:p>
    <w:p w14:paraId="7F379AE2" w14:textId="77777777" w:rsidR="00C62296" w:rsidRDefault="00C62296">
      <w:pPr>
        <w:pStyle w:val="BodyText"/>
        <w:spacing w:before="44"/>
        <w:rPr>
          <w:sz w:val="20"/>
        </w:rPr>
      </w:pPr>
    </w:p>
    <w:tbl>
      <w:tblPr>
        <w:tblW w:w="0" w:type="auto"/>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14"/>
        <w:gridCol w:w="609"/>
        <w:gridCol w:w="611"/>
        <w:gridCol w:w="613"/>
        <w:gridCol w:w="609"/>
        <w:gridCol w:w="611"/>
        <w:gridCol w:w="613"/>
        <w:gridCol w:w="608"/>
        <w:gridCol w:w="611"/>
        <w:gridCol w:w="726"/>
        <w:gridCol w:w="726"/>
        <w:gridCol w:w="727"/>
        <w:gridCol w:w="717"/>
        <w:gridCol w:w="719"/>
        <w:gridCol w:w="717"/>
      </w:tblGrid>
      <w:tr w:rsidR="00C62296" w14:paraId="7F379AE5" w14:textId="77777777">
        <w:trPr>
          <w:trHeight w:val="892"/>
        </w:trPr>
        <w:tc>
          <w:tcPr>
            <w:tcW w:w="9831" w:type="dxa"/>
            <w:gridSpan w:val="15"/>
          </w:tcPr>
          <w:p w14:paraId="7F379AE3" w14:textId="77777777" w:rsidR="00C62296" w:rsidRDefault="00E6041C">
            <w:pPr>
              <w:pStyle w:val="TableParagraph"/>
              <w:spacing w:before="11" w:line="230" w:lineRule="auto"/>
              <w:ind w:left="2310" w:right="2279" w:hanging="17"/>
              <w:jc w:val="center"/>
              <w:rPr>
                <w:rFonts w:ascii="Calibri"/>
                <w:b/>
              </w:rPr>
            </w:pPr>
            <w:r>
              <w:rPr>
                <w:rFonts w:ascii="Calibri"/>
                <w:b/>
              </w:rPr>
              <w:t>SREENIDHI INSTITUTE OF SCIENCE AND TECHNOLOGY DEPARTMENT</w:t>
            </w:r>
            <w:r>
              <w:rPr>
                <w:rFonts w:ascii="Calibri"/>
                <w:b/>
                <w:spacing w:val="-16"/>
              </w:rPr>
              <w:t xml:space="preserve"> </w:t>
            </w:r>
            <w:r>
              <w:rPr>
                <w:rFonts w:ascii="Calibri"/>
                <w:b/>
              </w:rPr>
              <w:t>OF</w:t>
            </w:r>
            <w:r>
              <w:rPr>
                <w:rFonts w:ascii="Calibri"/>
                <w:b/>
                <w:spacing w:val="-13"/>
              </w:rPr>
              <w:t xml:space="preserve"> </w:t>
            </w:r>
            <w:r>
              <w:rPr>
                <w:rFonts w:ascii="Calibri"/>
                <w:b/>
              </w:rPr>
              <w:t>COMPUTER</w:t>
            </w:r>
            <w:r>
              <w:rPr>
                <w:rFonts w:ascii="Calibri"/>
                <w:b/>
                <w:spacing w:val="-16"/>
              </w:rPr>
              <w:t xml:space="preserve"> </w:t>
            </w:r>
            <w:r>
              <w:rPr>
                <w:rFonts w:ascii="Calibri"/>
                <w:b/>
              </w:rPr>
              <w:t>SCIENCE</w:t>
            </w:r>
            <w:r>
              <w:rPr>
                <w:rFonts w:ascii="Calibri"/>
                <w:b/>
                <w:spacing w:val="-12"/>
              </w:rPr>
              <w:t xml:space="preserve"> </w:t>
            </w:r>
            <w:r>
              <w:rPr>
                <w:rFonts w:ascii="Calibri"/>
                <w:b/>
              </w:rPr>
              <w:t>AND</w:t>
            </w:r>
            <w:r>
              <w:rPr>
                <w:rFonts w:ascii="Calibri"/>
                <w:b/>
                <w:spacing w:val="-14"/>
              </w:rPr>
              <w:t xml:space="preserve"> </w:t>
            </w:r>
            <w:r>
              <w:rPr>
                <w:rFonts w:ascii="Calibri"/>
                <w:b/>
              </w:rPr>
              <w:t>ENGINEERING</w:t>
            </w:r>
          </w:p>
          <w:p w14:paraId="7F379AE4" w14:textId="77777777" w:rsidR="00C62296" w:rsidRDefault="00E6041C">
            <w:pPr>
              <w:pStyle w:val="TableParagraph"/>
              <w:spacing w:before="4"/>
              <w:ind w:left="27"/>
              <w:jc w:val="center"/>
              <w:rPr>
                <w:rFonts w:ascii="Calibri"/>
                <w:b/>
              </w:rPr>
            </w:pPr>
            <w:r>
              <w:rPr>
                <w:rFonts w:ascii="Calibri"/>
                <w:b/>
                <w:spacing w:val="-2"/>
              </w:rPr>
              <w:t>Project</w:t>
            </w:r>
            <w:r>
              <w:rPr>
                <w:rFonts w:ascii="Calibri"/>
                <w:b/>
                <w:spacing w:val="-8"/>
              </w:rPr>
              <w:t xml:space="preserve"> </w:t>
            </w:r>
            <w:r>
              <w:rPr>
                <w:rFonts w:ascii="Calibri"/>
                <w:b/>
                <w:spacing w:val="-2"/>
              </w:rPr>
              <w:t>Correlation</w:t>
            </w:r>
            <w:r>
              <w:rPr>
                <w:rFonts w:ascii="Calibri"/>
                <w:b/>
                <w:spacing w:val="-3"/>
              </w:rPr>
              <w:t xml:space="preserve"> </w:t>
            </w:r>
            <w:r>
              <w:rPr>
                <w:rFonts w:ascii="Calibri"/>
                <w:b/>
                <w:spacing w:val="-2"/>
              </w:rPr>
              <w:t>with</w:t>
            </w:r>
            <w:r>
              <w:rPr>
                <w:rFonts w:ascii="Calibri"/>
                <w:b/>
                <w:spacing w:val="-3"/>
              </w:rPr>
              <w:t xml:space="preserve"> </w:t>
            </w:r>
            <w:r>
              <w:rPr>
                <w:rFonts w:ascii="Calibri"/>
                <w:b/>
                <w:spacing w:val="-2"/>
              </w:rPr>
              <w:t>POs/PSOs</w:t>
            </w:r>
          </w:p>
        </w:tc>
      </w:tr>
      <w:tr w:rsidR="00C62296" w14:paraId="7F379AF5" w14:textId="77777777">
        <w:trPr>
          <w:trHeight w:val="668"/>
        </w:trPr>
        <w:tc>
          <w:tcPr>
            <w:tcW w:w="614" w:type="dxa"/>
          </w:tcPr>
          <w:p w14:paraId="7F379AE6" w14:textId="77777777" w:rsidR="00C62296" w:rsidRDefault="00E6041C">
            <w:pPr>
              <w:pStyle w:val="TableParagraph"/>
              <w:spacing w:before="200"/>
              <w:ind w:left="39" w:right="9"/>
              <w:jc w:val="center"/>
              <w:rPr>
                <w:rFonts w:ascii="Calibri"/>
                <w:b/>
              </w:rPr>
            </w:pPr>
            <w:r>
              <w:rPr>
                <w:rFonts w:ascii="Calibri"/>
                <w:b/>
                <w:spacing w:val="-5"/>
              </w:rPr>
              <w:t>PO1</w:t>
            </w:r>
          </w:p>
        </w:tc>
        <w:tc>
          <w:tcPr>
            <w:tcW w:w="609" w:type="dxa"/>
          </w:tcPr>
          <w:p w14:paraId="7F379AE7" w14:textId="77777777" w:rsidR="00C62296" w:rsidRDefault="00E6041C">
            <w:pPr>
              <w:pStyle w:val="TableParagraph"/>
              <w:spacing w:before="200"/>
              <w:ind w:left="36" w:right="5"/>
              <w:jc w:val="center"/>
              <w:rPr>
                <w:rFonts w:ascii="Calibri"/>
                <w:b/>
              </w:rPr>
            </w:pPr>
            <w:r>
              <w:rPr>
                <w:rFonts w:ascii="Calibri"/>
                <w:b/>
                <w:noProof/>
              </w:rPr>
              <mc:AlternateContent>
                <mc:Choice Requires="wpg">
                  <w:drawing>
                    <wp:anchor distT="0" distB="0" distL="0" distR="0" simplePos="0" relativeHeight="251668992" behindDoc="1" locked="0" layoutInCell="1" allowOverlap="1" wp14:anchorId="7F379C7D" wp14:editId="7F379C7E">
                      <wp:simplePos x="0" y="0"/>
                      <wp:positionH relativeFrom="column">
                        <wp:posOffset>-93980</wp:posOffset>
                      </wp:positionH>
                      <wp:positionV relativeFrom="paragraph">
                        <wp:posOffset>-191135</wp:posOffset>
                      </wp:positionV>
                      <wp:extent cx="652780" cy="329565"/>
                      <wp:effectExtent l="0" t="0" r="0" b="0"/>
                      <wp:wrapNone/>
                      <wp:docPr id="156" name="Group 156"/>
                      <wp:cNvGraphicFramePr/>
                      <a:graphic xmlns:a="http://schemas.openxmlformats.org/drawingml/2006/main">
                        <a:graphicData uri="http://schemas.microsoft.com/office/word/2010/wordprocessingGroup">
                          <wpg:wgp>
                            <wpg:cNvGrpSpPr/>
                            <wpg:grpSpPr>
                              <a:xfrm>
                                <a:off x="0" y="0"/>
                                <a:ext cx="652780" cy="329565"/>
                                <a:chOff x="0" y="0"/>
                                <a:chExt cx="652780" cy="329565"/>
                              </a:xfrm>
                            </wpg:grpSpPr>
                            <pic:pic xmlns:pic="http://schemas.openxmlformats.org/drawingml/2006/picture">
                              <pic:nvPicPr>
                                <pic:cNvPr id="157" name="Image 157"/>
                                <pic:cNvPicPr/>
                              </pic:nvPicPr>
                              <pic:blipFill>
                                <a:blip r:embed="rId98" cstate="print"/>
                                <a:stretch>
                                  <a:fillRect/>
                                </a:stretch>
                              </pic:blipFill>
                              <pic:spPr>
                                <a:xfrm>
                                  <a:off x="0" y="0"/>
                                  <a:ext cx="652271" cy="329184"/>
                                </a:xfrm>
                                <a:prstGeom prst="rect">
                                  <a:avLst/>
                                </a:prstGeom>
                              </pic:spPr>
                            </pic:pic>
                          </wpg:wgp>
                        </a:graphicData>
                      </a:graphic>
                    </wp:anchor>
                  </w:drawing>
                </mc:Choice>
                <mc:Fallback>
                  <w:pict>
                    <v:group w14:anchorId="76B0E549" id="Group 156" o:spid="_x0000_s1026" style="position:absolute;margin-left:-7.4pt;margin-top:-15.05pt;width:51.4pt;height:25.95pt;z-index:-251647488;mso-wrap-distance-left:0;mso-wrap-distance-right:0" coordsize="6527,32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">
                      <v:shape id="Image 157" o:spid="_x0000_s1027" type="#_x0000_t75" style="position:absolute;width:6522;height:3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">
                        <v:imagedata r:id="rId99" o:title=""/>
                      </v:shape>
                    </v:group>
                  </w:pict>
                </mc:Fallback>
              </mc:AlternateContent>
            </w:r>
            <w:r>
              <w:rPr>
                <w:rFonts w:ascii="Calibri"/>
                <w:b/>
                <w:spacing w:val="-5"/>
              </w:rPr>
              <w:t>PO2</w:t>
            </w:r>
          </w:p>
        </w:tc>
        <w:tc>
          <w:tcPr>
            <w:tcW w:w="611" w:type="dxa"/>
          </w:tcPr>
          <w:p w14:paraId="7F379AE8" w14:textId="77777777" w:rsidR="00C62296" w:rsidRDefault="00E6041C">
            <w:pPr>
              <w:pStyle w:val="TableParagraph"/>
              <w:spacing w:before="200"/>
              <w:ind w:left="49" w:right="14"/>
              <w:jc w:val="center"/>
              <w:rPr>
                <w:rFonts w:ascii="Calibri"/>
                <w:b/>
              </w:rPr>
            </w:pPr>
            <w:r>
              <w:rPr>
                <w:rFonts w:ascii="Calibri"/>
                <w:b/>
                <w:spacing w:val="-5"/>
              </w:rPr>
              <w:t>PO3</w:t>
            </w:r>
          </w:p>
        </w:tc>
        <w:tc>
          <w:tcPr>
            <w:tcW w:w="613" w:type="dxa"/>
          </w:tcPr>
          <w:p w14:paraId="7F379AE9" w14:textId="77777777" w:rsidR="00C62296" w:rsidRDefault="00E6041C">
            <w:pPr>
              <w:pStyle w:val="TableParagraph"/>
              <w:spacing w:before="200"/>
              <w:ind w:left="46" w:right="16"/>
              <w:jc w:val="center"/>
              <w:rPr>
                <w:rFonts w:ascii="Calibri"/>
                <w:b/>
              </w:rPr>
            </w:pPr>
            <w:r>
              <w:rPr>
                <w:rFonts w:ascii="Calibri"/>
                <w:b/>
                <w:spacing w:val="-5"/>
              </w:rPr>
              <w:t>PO4</w:t>
            </w:r>
          </w:p>
        </w:tc>
        <w:tc>
          <w:tcPr>
            <w:tcW w:w="609" w:type="dxa"/>
          </w:tcPr>
          <w:p w14:paraId="7F379AEA" w14:textId="77777777" w:rsidR="00C62296" w:rsidRDefault="00E6041C">
            <w:pPr>
              <w:pStyle w:val="TableParagraph"/>
              <w:spacing w:before="200"/>
              <w:ind w:left="36" w:right="8"/>
              <w:jc w:val="center"/>
              <w:rPr>
                <w:rFonts w:ascii="Calibri"/>
                <w:b/>
              </w:rPr>
            </w:pPr>
            <w:r>
              <w:rPr>
                <w:rFonts w:ascii="Calibri"/>
                <w:b/>
                <w:spacing w:val="-5"/>
              </w:rPr>
              <w:t>PO5</w:t>
            </w:r>
          </w:p>
        </w:tc>
        <w:tc>
          <w:tcPr>
            <w:tcW w:w="611" w:type="dxa"/>
          </w:tcPr>
          <w:p w14:paraId="7F379AEB" w14:textId="77777777" w:rsidR="00C62296" w:rsidRDefault="00E6041C">
            <w:pPr>
              <w:pStyle w:val="TableParagraph"/>
              <w:spacing w:before="200"/>
              <w:ind w:left="49" w:right="17"/>
              <w:jc w:val="center"/>
              <w:rPr>
                <w:rFonts w:ascii="Calibri"/>
                <w:b/>
              </w:rPr>
            </w:pPr>
            <w:r>
              <w:rPr>
                <w:rFonts w:ascii="Calibri"/>
                <w:b/>
                <w:spacing w:val="-5"/>
              </w:rPr>
              <w:t>PO6</w:t>
            </w:r>
          </w:p>
        </w:tc>
        <w:tc>
          <w:tcPr>
            <w:tcW w:w="613" w:type="dxa"/>
          </w:tcPr>
          <w:p w14:paraId="7F379AEC" w14:textId="77777777" w:rsidR="00C62296" w:rsidRDefault="00E6041C">
            <w:pPr>
              <w:pStyle w:val="TableParagraph"/>
              <w:spacing w:before="200"/>
              <w:ind w:left="46" w:right="5"/>
              <w:jc w:val="center"/>
              <w:rPr>
                <w:rFonts w:ascii="Calibri"/>
                <w:b/>
              </w:rPr>
            </w:pPr>
            <w:r>
              <w:rPr>
                <w:rFonts w:ascii="Calibri"/>
                <w:b/>
                <w:spacing w:val="-5"/>
              </w:rPr>
              <w:t>PO7</w:t>
            </w:r>
          </w:p>
        </w:tc>
        <w:tc>
          <w:tcPr>
            <w:tcW w:w="608" w:type="dxa"/>
          </w:tcPr>
          <w:p w14:paraId="7F379AED" w14:textId="77777777" w:rsidR="00C62296" w:rsidRDefault="00E6041C">
            <w:pPr>
              <w:pStyle w:val="TableParagraph"/>
              <w:spacing w:before="200"/>
              <w:ind w:left="44" w:right="14"/>
              <w:jc w:val="center"/>
              <w:rPr>
                <w:rFonts w:ascii="Calibri"/>
                <w:b/>
              </w:rPr>
            </w:pPr>
            <w:r>
              <w:rPr>
                <w:rFonts w:ascii="Calibri"/>
                <w:b/>
                <w:spacing w:val="-5"/>
              </w:rPr>
              <w:t>PO8</w:t>
            </w:r>
          </w:p>
        </w:tc>
        <w:tc>
          <w:tcPr>
            <w:tcW w:w="611" w:type="dxa"/>
          </w:tcPr>
          <w:p w14:paraId="7F379AEE" w14:textId="77777777" w:rsidR="00C62296" w:rsidRDefault="00E6041C">
            <w:pPr>
              <w:pStyle w:val="TableParagraph"/>
              <w:spacing w:before="200"/>
              <w:ind w:left="49" w:right="14"/>
              <w:jc w:val="center"/>
              <w:rPr>
                <w:rFonts w:ascii="Calibri"/>
                <w:b/>
              </w:rPr>
            </w:pPr>
            <w:r>
              <w:rPr>
                <w:rFonts w:ascii="Calibri"/>
                <w:b/>
                <w:spacing w:val="-5"/>
              </w:rPr>
              <w:t>PO9</w:t>
            </w:r>
          </w:p>
        </w:tc>
        <w:tc>
          <w:tcPr>
            <w:tcW w:w="726" w:type="dxa"/>
          </w:tcPr>
          <w:p w14:paraId="7F379AEF" w14:textId="77777777" w:rsidR="00C62296" w:rsidRDefault="00E6041C">
            <w:pPr>
              <w:pStyle w:val="TableParagraph"/>
              <w:spacing w:before="200"/>
              <w:ind w:left="56" w:right="9"/>
              <w:jc w:val="center"/>
              <w:rPr>
                <w:rFonts w:ascii="Calibri"/>
                <w:b/>
              </w:rPr>
            </w:pPr>
            <w:r>
              <w:rPr>
                <w:rFonts w:ascii="Calibri"/>
                <w:b/>
                <w:spacing w:val="-4"/>
              </w:rPr>
              <w:t>PO10</w:t>
            </w:r>
          </w:p>
        </w:tc>
        <w:tc>
          <w:tcPr>
            <w:tcW w:w="726" w:type="dxa"/>
          </w:tcPr>
          <w:p w14:paraId="7F379AF0" w14:textId="77777777" w:rsidR="00C62296" w:rsidRDefault="00E6041C">
            <w:pPr>
              <w:pStyle w:val="TableParagraph"/>
              <w:spacing w:before="200"/>
              <w:ind w:left="56" w:right="17"/>
              <w:jc w:val="center"/>
              <w:rPr>
                <w:rFonts w:ascii="Calibri"/>
                <w:b/>
              </w:rPr>
            </w:pPr>
            <w:r>
              <w:rPr>
                <w:rFonts w:ascii="Calibri"/>
                <w:b/>
                <w:spacing w:val="-4"/>
              </w:rPr>
              <w:t>PO11</w:t>
            </w:r>
          </w:p>
        </w:tc>
        <w:tc>
          <w:tcPr>
            <w:tcW w:w="727" w:type="dxa"/>
          </w:tcPr>
          <w:p w14:paraId="7F379AF1" w14:textId="77777777" w:rsidR="00C62296" w:rsidRDefault="00E6041C">
            <w:pPr>
              <w:pStyle w:val="TableParagraph"/>
              <w:spacing w:before="200"/>
              <w:ind w:left="35" w:right="4"/>
              <w:jc w:val="center"/>
              <w:rPr>
                <w:rFonts w:ascii="Calibri"/>
                <w:b/>
              </w:rPr>
            </w:pPr>
            <w:r>
              <w:rPr>
                <w:rFonts w:ascii="Calibri"/>
                <w:b/>
                <w:spacing w:val="-4"/>
              </w:rPr>
              <w:t>PO12</w:t>
            </w:r>
          </w:p>
        </w:tc>
        <w:tc>
          <w:tcPr>
            <w:tcW w:w="717" w:type="dxa"/>
            <w:shd w:val="clear" w:color="auto" w:fill="DFDFDF"/>
          </w:tcPr>
          <w:p w14:paraId="7F379AF2" w14:textId="77777777" w:rsidR="00C62296" w:rsidRDefault="00E6041C">
            <w:pPr>
              <w:pStyle w:val="TableParagraph"/>
              <w:spacing w:before="200"/>
              <w:ind w:left="42"/>
              <w:jc w:val="center"/>
              <w:rPr>
                <w:rFonts w:ascii="Calibri"/>
                <w:b/>
              </w:rPr>
            </w:pPr>
            <w:r>
              <w:rPr>
                <w:rFonts w:ascii="Calibri"/>
                <w:b/>
                <w:spacing w:val="-4"/>
              </w:rPr>
              <w:t>PSO1</w:t>
            </w:r>
          </w:p>
        </w:tc>
        <w:tc>
          <w:tcPr>
            <w:tcW w:w="719" w:type="dxa"/>
            <w:shd w:val="clear" w:color="auto" w:fill="DFDFDF"/>
          </w:tcPr>
          <w:p w14:paraId="7F379AF3" w14:textId="77777777" w:rsidR="00C62296" w:rsidRDefault="00E6041C">
            <w:pPr>
              <w:pStyle w:val="TableParagraph"/>
              <w:spacing w:before="200"/>
              <w:ind w:left="36"/>
              <w:jc w:val="center"/>
              <w:rPr>
                <w:rFonts w:ascii="Calibri"/>
                <w:b/>
              </w:rPr>
            </w:pPr>
            <w:r>
              <w:rPr>
                <w:rFonts w:ascii="Calibri"/>
                <w:b/>
                <w:spacing w:val="-4"/>
              </w:rPr>
              <w:t>PSO2</w:t>
            </w:r>
          </w:p>
        </w:tc>
        <w:tc>
          <w:tcPr>
            <w:tcW w:w="717" w:type="dxa"/>
            <w:shd w:val="clear" w:color="auto" w:fill="DFDFDF"/>
          </w:tcPr>
          <w:p w14:paraId="7F379AF4" w14:textId="77777777" w:rsidR="00C62296" w:rsidRDefault="00E6041C">
            <w:pPr>
              <w:pStyle w:val="TableParagraph"/>
              <w:spacing w:before="200"/>
              <w:ind w:left="42" w:right="16"/>
              <w:jc w:val="center"/>
              <w:rPr>
                <w:rFonts w:ascii="Calibri"/>
                <w:b/>
              </w:rPr>
            </w:pPr>
            <w:r>
              <w:rPr>
                <w:rFonts w:ascii="Calibri"/>
                <w:b/>
                <w:spacing w:val="-4"/>
              </w:rPr>
              <w:t>PSO3</w:t>
            </w:r>
          </w:p>
        </w:tc>
      </w:tr>
      <w:tr w:rsidR="00C62296" w14:paraId="7F379B05" w14:textId="77777777">
        <w:trPr>
          <w:trHeight w:val="668"/>
        </w:trPr>
        <w:tc>
          <w:tcPr>
            <w:tcW w:w="614" w:type="dxa"/>
          </w:tcPr>
          <w:p w14:paraId="7F379AF6" w14:textId="77777777" w:rsidR="00C62296" w:rsidRDefault="00E6041C">
            <w:pPr>
              <w:pStyle w:val="TableParagraph"/>
              <w:spacing w:before="5"/>
              <w:ind w:left="39"/>
              <w:jc w:val="center"/>
              <w:rPr>
                <w:rFonts w:ascii="Calibri"/>
                <w:b/>
              </w:rPr>
            </w:pPr>
            <w:r>
              <w:rPr>
                <w:rFonts w:ascii="Calibri"/>
                <w:b/>
                <w:color w:val="FF0000"/>
                <w:spacing w:val="-10"/>
              </w:rPr>
              <w:t>M</w:t>
            </w:r>
          </w:p>
        </w:tc>
        <w:tc>
          <w:tcPr>
            <w:tcW w:w="609" w:type="dxa"/>
          </w:tcPr>
          <w:p w14:paraId="7F379AF7" w14:textId="77777777" w:rsidR="00C62296" w:rsidRDefault="00E6041C">
            <w:pPr>
              <w:pStyle w:val="TableParagraph"/>
              <w:spacing w:before="5"/>
              <w:ind w:left="36" w:right="1"/>
              <w:jc w:val="center"/>
              <w:rPr>
                <w:rFonts w:ascii="Calibri"/>
                <w:b/>
              </w:rPr>
            </w:pPr>
            <w:r>
              <w:rPr>
                <w:rFonts w:ascii="Calibri"/>
                <w:b/>
                <w:color w:val="FF0000"/>
                <w:spacing w:val="-10"/>
              </w:rPr>
              <w:t>H</w:t>
            </w:r>
          </w:p>
        </w:tc>
        <w:tc>
          <w:tcPr>
            <w:tcW w:w="611" w:type="dxa"/>
          </w:tcPr>
          <w:p w14:paraId="7F379AF8" w14:textId="77777777" w:rsidR="00C62296" w:rsidRDefault="00E6041C">
            <w:pPr>
              <w:pStyle w:val="TableParagraph"/>
              <w:spacing w:before="5"/>
              <w:ind w:left="49"/>
              <w:jc w:val="center"/>
              <w:rPr>
                <w:rFonts w:ascii="Calibri"/>
                <w:b/>
              </w:rPr>
            </w:pPr>
            <w:r>
              <w:rPr>
                <w:rFonts w:ascii="Calibri"/>
                <w:b/>
                <w:color w:val="FF0000"/>
                <w:spacing w:val="-10"/>
              </w:rPr>
              <w:t>M</w:t>
            </w:r>
          </w:p>
        </w:tc>
        <w:tc>
          <w:tcPr>
            <w:tcW w:w="613" w:type="dxa"/>
          </w:tcPr>
          <w:p w14:paraId="7F379AF9" w14:textId="77777777" w:rsidR="00C62296" w:rsidRDefault="00E6041C">
            <w:pPr>
              <w:pStyle w:val="TableParagraph"/>
              <w:spacing w:before="5"/>
              <w:ind w:left="46" w:right="12"/>
              <w:jc w:val="center"/>
              <w:rPr>
                <w:rFonts w:ascii="Calibri"/>
                <w:b/>
              </w:rPr>
            </w:pPr>
            <w:r>
              <w:rPr>
                <w:rFonts w:ascii="Calibri"/>
                <w:b/>
                <w:color w:val="FF0000"/>
                <w:spacing w:val="-10"/>
              </w:rPr>
              <w:t>H</w:t>
            </w:r>
          </w:p>
        </w:tc>
        <w:tc>
          <w:tcPr>
            <w:tcW w:w="609" w:type="dxa"/>
          </w:tcPr>
          <w:p w14:paraId="7F379AFA" w14:textId="77777777" w:rsidR="00C62296" w:rsidRDefault="00E6041C">
            <w:pPr>
              <w:pStyle w:val="TableParagraph"/>
              <w:spacing w:before="5"/>
              <w:ind w:left="36"/>
              <w:jc w:val="center"/>
              <w:rPr>
                <w:rFonts w:ascii="Calibri"/>
                <w:b/>
              </w:rPr>
            </w:pPr>
            <w:r>
              <w:rPr>
                <w:rFonts w:ascii="Calibri"/>
                <w:b/>
                <w:color w:val="FF0000"/>
                <w:spacing w:val="-10"/>
              </w:rPr>
              <w:t>H</w:t>
            </w:r>
          </w:p>
        </w:tc>
        <w:tc>
          <w:tcPr>
            <w:tcW w:w="611" w:type="dxa"/>
          </w:tcPr>
          <w:p w14:paraId="7F379AFB" w14:textId="77777777" w:rsidR="00C62296" w:rsidRDefault="00E6041C">
            <w:pPr>
              <w:pStyle w:val="TableParagraph"/>
              <w:spacing w:before="5"/>
              <w:ind w:left="49" w:right="14"/>
              <w:jc w:val="center"/>
              <w:rPr>
                <w:rFonts w:ascii="Calibri"/>
                <w:b/>
              </w:rPr>
            </w:pPr>
            <w:r>
              <w:rPr>
                <w:rFonts w:ascii="Calibri"/>
                <w:b/>
                <w:color w:val="FF0000"/>
                <w:spacing w:val="-10"/>
              </w:rPr>
              <w:t>H</w:t>
            </w:r>
          </w:p>
        </w:tc>
        <w:tc>
          <w:tcPr>
            <w:tcW w:w="613" w:type="dxa"/>
          </w:tcPr>
          <w:p w14:paraId="7F379AFC" w14:textId="77777777" w:rsidR="00C62296" w:rsidRDefault="00E6041C">
            <w:pPr>
              <w:pStyle w:val="TableParagraph"/>
              <w:spacing w:before="5"/>
              <w:ind w:left="46"/>
              <w:jc w:val="center"/>
              <w:rPr>
                <w:rFonts w:ascii="Calibri"/>
                <w:b/>
              </w:rPr>
            </w:pPr>
            <w:r>
              <w:rPr>
                <w:rFonts w:ascii="Calibri"/>
                <w:b/>
                <w:color w:val="FF0000"/>
                <w:spacing w:val="-10"/>
              </w:rPr>
              <w:t>M</w:t>
            </w:r>
          </w:p>
        </w:tc>
        <w:tc>
          <w:tcPr>
            <w:tcW w:w="608" w:type="dxa"/>
          </w:tcPr>
          <w:p w14:paraId="7F379AFD" w14:textId="77777777" w:rsidR="00C62296" w:rsidRDefault="00E6041C">
            <w:pPr>
              <w:pStyle w:val="TableParagraph"/>
              <w:spacing w:before="5"/>
              <w:ind w:left="44"/>
              <w:jc w:val="center"/>
              <w:rPr>
                <w:rFonts w:ascii="Calibri"/>
                <w:b/>
              </w:rPr>
            </w:pPr>
            <w:r>
              <w:rPr>
                <w:rFonts w:ascii="Calibri"/>
                <w:b/>
                <w:color w:val="FF0000"/>
                <w:spacing w:val="-10"/>
              </w:rPr>
              <w:t>M</w:t>
            </w:r>
          </w:p>
        </w:tc>
        <w:tc>
          <w:tcPr>
            <w:tcW w:w="611" w:type="dxa"/>
          </w:tcPr>
          <w:p w14:paraId="7F379AFE" w14:textId="77777777" w:rsidR="00C62296" w:rsidRDefault="00E6041C">
            <w:pPr>
              <w:pStyle w:val="TableParagraph"/>
              <w:spacing w:before="5"/>
              <w:ind w:left="49" w:right="11"/>
              <w:jc w:val="center"/>
              <w:rPr>
                <w:rFonts w:ascii="Calibri"/>
                <w:b/>
              </w:rPr>
            </w:pPr>
            <w:r>
              <w:rPr>
                <w:rFonts w:ascii="Calibri"/>
                <w:b/>
                <w:color w:val="FF0000"/>
                <w:spacing w:val="-10"/>
              </w:rPr>
              <w:t>H</w:t>
            </w:r>
          </w:p>
        </w:tc>
        <w:tc>
          <w:tcPr>
            <w:tcW w:w="726" w:type="dxa"/>
          </w:tcPr>
          <w:p w14:paraId="7F379AFF" w14:textId="77777777" w:rsidR="00C62296" w:rsidRDefault="00E6041C">
            <w:pPr>
              <w:pStyle w:val="TableParagraph"/>
              <w:spacing w:before="5"/>
              <w:ind w:left="56"/>
              <w:jc w:val="center"/>
              <w:rPr>
                <w:rFonts w:ascii="Calibri"/>
                <w:b/>
              </w:rPr>
            </w:pPr>
            <w:r>
              <w:rPr>
                <w:rFonts w:ascii="Calibri"/>
                <w:b/>
                <w:color w:val="FF0000"/>
                <w:spacing w:val="-10"/>
              </w:rPr>
              <w:t>M</w:t>
            </w:r>
          </w:p>
        </w:tc>
        <w:tc>
          <w:tcPr>
            <w:tcW w:w="726" w:type="dxa"/>
          </w:tcPr>
          <w:p w14:paraId="7F379B00" w14:textId="77777777" w:rsidR="00C62296" w:rsidRDefault="00E6041C">
            <w:pPr>
              <w:pStyle w:val="TableParagraph"/>
              <w:spacing w:before="5"/>
              <w:ind w:left="56" w:right="12"/>
              <w:jc w:val="center"/>
              <w:rPr>
                <w:rFonts w:ascii="Calibri"/>
                <w:b/>
              </w:rPr>
            </w:pPr>
            <w:r>
              <w:rPr>
                <w:rFonts w:ascii="Calibri"/>
                <w:b/>
                <w:color w:val="FF0000"/>
                <w:spacing w:val="-10"/>
              </w:rPr>
              <w:t>M</w:t>
            </w:r>
          </w:p>
        </w:tc>
        <w:tc>
          <w:tcPr>
            <w:tcW w:w="727" w:type="dxa"/>
          </w:tcPr>
          <w:p w14:paraId="7F379B01" w14:textId="77777777" w:rsidR="00C62296" w:rsidRDefault="00E6041C">
            <w:pPr>
              <w:pStyle w:val="TableParagraph"/>
              <w:spacing w:before="5"/>
              <w:ind w:left="35"/>
              <w:jc w:val="center"/>
              <w:rPr>
                <w:rFonts w:ascii="Calibri"/>
                <w:b/>
              </w:rPr>
            </w:pPr>
            <w:r>
              <w:rPr>
                <w:rFonts w:ascii="Calibri"/>
                <w:b/>
                <w:color w:val="FF0000"/>
                <w:spacing w:val="-10"/>
              </w:rPr>
              <w:t>H</w:t>
            </w:r>
          </w:p>
        </w:tc>
        <w:tc>
          <w:tcPr>
            <w:tcW w:w="717" w:type="dxa"/>
          </w:tcPr>
          <w:p w14:paraId="7F379B02" w14:textId="77777777" w:rsidR="00C62296" w:rsidRDefault="00E6041C">
            <w:pPr>
              <w:pStyle w:val="TableParagraph"/>
              <w:spacing w:before="5"/>
              <w:ind w:left="42" w:right="6"/>
              <w:jc w:val="center"/>
              <w:rPr>
                <w:rFonts w:ascii="Calibri"/>
                <w:b/>
              </w:rPr>
            </w:pPr>
            <w:r>
              <w:rPr>
                <w:rFonts w:ascii="Calibri"/>
                <w:b/>
                <w:color w:val="FF0000"/>
                <w:spacing w:val="-10"/>
              </w:rPr>
              <w:t>H</w:t>
            </w:r>
          </w:p>
        </w:tc>
        <w:tc>
          <w:tcPr>
            <w:tcW w:w="719" w:type="dxa"/>
          </w:tcPr>
          <w:p w14:paraId="7F379B03" w14:textId="77777777" w:rsidR="00C62296" w:rsidRDefault="00E6041C">
            <w:pPr>
              <w:pStyle w:val="TableParagraph"/>
              <w:spacing w:before="5"/>
              <w:ind w:left="36" w:right="11"/>
              <w:jc w:val="center"/>
              <w:rPr>
                <w:rFonts w:ascii="Calibri"/>
                <w:b/>
              </w:rPr>
            </w:pPr>
            <w:r>
              <w:rPr>
                <w:rFonts w:ascii="Calibri"/>
                <w:b/>
                <w:color w:val="FF0000"/>
                <w:spacing w:val="-10"/>
              </w:rPr>
              <w:t>H</w:t>
            </w:r>
          </w:p>
        </w:tc>
        <w:tc>
          <w:tcPr>
            <w:tcW w:w="717" w:type="dxa"/>
          </w:tcPr>
          <w:p w14:paraId="7F379B04" w14:textId="77777777" w:rsidR="00C62296" w:rsidRDefault="00E6041C">
            <w:pPr>
              <w:pStyle w:val="TableParagraph"/>
              <w:spacing w:before="5"/>
              <w:ind w:left="42" w:right="12"/>
              <w:jc w:val="center"/>
              <w:rPr>
                <w:rFonts w:ascii="Calibri"/>
                <w:b/>
              </w:rPr>
            </w:pPr>
            <w:r>
              <w:rPr>
                <w:rFonts w:ascii="Calibri"/>
                <w:b/>
                <w:color w:val="FF0000"/>
                <w:spacing w:val="-10"/>
              </w:rPr>
              <w:t>M</w:t>
            </w:r>
          </w:p>
        </w:tc>
      </w:tr>
    </w:tbl>
    <w:p w14:paraId="7F379B06" w14:textId="77777777" w:rsidR="00C62296" w:rsidRDefault="00C62296">
      <w:pPr>
        <w:pStyle w:val="BodyText"/>
        <w:spacing w:before="137"/>
        <w:rPr>
          <w:sz w:val="28"/>
        </w:rPr>
      </w:pPr>
    </w:p>
    <w:p w14:paraId="7F379B07" w14:textId="77777777" w:rsidR="00C62296" w:rsidRDefault="00E6041C">
      <w:pPr>
        <w:spacing w:before="1"/>
        <w:ind w:left="134" w:right="19"/>
        <w:rPr>
          <w:sz w:val="28"/>
        </w:rPr>
      </w:pPr>
      <w:r>
        <w:rPr>
          <w:sz w:val="28"/>
        </w:rPr>
        <w:t>Table</w:t>
      </w:r>
      <w:r>
        <w:rPr>
          <w:spacing w:val="-10"/>
          <w:sz w:val="28"/>
        </w:rPr>
        <w:t xml:space="preserve"> </w:t>
      </w:r>
      <w:r>
        <w:rPr>
          <w:sz w:val="28"/>
        </w:rPr>
        <w:t>1:</w:t>
      </w:r>
      <w:r>
        <w:rPr>
          <w:spacing w:val="-14"/>
          <w:sz w:val="28"/>
        </w:rPr>
        <w:t xml:space="preserve"> </w:t>
      </w:r>
      <w:r>
        <w:rPr>
          <w:sz w:val="28"/>
        </w:rPr>
        <w:t>Project</w:t>
      </w:r>
      <w:r>
        <w:rPr>
          <w:spacing w:val="-9"/>
          <w:sz w:val="28"/>
        </w:rPr>
        <w:t xml:space="preserve"> </w:t>
      </w:r>
      <w:r>
        <w:rPr>
          <w:sz w:val="28"/>
        </w:rPr>
        <w:t>correlation</w:t>
      </w:r>
      <w:r>
        <w:rPr>
          <w:spacing w:val="-16"/>
          <w:sz w:val="28"/>
        </w:rPr>
        <w:t xml:space="preserve"> </w:t>
      </w:r>
      <w:r>
        <w:rPr>
          <w:sz w:val="28"/>
        </w:rPr>
        <w:t>with</w:t>
      </w:r>
      <w:r>
        <w:rPr>
          <w:spacing w:val="-14"/>
          <w:sz w:val="28"/>
        </w:rPr>
        <w:t xml:space="preserve"> </w:t>
      </w:r>
      <w:r>
        <w:rPr>
          <w:sz w:val="28"/>
        </w:rPr>
        <w:t>appropriate</w:t>
      </w:r>
      <w:r>
        <w:rPr>
          <w:spacing w:val="-5"/>
          <w:sz w:val="28"/>
        </w:rPr>
        <w:t xml:space="preserve"> </w:t>
      </w:r>
      <w:r>
        <w:rPr>
          <w:sz w:val="28"/>
        </w:rPr>
        <w:t>POs/PSOs</w:t>
      </w:r>
      <w:r>
        <w:rPr>
          <w:spacing w:val="-4"/>
          <w:sz w:val="28"/>
        </w:rPr>
        <w:t xml:space="preserve"> </w:t>
      </w:r>
      <w:r>
        <w:rPr>
          <w:sz w:val="28"/>
        </w:rPr>
        <w:t>(Please</w:t>
      </w:r>
      <w:r>
        <w:rPr>
          <w:spacing w:val="-12"/>
          <w:sz w:val="28"/>
        </w:rPr>
        <w:t xml:space="preserve"> </w:t>
      </w:r>
      <w:r>
        <w:rPr>
          <w:sz w:val="28"/>
        </w:rPr>
        <w:t>specify</w:t>
      </w:r>
      <w:r>
        <w:rPr>
          <w:spacing w:val="-14"/>
          <w:sz w:val="28"/>
        </w:rPr>
        <w:t xml:space="preserve"> </w:t>
      </w:r>
      <w:r>
        <w:rPr>
          <w:sz w:val="28"/>
        </w:rPr>
        <w:t>level</w:t>
      </w:r>
      <w:r>
        <w:rPr>
          <w:spacing w:val="-14"/>
          <w:sz w:val="28"/>
        </w:rPr>
        <w:t xml:space="preserve"> </w:t>
      </w:r>
      <w:r>
        <w:rPr>
          <w:sz w:val="28"/>
        </w:rPr>
        <w:t>of</w:t>
      </w:r>
      <w:r>
        <w:rPr>
          <w:spacing w:val="-3"/>
          <w:sz w:val="28"/>
        </w:rPr>
        <w:t xml:space="preserve"> </w:t>
      </w:r>
      <w:r>
        <w:rPr>
          <w:sz w:val="28"/>
        </w:rPr>
        <w:t>Correlation, H/M/L against POs/PSOs)</w:t>
      </w:r>
    </w:p>
    <w:p w14:paraId="7F379B08" w14:textId="77777777" w:rsidR="00C62296" w:rsidRDefault="00C62296">
      <w:pPr>
        <w:rPr>
          <w:sz w:val="28"/>
        </w:rPr>
        <w:sectPr w:rsidR="00C62296">
          <w:pgSz w:w="12240" w:h="15840"/>
          <w:pgMar w:top="1820" w:right="708" w:bottom="960" w:left="425" w:header="0" w:footer="760" w:gutter="0"/>
          <w:cols w:space="720"/>
        </w:sectPr>
      </w:pPr>
    </w:p>
    <w:tbl>
      <w:tblPr>
        <w:tblW w:w="0" w:type="auto"/>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33"/>
        <w:gridCol w:w="2247"/>
        <w:gridCol w:w="5317"/>
      </w:tblGrid>
      <w:tr w:rsidR="00C62296" w14:paraId="7F379B0C" w14:textId="77777777">
        <w:trPr>
          <w:trHeight w:val="537"/>
        </w:trPr>
        <w:tc>
          <w:tcPr>
            <w:tcW w:w="3980" w:type="dxa"/>
            <w:gridSpan w:val="2"/>
          </w:tcPr>
          <w:p w14:paraId="7F379B09" w14:textId="77777777" w:rsidR="00C62296" w:rsidRDefault="00E6041C">
            <w:pPr>
              <w:pStyle w:val="TableParagraph"/>
              <w:spacing w:before="2"/>
              <w:ind w:left="119"/>
              <w:rPr>
                <w:rFonts w:ascii="Calibri"/>
                <w:b/>
                <w:sz w:val="24"/>
              </w:rPr>
            </w:pPr>
            <w:r>
              <w:rPr>
                <w:rFonts w:ascii="Calibri"/>
                <w:b/>
                <w:sz w:val="24"/>
              </w:rPr>
              <w:lastRenderedPageBreak/>
              <w:t>Batch</w:t>
            </w:r>
            <w:r>
              <w:rPr>
                <w:rFonts w:ascii="Calibri"/>
                <w:b/>
                <w:spacing w:val="-10"/>
                <w:sz w:val="24"/>
              </w:rPr>
              <w:t xml:space="preserve"> </w:t>
            </w:r>
            <w:r>
              <w:rPr>
                <w:rFonts w:ascii="Calibri"/>
                <w:b/>
                <w:spacing w:val="-2"/>
                <w:sz w:val="24"/>
              </w:rPr>
              <w:t>No:D18</w:t>
            </w:r>
          </w:p>
        </w:tc>
        <w:tc>
          <w:tcPr>
            <w:tcW w:w="5317" w:type="dxa"/>
            <w:vMerge w:val="restart"/>
          </w:tcPr>
          <w:p w14:paraId="7F379B0A" w14:textId="77777777" w:rsidR="00C62296" w:rsidRDefault="00C62296">
            <w:pPr>
              <w:pStyle w:val="TableParagraph"/>
              <w:spacing w:before="17"/>
              <w:rPr>
                <w:sz w:val="24"/>
              </w:rPr>
            </w:pPr>
          </w:p>
          <w:p w14:paraId="7F379B0B" w14:textId="77777777" w:rsidR="00C62296" w:rsidRDefault="00E6041C">
            <w:pPr>
              <w:pStyle w:val="TableParagraph"/>
              <w:ind w:left="1594"/>
              <w:rPr>
                <w:rFonts w:ascii="Calibri"/>
                <w:b/>
                <w:sz w:val="24"/>
              </w:rPr>
            </w:pPr>
            <w:r>
              <w:rPr>
                <w:rFonts w:ascii="Calibri"/>
                <w:b/>
                <w:sz w:val="24"/>
              </w:rPr>
              <w:t>Title</w:t>
            </w:r>
            <w:r>
              <w:rPr>
                <w:rFonts w:ascii="Calibri"/>
                <w:b/>
                <w:spacing w:val="-3"/>
                <w:sz w:val="24"/>
              </w:rPr>
              <w:t xml:space="preserve"> </w:t>
            </w:r>
            <w:r>
              <w:rPr>
                <w:rFonts w:ascii="Calibri"/>
                <w:b/>
                <w:sz w:val="24"/>
              </w:rPr>
              <w:t>of</w:t>
            </w:r>
            <w:r>
              <w:rPr>
                <w:rFonts w:ascii="Calibri"/>
                <w:b/>
                <w:spacing w:val="-3"/>
                <w:sz w:val="24"/>
              </w:rPr>
              <w:t xml:space="preserve"> </w:t>
            </w:r>
            <w:r>
              <w:rPr>
                <w:rFonts w:ascii="Calibri"/>
                <w:b/>
                <w:sz w:val="24"/>
              </w:rPr>
              <w:t>the</w:t>
            </w:r>
            <w:r>
              <w:rPr>
                <w:rFonts w:ascii="Calibri"/>
                <w:b/>
                <w:spacing w:val="-2"/>
                <w:sz w:val="24"/>
              </w:rPr>
              <w:t xml:space="preserve"> Project</w:t>
            </w:r>
          </w:p>
        </w:tc>
      </w:tr>
      <w:tr w:rsidR="00C62296" w14:paraId="7F379B10" w14:textId="77777777">
        <w:trPr>
          <w:trHeight w:val="537"/>
        </w:trPr>
        <w:tc>
          <w:tcPr>
            <w:tcW w:w="1733" w:type="dxa"/>
          </w:tcPr>
          <w:p w14:paraId="7F379B0D" w14:textId="77777777" w:rsidR="00C62296" w:rsidRDefault="00E6041C">
            <w:pPr>
              <w:pStyle w:val="TableParagraph"/>
              <w:ind w:left="513"/>
              <w:rPr>
                <w:rFonts w:ascii="Calibri"/>
                <w:b/>
                <w:sz w:val="24"/>
              </w:rPr>
            </w:pPr>
            <w:r>
              <w:rPr>
                <w:rFonts w:ascii="Calibri"/>
                <w:b/>
                <w:sz w:val="24"/>
              </w:rPr>
              <w:t>Roll</w:t>
            </w:r>
            <w:r>
              <w:rPr>
                <w:rFonts w:ascii="Calibri"/>
                <w:b/>
                <w:spacing w:val="-6"/>
                <w:sz w:val="24"/>
              </w:rPr>
              <w:t xml:space="preserve"> </w:t>
            </w:r>
            <w:r>
              <w:rPr>
                <w:rFonts w:ascii="Calibri"/>
                <w:b/>
                <w:spacing w:val="-5"/>
                <w:sz w:val="24"/>
              </w:rPr>
              <w:t>No</w:t>
            </w:r>
          </w:p>
        </w:tc>
        <w:tc>
          <w:tcPr>
            <w:tcW w:w="2247" w:type="dxa"/>
          </w:tcPr>
          <w:p w14:paraId="7F379B0E" w14:textId="77777777" w:rsidR="00C62296" w:rsidRDefault="00E6041C">
            <w:pPr>
              <w:pStyle w:val="TableParagraph"/>
              <w:ind w:left="30"/>
              <w:jc w:val="center"/>
              <w:rPr>
                <w:rFonts w:ascii="Calibri"/>
                <w:b/>
                <w:sz w:val="24"/>
              </w:rPr>
            </w:pPr>
            <w:r>
              <w:rPr>
                <w:rFonts w:ascii="Calibri"/>
                <w:b/>
                <w:spacing w:val="-4"/>
                <w:sz w:val="24"/>
              </w:rPr>
              <w:t>Name</w:t>
            </w:r>
          </w:p>
        </w:tc>
        <w:tc>
          <w:tcPr>
            <w:tcW w:w="5317" w:type="dxa"/>
            <w:vMerge/>
            <w:tcBorders>
              <w:top w:val="nil"/>
            </w:tcBorders>
          </w:tcPr>
          <w:p w14:paraId="7F379B0F" w14:textId="77777777" w:rsidR="00C62296" w:rsidRDefault="00C62296">
            <w:pPr>
              <w:rPr>
                <w:sz w:val="2"/>
                <w:szCs w:val="2"/>
              </w:rPr>
            </w:pPr>
          </w:p>
        </w:tc>
      </w:tr>
      <w:tr w:rsidR="00C62296" w14:paraId="7F379B15" w14:textId="77777777">
        <w:trPr>
          <w:trHeight w:val="536"/>
        </w:trPr>
        <w:tc>
          <w:tcPr>
            <w:tcW w:w="1733" w:type="dxa"/>
          </w:tcPr>
          <w:p w14:paraId="7F379B11" w14:textId="77777777" w:rsidR="00C62296" w:rsidRDefault="00E6041C">
            <w:pPr>
              <w:pStyle w:val="TableParagraph"/>
              <w:spacing w:before="5"/>
              <w:ind w:left="119"/>
              <w:rPr>
                <w:rFonts w:ascii="Calibri"/>
                <w:sz w:val="24"/>
              </w:rPr>
            </w:pPr>
            <w:r>
              <w:rPr>
                <w:rFonts w:ascii="Calibri"/>
                <w:spacing w:val="-2"/>
                <w:sz w:val="24"/>
              </w:rPr>
              <w:t>22311A05K0</w:t>
            </w:r>
          </w:p>
        </w:tc>
        <w:tc>
          <w:tcPr>
            <w:tcW w:w="2247" w:type="dxa"/>
          </w:tcPr>
          <w:p w14:paraId="7F379B12" w14:textId="77777777" w:rsidR="00C62296" w:rsidRDefault="00E6041C">
            <w:pPr>
              <w:pStyle w:val="TableParagraph"/>
              <w:spacing w:before="5"/>
              <w:ind w:left="114"/>
              <w:rPr>
                <w:rFonts w:ascii="Calibri"/>
                <w:sz w:val="24"/>
              </w:rPr>
            </w:pPr>
            <w:r>
              <w:rPr>
                <w:rFonts w:ascii="Calibri"/>
                <w:sz w:val="24"/>
              </w:rPr>
              <w:t>S.</w:t>
            </w:r>
            <w:r>
              <w:rPr>
                <w:rFonts w:ascii="Calibri"/>
                <w:spacing w:val="-5"/>
                <w:sz w:val="24"/>
              </w:rPr>
              <w:t xml:space="preserve"> </w:t>
            </w:r>
            <w:r>
              <w:rPr>
                <w:rFonts w:ascii="Calibri"/>
                <w:spacing w:val="-2"/>
                <w:sz w:val="24"/>
              </w:rPr>
              <w:t>NIKHIL</w:t>
            </w:r>
          </w:p>
        </w:tc>
        <w:tc>
          <w:tcPr>
            <w:tcW w:w="5317" w:type="dxa"/>
            <w:vMerge w:val="restart"/>
          </w:tcPr>
          <w:p w14:paraId="7F379B13" w14:textId="77777777" w:rsidR="00C62296" w:rsidRDefault="00C62296">
            <w:pPr>
              <w:pStyle w:val="TableParagraph"/>
              <w:spacing w:before="254"/>
              <w:rPr>
                <w:sz w:val="24"/>
              </w:rPr>
            </w:pPr>
          </w:p>
          <w:p w14:paraId="7F379B14" w14:textId="77777777" w:rsidR="00C62296" w:rsidRDefault="00E6041C">
            <w:pPr>
              <w:pStyle w:val="TableParagraph"/>
              <w:spacing w:line="232" w:lineRule="auto"/>
              <w:ind w:left="121" w:firstLine="60"/>
              <w:rPr>
                <w:sz w:val="24"/>
              </w:rPr>
            </w:pPr>
            <w:r>
              <w:rPr>
                <w:sz w:val="24"/>
              </w:rPr>
              <w:t>Transplant</w:t>
            </w:r>
            <w:r>
              <w:rPr>
                <w:spacing w:val="-9"/>
                <w:sz w:val="24"/>
              </w:rPr>
              <w:t xml:space="preserve"> </w:t>
            </w:r>
            <w:r>
              <w:rPr>
                <w:sz w:val="24"/>
              </w:rPr>
              <w:t>Track:</w:t>
            </w:r>
            <w:r>
              <w:rPr>
                <w:spacing w:val="-12"/>
                <w:sz w:val="24"/>
              </w:rPr>
              <w:t xml:space="preserve"> </w:t>
            </w:r>
            <w:r>
              <w:rPr>
                <w:sz w:val="24"/>
              </w:rPr>
              <w:t>A</w:t>
            </w:r>
            <w:r>
              <w:rPr>
                <w:spacing w:val="-13"/>
                <w:sz w:val="24"/>
              </w:rPr>
              <w:t xml:space="preserve"> </w:t>
            </w:r>
            <w:r>
              <w:rPr>
                <w:sz w:val="24"/>
              </w:rPr>
              <w:t>Life</w:t>
            </w:r>
            <w:r>
              <w:rPr>
                <w:spacing w:val="-13"/>
                <w:sz w:val="24"/>
              </w:rPr>
              <w:t xml:space="preserve"> </w:t>
            </w:r>
            <w:r>
              <w:rPr>
                <w:sz w:val="24"/>
              </w:rPr>
              <w:t>Link</w:t>
            </w:r>
            <w:r>
              <w:rPr>
                <w:spacing w:val="-10"/>
                <w:sz w:val="24"/>
              </w:rPr>
              <w:t xml:space="preserve"> </w:t>
            </w:r>
            <w:r>
              <w:rPr>
                <w:sz w:val="24"/>
              </w:rPr>
              <w:t>for</w:t>
            </w:r>
            <w:r>
              <w:rPr>
                <w:spacing w:val="-15"/>
                <w:sz w:val="24"/>
              </w:rPr>
              <w:t xml:space="preserve"> </w:t>
            </w:r>
            <w:r>
              <w:rPr>
                <w:sz w:val="24"/>
              </w:rPr>
              <w:t>Real-Time</w:t>
            </w:r>
            <w:r>
              <w:rPr>
                <w:spacing w:val="-11"/>
                <w:sz w:val="24"/>
              </w:rPr>
              <w:t xml:space="preserve"> </w:t>
            </w:r>
            <w:r>
              <w:rPr>
                <w:sz w:val="24"/>
              </w:rPr>
              <w:t xml:space="preserve">Organ and Blood Availability Intelligence Monitoring </w:t>
            </w:r>
            <w:r>
              <w:rPr>
                <w:spacing w:val="-2"/>
                <w:sz w:val="24"/>
              </w:rPr>
              <w:t>System</w:t>
            </w:r>
          </w:p>
        </w:tc>
      </w:tr>
      <w:tr w:rsidR="00C62296" w14:paraId="7F379B19" w14:textId="77777777">
        <w:trPr>
          <w:trHeight w:val="587"/>
        </w:trPr>
        <w:tc>
          <w:tcPr>
            <w:tcW w:w="1733" w:type="dxa"/>
          </w:tcPr>
          <w:p w14:paraId="7F379B16" w14:textId="77777777" w:rsidR="00C62296" w:rsidRDefault="00E6041C">
            <w:pPr>
              <w:pStyle w:val="TableParagraph"/>
              <w:spacing w:before="5"/>
              <w:ind w:left="119"/>
              <w:rPr>
                <w:rFonts w:ascii="Calibri"/>
                <w:sz w:val="24"/>
              </w:rPr>
            </w:pPr>
            <w:r>
              <w:rPr>
                <w:rFonts w:ascii="Calibri"/>
                <w:spacing w:val="-2"/>
                <w:sz w:val="24"/>
              </w:rPr>
              <w:t>22311A05K3</w:t>
            </w:r>
          </w:p>
        </w:tc>
        <w:tc>
          <w:tcPr>
            <w:tcW w:w="2247" w:type="dxa"/>
          </w:tcPr>
          <w:p w14:paraId="7F379B17" w14:textId="77777777" w:rsidR="00C62296" w:rsidRDefault="00E6041C">
            <w:pPr>
              <w:pStyle w:val="TableParagraph"/>
              <w:spacing w:before="11" w:line="278" w:lineRule="exact"/>
              <w:ind w:left="114"/>
              <w:rPr>
                <w:rFonts w:ascii="Calibri"/>
                <w:sz w:val="24"/>
              </w:rPr>
            </w:pPr>
            <w:r>
              <w:rPr>
                <w:rFonts w:ascii="Calibri"/>
                <w:sz w:val="24"/>
              </w:rPr>
              <w:t>A.</w:t>
            </w:r>
            <w:r>
              <w:rPr>
                <w:rFonts w:ascii="Calibri"/>
                <w:spacing w:val="-14"/>
                <w:sz w:val="24"/>
              </w:rPr>
              <w:t xml:space="preserve"> </w:t>
            </w:r>
            <w:r>
              <w:rPr>
                <w:rFonts w:ascii="Calibri"/>
                <w:sz w:val="24"/>
              </w:rPr>
              <w:t>VENU</w:t>
            </w:r>
            <w:r>
              <w:rPr>
                <w:rFonts w:ascii="Calibri"/>
                <w:spacing w:val="-14"/>
                <w:sz w:val="24"/>
              </w:rPr>
              <w:t xml:space="preserve"> </w:t>
            </w:r>
            <w:r>
              <w:rPr>
                <w:rFonts w:ascii="Calibri"/>
                <w:sz w:val="24"/>
              </w:rPr>
              <w:t xml:space="preserve">GOPAL </w:t>
            </w:r>
            <w:r>
              <w:rPr>
                <w:rFonts w:ascii="Calibri"/>
                <w:spacing w:val="-2"/>
                <w:sz w:val="24"/>
              </w:rPr>
              <w:t>REDDY</w:t>
            </w:r>
          </w:p>
        </w:tc>
        <w:tc>
          <w:tcPr>
            <w:tcW w:w="5317" w:type="dxa"/>
            <w:vMerge/>
            <w:tcBorders>
              <w:top w:val="nil"/>
            </w:tcBorders>
          </w:tcPr>
          <w:p w14:paraId="7F379B18" w14:textId="77777777" w:rsidR="00C62296" w:rsidRDefault="00C62296">
            <w:pPr>
              <w:rPr>
                <w:sz w:val="2"/>
                <w:szCs w:val="2"/>
              </w:rPr>
            </w:pPr>
          </w:p>
        </w:tc>
      </w:tr>
      <w:tr w:rsidR="00C62296" w14:paraId="7F379B1D" w14:textId="77777777">
        <w:trPr>
          <w:trHeight w:val="537"/>
        </w:trPr>
        <w:tc>
          <w:tcPr>
            <w:tcW w:w="1733" w:type="dxa"/>
          </w:tcPr>
          <w:p w14:paraId="7F379B1A" w14:textId="77777777" w:rsidR="00C62296" w:rsidRDefault="00E6041C">
            <w:pPr>
              <w:pStyle w:val="TableParagraph"/>
              <w:spacing w:before="1"/>
              <w:ind w:left="119"/>
              <w:rPr>
                <w:rFonts w:ascii="Calibri"/>
                <w:sz w:val="24"/>
              </w:rPr>
            </w:pPr>
            <w:r>
              <w:rPr>
                <w:rFonts w:ascii="Calibri"/>
                <w:spacing w:val="-2"/>
                <w:sz w:val="24"/>
              </w:rPr>
              <w:t>22311A05K6</w:t>
            </w:r>
          </w:p>
        </w:tc>
        <w:tc>
          <w:tcPr>
            <w:tcW w:w="2247" w:type="dxa"/>
          </w:tcPr>
          <w:p w14:paraId="7F379B1B" w14:textId="77777777" w:rsidR="00C62296" w:rsidRDefault="00E6041C">
            <w:pPr>
              <w:pStyle w:val="TableParagraph"/>
              <w:spacing w:before="1"/>
              <w:ind w:left="114"/>
              <w:rPr>
                <w:rFonts w:ascii="Calibri"/>
                <w:sz w:val="24"/>
              </w:rPr>
            </w:pPr>
            <w:r>
              <w:rPr>
                <w:rFonts w:ascii="Calibri"/>
                <w:sz w:val="24"/>
              </w:rPr>
              <w:t>P.</w:t>
            </w:r>
            <w:r>
              <w:rPr>
                <w:rFonts w:ascii="Calibri"/>
                <w:spacing w:val="-10"/>
                <w:sz w:val="24"/>
              </w:rPr>
              <w:t xml:space="preserve"> </w:t>
            </w:r>
            <w:r>
              <w:rPr>
                <w:rFonts w:ascii="Calibri"/>
                <w:sz w:val="24"/>
              </w:rPr>
              <w:t>MANAS</w:t>
            </w:r>
            <w:r>
              <w:rPr>
                <w:rFonts w:ascii="Calibri"/>
                <w:spacing w:val="-2"/>
                <w:sz w:val="24"/>
              </w:rPr>
              <w:t xml:space="preserve"> </w:t>
            </w:r>
            <w:r>
              <w:rPr>
                <w:rFonts w:ascii="Calibri"/>
                <w:spacing w:val="-4"/>
                <w:sz w:val="24"/>
              </w:rPr>
              <w:t>KUMAR</w:t>
            </w:r>
          </w:p>
        </w:tc>
        <w:tc>
          <w:tcPr>
            <w:tcW w:w="5317" w:type="dxa"/>
            <w:vMerge/>
            <w:tcBorders>
              <w:top w:val="nil"/>
            </w:tcBorders>
          </w:tcPr>
          <w:p w14:paraId="7F379B1C" w14:textId="77777777" w:rsidR="00C62296" w:rsidRDefault="00C62296">
            <w:pPr>
              <w:rPr>
                <w:sz w:val="2"/>
                <w:szCs w:val="2"/>
              </w:rPr>
            </w:pPr>
          </w:p>
        </w:tc>
      </w:tr>
    </w:tbl>
    <w:p w14:paraId="7F379B1E" w14:textId="77777777" w:rsidR="00C62296" w:rsidRDefault="00C62296">
      <w:pPr>
        <w:pStyle w:val="BodyText"/>
        <w:rPr>
          <w:sz w:val="20"/>
        </w:rPr>
      </w:pPr>
    </w:p>
    <w:p w14:paraId="7F379B1F" w14:textId="77777777" w:rsidR="00C62296" w:rsidRDefault="00C62296">
      <w:pPr>
        <w:pStyle w:val="BodyText"/>
        <w:rPr>
          <w:sz w:val="20"/>
        </w:rPr>
      </w:pPr>
    </w:p>
    <w:p w14:paraId="7F379B20" w14:textId="77777777" w:rsidR="00C62296" w:rsidRDefault="00C62296">
      <w:pPr>
        <w:pStyle w:val="BodyText"/>
        <w:rPr>
          <w:sz w:val="20"/>
        </w:rPr>
      </w:pPr>
    </w:p>
    <w:p w14:paraId="7F379B21" w14:textId="77777777" w:rsidR="00C62296" w:rsidRDefault="00C62296">
      <w:pPr>
        <w:pStyle w:val="BodyText"/>
        <w:rPr>
          <w:sz w:val="20"/>
        </w:rPr>
      </w:pPr>
    </w:p>
    <w:p w14:paraId="7F379B22" w14:textId="77777777" w:rsidR="00C62296" w:rsidRDefault="00C62296">
      <w:pPr>
        <w:pStyle w:val="BodyText"/>
        <w:rPr>
          <w:sz w:val="20"/>
        </w:rPr>
      </w:pPr>
    </w:p>
    <w:p w14:paraId="7F379B23" w14:textId="77777777" w:rsidR="00C62296" w:rsidRDefault="00C62296">
      <w:pPr>
        <w:pStyle w:val="BodyText"/>
        <w:spacing w:before="104"/>
        <w:rPr>
          <w:sz w:val="20"/>
        </w:rPr>
      </w:pP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92"/>
        <w:gridCol w:w="2748"/>
        <w:gridCol w:w="1785"/>
        <w:gridCol w:w="1497"/>
        <w:gridCol w:w="3038"/>
      </w:tblGrid>
      <w:tr w:rsidR="00C62296" w14:paraId="7F379B2A" w14:textId="77777777">
        <w:trPr>
          <w:trHeight w:val="575"/>
        </w:trPr>
        <w:tc>
          <w:tcPr>
            <w:tcW w:w="792" w:type="dxa"/>
            <w:vMerge w:val="restart"/>
            <w:tcBorders>
              <w:bottom w:val="single" w:sz="8" w:space="0" w:color="000000"/>
            </w:tcBorders>
          </w:tcPr>
          <w:p w14:paraId="7F379B24" w14:textId="77777777" w:rsidR="00C62296" w:rsidRDefault="00C62296">
            <w:pPr>
              <w:pStyle w:val="TableParagraph"/>
              <w:spacing w:before="201"/>
            </w:pPr>
          </w:p>
          <w:p w14:paraId="7F379B25" w14:textId="77777777" w:rsidR="00C62296" w:rsidRDefault="00E6041C">
            <w:pPr>
              <w:pStyle w:val="TableParagraph"/>
              <w:spacing w:before="1"/>
              <w:ind w:left="246" w:right="108" w:hanging="113"/>
              <w:rPr>
                <w:b/>
              </w:rPr>
            </w:pPr>
            <w:r>
              <w:rPr>
                <w:b/>
                <w:spacing w:val="-4"/>
              </w:rPr>
              <w:t>Batch No.</w:t>
            </w:r>
          </w:p>
        </w:tc>
        <w:tc>
          <w:tcPr>
            <w:tcW w:w="2748" w:type="dxa"/>
            <w:vMerge w:val="restart"/>
            <w:tcBorders>
              <w:bottom w:val="single" w:sz="8" w:space="0" w:color="000000"/>
            </w:tcBorders>
          </w:tcPr>
          <w:p w14:paraId="7F379B26" w14:textId="77777777" w:rsidR="00C62296" w:rsidRDefault="00C62296">
            <w:pPr>
              <w:pStyle w:val="TableParagraph"/>
            </w:pPr>
          </w:p>
          <w:p w14:paraId="7F379B27" w14:textId="77777777" w:rsidR="00C62296" w:rsidRDefault="00C62296">
            <w:pPr>
              <w:pStyle w:val="TableParagraph"/>
              <w:spacing w:before="76"/>
            </w:pPr>
          </w:p>
          <w:p w14:paraId="7F379B28" w14:textId="77777777" w:rsidR="00C62296" w:rsidRDefault="00E6041C">
            <w:pPr>
              <w:pStyle w:val="TableParagraph"/>
              <w:ind w:left="44"/>
              <w:jc w:val="center"/>
              <w:rPr>
                <w:b/>
              </w:rPr>
            </w:pPr>
            <w:r>
              <w:rPr>
                <w:b/>
                <w:spacing w:val="-2"/>
              </w:rPr>
              <w:t>Title</w:t>
            </w:r>
          </w:p>
        </w:tc>
        <w:tc>
          <w:tcPr>
            <w:tcW w:w="6320" w:type="dxa"/>
            <w:gridSpan w:val="3"/>
            <w:tcBorders>
              <w:right w:val="single" w:sz="8" w:space="0" w:color="000000"/>
            </w:tcBorders>
          </w:tcPr>
          <w:p w14:paraId="7F379B29" w14:textId="77777777" w:rsidR="00C62296" w:rsidRDefault="00E6041C">
            <w:pPr>
              <w:pStyle w:val="TableParagraph"/>
              <w:spacing w:before="150"/>
              <w:ind w:left="1619"/>
              <w:rPr>
                <w:b/>
                <w:sz w:val="24"/>
              </w:rPr>
            </w:pPr>
            <w:r>
              <w:rPr>
                <w:b/>
                <w:sz w:val="24"/>
              </w:rPr>
              <w:t>Nature</w:t>
            </w:r>
            <w:r>
              <w:rPr>
                <w:b/>
                <w:spacing w:val="-2"/>
                <w:sz w:val="24"/>
              </w:rPr>
              <w:t xml:space="preserve"> </w:t>
            </w:r>
            <w:r>
              <w:rPr>
                <w:b/>
                <w:sz w:val="24"/>
              </w:rPr>
              <w:t>of</w:t>
            </w:r>
            <w:r>
              <w:rPr>
                <w:b/>
                <w:spacing w:val="-1"/>
                <w:sz w:val="24"/>
              </w:rPr>
              <w:t xml:space="preserve"> </w:t>
            </w:r>
            <w:r>
              <w:rPr>
                <w:b/>
                <w:sz w:val="24"/>
              </w:rPr>
              <w:t>the</w:t>
            </w:r>
            <w:r>
              <w:rPr>
                <w:b/>
                <w:spacing w:val="55"/>
                <w:sz w:val="24"/>
              </w:rPr>
              <w:t xml:space="preserve"> </w:t>
            </w:r>
            <w:r>
              <w:rPr>
                <w:b/>
                <w:spacing w:val="-2"/>
                <w:sz w:val="24"/>
              </w:rPr>
              <w:t>Project</w:t>
            </w:r>
          </w:p>
        </w:tc>
      </w:tr>
      <w:tr w:rsidR="00C62296" w14:paraId="7F379B30" w14:textId="77777777">
        <w:trPr>
          <w:trHeight w:val="826"/>
        </w:trPr>
        <w:tc>
          <w:tcPr>
            <w:tcW w:w="792" w:type="dxa"/>
            <w:vMerge/>
            <w:tcBorders>
              <w:top w:val="nil"/>
              <w:bottom w:val="single" w:sz="8" w:space="0" w:color="000000"/>
            </w:tcBorders>
          </w:tcPr>
          <w:p w14:paraId="7F379B2B" w14:textId="77777777" w:rsidR="00C62296" w:rsidRDefault="00C62296">
            <w:pPr>
              <w:rPr>
                <w:sz w:val="2"/>
                <w:szCs w:val="2"/>
              </w:rPr>
            </w:pPr>
          </w:p>
        </w:tc>
        <w:tc>
          <w:tcPr>
            <w:tcW w:w="2748" w:type="dxa"/>
            <w:vMerge/>
            <w:tcBorders>
              <w:top w:val="nil"/>
              <w:bottom w:val="single" w:sz="8" w:space="0" w:color="000000"/>
            </w:tcBorders>
          </w:tcPr>
          <w:p w14:paraId="7F379B2C" w14:textId="77777777" w:rsidR="00C62296" w:rsidRDefault="00C62296">
            <w:pPr>
              <w:rPr>
                <w:sz w:val="2"/>
                <w:szCs w:val="2"/>
              </w:rPr>
            </w:pPr>
          </w:p>
        </w:tc>
        <w:tc>
          <w:tcPr>
            <w:tcW w:w="1785" w:type="dxa"/>
            <w:tcBorders>
              <w:bottom w:val="single" w:sz="8" w:space="0" w:color="000000"/>
            </w:tcBorders>
          </w:tcPr>
          <w:p w14:paraId="7F379B2D" w14:textId="77777777" w:rsidR="00C62296" w:rsidRDefault="00E6041C">
            <w:pPr>
              <w:pStyle w:val="TableParagraph"/>
              <w:spacing w:before="273"/>
              <w:ind w:left="493"/>
              <w:rPr>
                <w:b/>
                <w:sz w:val="24"/>
              </w:rPr>
            </w:pPr>
            <w:r>
              <w:rPr>
                <w:b/>
                <w:spacing w:val="-2"/>
                <w:sz w:val="24"/>
              </w:rPr>
              <w:t>Product</w:t>
            </w:r>
          </w:p>
        </w:tc>
        <w:tc>
          <w:tcPr>
            <w:tcW w:w="1497" w:type="dxa"/>
            <w:tcBorders>
              <w:bottom w:val="single" w:sz="8" w:space="0" w:color="000000"/>
            </w:tcBorders>
          </w:tcPr>
          <w:p w14:paraId="7F379B2E" w14:textId="77777777" w:rsidR="00C62296" w:rsidRDefault="00E6041C">
            <w:pPr>
              <w:pStyle w:val="TableParagraph"/>
              <w:spacing w:before="273"/>
              <w:ind w:left="45"/>
              <w:jc w:val="center"/>
              <w:rPr>
                <w:b/>
                <w:sz w:val="24"/>
              </w:rPr>
            </w:pPr>
            <w:r>
              <w:rPr>
                <w:b/>
                <w:spacing w:val="-2"/>
                <w:sz w:val="24"/>
              </w:rPr>
              <w:t>Application</w:t>
            </w:r>
          </w:p>
        </w:tc>
        <w:tc>
          <w:tcPr>
            <w:tcW w:w="3038" w:type="dxa"/>
            <w:tcBorders>
              <w:bottom w:val="single" w:sz="8" w:space="0" w:color="000000"/>
              <w:right w:val="single" w:sz="8" w:space="0" w:color="000000"/>
            </w:tcBorders>
          </w:tcPr>
          <w:p w14:paraId="7F379B2F" w14:textId="77777777" w:rsidR="00C62296" w:rsidRDefault="00E6041C">
            <w:pPr>
              <w:pStyle w:val="TableParagraph"/>
              <w:spacing w:before="273"/>
              <w:ind w:left="51"/>
              <w:jc w:val="center"/>
              <w:rPr>
                <w:b/>
                <w:sz w:val="24"/>
              </w:rPr>
            </w:pPr>
            <w:r>
              <w:rPr>
                <w:b/>
                <w:spacing w:val="-2"/>
                <w:sz w:val="24"/>
              </w:rPr>
              <w:t>Research</w:t>
            </w:r>
          </w:p>
        </w:tc>
      </w:tr>
      <w:tr w:rsidR="00C62296" w14:paraId="7F379B38" w14:textId="77777777">
        <w:trPr>
          <w:trHeight w:val="1263"/>
        </w:trPr>
        <w:tc>
          <w:tcPr>
            <w:tcW w:w="792" w:type="dxa"/>
            <w:tcBorders>
              <w:top w:val="single" w:sz="8" w:space="0" w:color="000000"/>
              <w:left w:val="single" w:sz="8" w:space="0" w:color="000000"/>
              <w:bottom w:val="single" w:sz="8" w:space="0" w:color="000000"/>
              <w:right w:val="single" w:sz="8" w:space="0" w:color="000000"/>
            </w:tcBorders>
          </w:tcPr>
          <w:p w14:paraId="7F379B31" w14:textId="77777777" w:rsidR="00C62296" w:rsidRDefault="00C62296">
            <w:pPr>
              <w:pStyle w:val="TableParagraph"/>
              <w:spacing w:before="165"/>
              <w:rPr>
                <w:sz w:val="20"/>
              </w:rPr>
            </w:pPr>
          </w:p>
          <w:p w14:paraId="7F379B32" w14:textId="77777777" w:rsidR="00C62296" w:rsidRDefault="00E6041C">
            <w:pPr>
              <w:pStyle w:val="TableParagraph"/>
              <w:spacing w:before="1"/>
              <w:ind w:left="248"/>
              <w:rPr>
                <w:rFonts w:ascii="Calibri"/>
                <w:b/>
                <w:sz w:val="20"/>
              </w:rPr>
            </w:pPr>
            <w:r>
              <w:rPr>
                <w:rFonts w:ascii="Calibri"/>
                <w:b/>
                <w:spacing w:val="-5"/>
                <w:sz w:val="20"/>
              </w:rPr>
              <w:t>D18</w:t>
            </w:r>
          </w:p>
        </w:tc>
        <w:tc>
          <w:tcPr>
            <w:tcW w:w="2748" w:type="dxa"/>
            <w:tcBorders>
              <w:top w:val="single" w:sz="8" w:space="0" w:color="000000"/>
              <w:left w:val="single" w:sz="8" w:space="0" w:color="000000"/>
              <w:bottom w:val="single" w:sz="8" w:space="0" w:color="000000"/>
              <w:right w:val="single" w:sz="8" w:space="0" w:color="000000"/>
            </w:tcBorders>
          </w:tcPr>
          <w:p w14:paraId="7F379B33" w14:textId="77777777" w:rsidR="00C62296" w:rsidRDefault="00E6041C">
            <w:pPr>
              <w:pStyle w:val="TableParagraph"/>
              <w:spacing w:line="233" w:lineRule="exact"/>
              <w:ind w:left="125" w:right="63"/>
              <w:jc w:val="center"/>
            </w:pPr>
            <w:r>
              <w:t>Transplant</w:t>
            </w:r>
            <w:r>
              <w:rPr>
                <w:spacing w:val="-11"/>
              </w:rPr>
              <w:t xml:space="preserve"> </w:t>
            </w:r>
            <w:r>
              <w:t>Track:</w:t>
            </w:r>
            <w:r>
              <w:rPr>
                <w:spacing w:val="-13"/>
              </w:rPr>
              <w:t xml:space="preserve"> </w:t>
            </w:r>
            <w:r>
              <w:t>A</w:t>
            </w:r>
            <w:r>
              <w:rPr>
                <w:spacing w:val="-15"/>
              </w:rPr>
              <w:t xml:space="preserve"> </w:t>
            </w:r>
            <w:r>
              <w:rPr>
                <w:spacing w:val="-4"/>
              </w:rPr>
              <w:t>Life</w:t>
            </w:r>
          </w:p>
          <w:p w14:paraId="7F379B34" w14:textId="77777777" w:rsidR="00C62296" w:rsidRDefault="00E6041C">
            <w:pPr>
              <w:pStyle w:val="TableParagraph"/>
              <w:spacing w:before="24" w:line="232" w:lineRule="auto"/>
              <w:ind w:left="102" w:right="63"/>
              <w:jc w:val="center"/>
            </w:pPr>
            <w:r>
              <w:t>Link</w:t>
            </w:r>
            <w:r>
              <w:rPr>
                <w:spacing w:val="-15"/>
              </w:rPr>
              <w:t xml:space="preserve"> </w:t>
            </w:r>
            <w:r>
              <w:t>for</w:t>
            </w:r>
            <w:r>
              <w:rPr>
                <w:spacing w:val="-14"/>
              </w:rPr>
              <w:t xml:space="preserve"> </w:t>
            </w:r>
            <w:r>
              <w:t>Real-Time</w:t>
            </w:r>
            <w:r>
              <w:rPr>
                <w:spacing w:val="-14"/>
              </w:rPr>
              <w:t xml:space="preserve"> </w:t>
            </w:r>
            <w:r>
              <w:t xml:space="preserve">Organ and Blood Availability Intelligence Monitoring </w:t>
            </w:r>
            <w:r>
              <w:rPr>
                <w:spacing w:val="-2"/>
              </w:rPr>
              <w:t>System</w:t>
            </w:r>
          </w:p>
        </w:tc>
        <w:tc>
          <w:tcPr>
            <w:tcW w:w="1785" w:type="dxa"/>
            <w:tcBorders>
              <w:top w:val="single" w:sz="8" w:space="0" w:color="000000"/>
              <w:left w:val="single" w:sz="8" w:space="0" w:color="000000"/>
              <w:bottom w:val="single" w:sz="8" w:space="0" w:color="000000"/>
              <w:right w:val="single" w:sz="8" w:space="0" w:color="000000"/>
            </w:tcBorders>
          </w:tcPr>
          <w:p w14:paraId="7F379B35" w14:textId="77777777" w:rsidR="00C62296" w:rsidRDefault="00C62296">
            <w:pPr>
              <w:pStyle w:val="TableParagraph"/>
              <w:rPr>
                <w:sz w:val="24"/>
              </w:rPr>
            </w:pPr>
          </w:p>
        </w:tc>
        <w:tc>
          <w:tcPr>
            <w:tcW w:w="1497" w:type="dxa"/>
            <w:tcBorders>
              <w:top w:val="single" w:sz="8" w:space="0" w:color="000000"/>
              <w:left w:val="single" w:sz="8" w:space="0" w:color="000000"/>
              <w:bottom w:val="single" w:sz="8" w:space="0" w:color="000000"/>
              <w:right w:val="single" w:sz="8" w:space="0" w:color="000000"/>
            </w:tcBorders>
          </w:tcPr>
          <w:p w14:paraId="7F379B36" w14:textId="77777777" w:rsidR="00C62296" w:rsidRDefault="00E6041C">
            <w:pPr>
              <w:pStyle w:val="TableParagraph"/>
              <w:spacing w:before="309"/>
              <w:ind w:left="51"/>
              <w:jc w:val="center"/>
              <w:rPr>
                <w:sz w:val="32"/>
              </w:rPr>
            </w:pPr>
            <w:r>
              <w:rPr>
                <w:spacing w:val="-10"/>
                <w:sz w:val="32"/>
              </w:rPr>
              <w:t>√</w:t>
            </w:r>
          </w:p>
        </w:tc>
        <w:tc>
          <w:tcPr>
            <w:tcW w:w="3038" w:type="dxa"/>
            <w:tcBorders>
              <w:top w:val="single" w:sz="8" w:space="0" w:color="000000"/>
              <w:left w:val="single" w:sz="8" w:space="0" w:color="000000"/>
              <w:bottom w:val="single" w:sz="8" w:space="0" w:color="000000"/>
              <w:right w:val="single" w:sz="8" w:space="0" w:color="000000"/>
            </w:tcBorders>
          </w:tcPr>
          <w:p w14:paraId="7F379B37" w14:textId="77777777" w:rsidR="00C62296" w:rsidRDefault="00C62296">
            <w:pPr>
              <w:pStyle w:val="TableParagraph"/>
              <w:rPr>
                <w:sz w:val="24"/>
              </w:rPr>
            </w:pPr>
          </w:p>
        </w:tc>
      </w:tr>
    </w:tbl>
    <w:p w14:paraId="7F379B39" w14:textId="77777777" w:rsidR="00C62296" w:rsidRDefault="00E6041C">
      <w:pPr>
        <w:spacing w:before="96"/>
        <w:ind w:left="1015"/>
        <w:rPr>
          <w:spacing w:val="-2"/>
          <w:sz w:val="28"/>
        </w:rPr>
        <w:sectPr w:rsidR="00C62296">
          <w:headerReference w:type="default" r:id="rId100"/>
          <w:footerReference w:type="default" r:id="rId101"/>
          <w:pgSz w:w="12240" w:h="15840"/>
          <w:pgMar w:top="1320" w:right="708" w:bottom="740" w:left="425" w:header="0" w:footer="550" w:gutter="0"/>
          <w:cols w:space="720"/>
        </w:sectPr>
      </w:pPr>
      <w:r>
        <w:rPr>
          <w:sz w:val="28"/>
        </w:rPr>
        <w:t>Table</w:t>
      </w:r>
      <w:r>
        <w:rPr>
          <w:spacing w:val="-17"/>
          <w:sz w:val="28"/>
        </w:rPr>
        <w:t xml:space="preserve"> </w:t>
      </w:r>
      <w:r>
        <w:rPr>
          <w:sz w:val="28"/>
        </w:rPr>
        <w:t>2:</w:t>
      </w:r>
      <w:r>
        <w:rPr>
          <w:spacing w:val="-16"/>
          <w:sz w:val="28"/>
        </w:rPr>
        <w:t xml:space="preserve"> </w:t>
      </w:r>
      <w:r>
        <w:rPr>
          <w:sz w:val="28"/>
        </w:rPr>
        <w:t>Nature</w:t>
      </w:r>
      <w:r>
        <w:rPr>
          <w:spacing w:val="-10"/>
          <w:sz w:val="28"/>
        </w:rPr>
        <w:t xml:space="preserve"> </w:t>
      </w:r>
      <w:r>
        <w:rPr>
          <w:sz w:val="28"/>
        </w:rPr>
        <w:t>of</w:t>
      </w:r>
      <w:r>
        <w:rPr>
          <w:spacing w:val="-16"/>
          <w:sz w:val="28"/>
        </w:rPr>
        <w:t xml:space="preserve"> </w:t>
      </w:r>
      <w:r>
        <w:rPr>
          <w:sz w:val="28"/>
        </w:rPr>
        <w:t>the</w:t>
      </w:r>
      <w:r>
        <w:rPr>
          <w:spacing w:val="-10"/>
          <w:sz w:val="28"/>
        </w:rPr>
        <w:t xml:space="preserve"> </w:t>
      </w:r>
      <w:r>
        <w:rPr>
          <w:sz w:val="28"/>
        </w:rPr>
        <w:t>Project</w:t>
      </w:r>
      <w:r>
        <w:rPr>
          <w:spacing w:val="-7"/>
          <w:sz w:val="28"/>
        </w:rPr>
        <w:t xml:space="preserve"> </w:t>
      </w:r>
      <w:r>
        <w:rPr>
          <w:sz w:val="28"/>
        </w:rPr>
        <w:t>(Please</w:t>
      </w:r>
      <w:r>
        <w:rPr>
          <w:spacing w:val="-10"/>
          <w:sz w:val="28"/>
        </w:rPr>
        <w:t xml:space="preserve"> </w:t>
      </w:r>
      <w:r>
        <w:rPr>
          <w:sz w:val="28"/>
        </w:rPr>
        <w:t>tick</w:t>
      </w:r>
      <w:r>
        <w:rPr>
          <w:spacing w:val="-9"/>
          <w:sz w:val="28"/>
        </w:rPr>
        <w:t xml:space="preserve"> </w:t>
      </w:r>
      <w:r>
        <w:rPr>
          <w:sz w:val="28"/>
        </w:rPr>
        <w:t>√</w:t>
      </w:r>
      <w:r>
        <w:rPr>
          <w:spacing w:val="-8"/>
          <w:sz w:val="28"/>
        </w:rPr>
        <w:t xml:space="preserve"> </w:t>
      </w:r>
      <w:r>
        <w:rPr>
          <w:sz w:val="28"/>
        </w:rPr>
        <w:t>Appropriate</w:t>
      </w:r>
      <w:r>
        <w:rPr>
          <w:spacing w:val="-3"/>
          <w:sz w:val="28"/>
        </w:rPr>
        <w:t xml:space="preserve"> </w:t>
      </w:r>
      <w:r>
        <w:rPr>
          <w:sz w:val="28"/>
        </w:rPr>
        <w:t>for</w:t>
      </w:r>
      <w:r>
        <w:rPr>
          <w:spacing w:val="-10"/>
          <w:sz w:val="28"/>
        </w:rPr>
        <w:t xml:space="preserve"> </w:t>
      </w:r>
      <w:r>
        <w:rPr>
          <w:sz w:val="28"/>
        </w:rPr>
        <w:t>your</w:t>
      </w:r>
      <w:r>
        <w:rPr>
          <w:spacing w:val="-9"/>
          <w:sz w:val="28"/>
        </w:rPr>
        <w:t xml:space="preserve"> </w:t>
      </w:r>
      <w:r>
        <w:rPr>
          <w:spacing w:val="-2"/>
          <w:sz w:val="28"/>
        </w:rPr>
        <w:t>project)</w:t>
      </w:r>
    </w:p>
    <w:tbl>
      <w:tblPr>
        <w:tblW w:w="0" w:type="auto"/>
        <w:tblInd w:w="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33"/>
        <w:gridCol w:w="2247"/>
        <w:gridCol w:w="5317"/>
      </w:tblGrid>
      <w:tr w:rsidR="00C62296" w14:paraId="7F379B3D" w14:textId="77777777">
        <w:trPr>
          <w:trHeight w:val="537"/>
        </w:trPr>
        <w:tc>
          <w:tcPr>
            <w:tcW w:w="3980" w:type="dxa"/>
            <w:gridSpan w:val="2"/>
          </w:tcPr>
          <w:p w14:paraId="7F379B3A" w14:textId="77777777" w:rsidR="00C62296" w:rsidRDefault="00E6041C">
            <w:pPr>
              <w:pStyle w:val="TableParagraph"/>
              <w:spacing w:line="293" w:lineRule="exact"/>
              <w:ind w:left="115"/>
              <w:rPr>
                <w:rFonts w:ascii="Calibri"/>
                <w:b/>
                <w:sz w:val="24"/>
              </w:rPr>
            </w:pPr>
            <w:r>
              <w:rPr>
                <w:rFonts w:ascii="Calibri"/>
                <w:b/>
                <w:sz w:val="24"/>
              </w:rPr>
              <w:lastRenderedPageBreak/>
              <w:t>Batch</w:t>
            </w:r>
            <w:r>
              <w:rPr>
                <w:rFonts w:ascii="Calibri"/>
                <w:b/>
                <w:spacing w:val="-6"/>
                <w:sz w:val="24"/>
              </w:rPr>
              <w:t xml:space="preserve"> </w:t>
            </w:r>
            <w:r>
              <w:rPr>
                <w:rFonts w:ascii="Calibri"/>
                <w:b/>
                <w:spacing w:val="-2"/>
                <w:sz w:val="24"/>
              </w:rPr>
              <w:t>No:D18</w:t>
            </w:r>
          </w:p>
        </w:tc>
        <w:tc>
          <w:tcPr>
            <w:tcW w:w="5317" w:type="dxa"/>
            <w:vMerge w:val="restart"/>
          </w:tcPr>
          <w:p w14:paraId="7F379B3B" w14:textId="77777777" w:rsidR="00C62296" w:rsidRDefault="00C62296">
            <w:pPr>
              <w:pStyle w:val="TableParagraph"/>
              <w:spacing w:before="16"/>
              <w:rPr>
                <w:sz w:val="24"/>
              </w:rPr>
            </w:pPr>
          </w:p>
          <w:p w14:paraId="7F379B3C" w14:textId="77777777" w:rsidR="00C62296" w:rsidRDefault="00E6041C">
            <w:pPr>
              <w:pStyle w:val="TableParagraph"/>
              <w:ind w:left="1591"/>
              <w:rPr>
                <w:rFonts w:ascii="Calibri"/>
                <w:b/>
                <w:sz w:val="24"/>
              </w:rPr>
            </w:pPr>
            <w:r>
              <w:rPr>
                <w:rFonts w:ascii="Calibri"/>
                <w:b/>
                <w:sz w:val="24"/>
              </w:rPr>
              <w:t>Title</w:t>
            </w:r>
            <w:r>
              <w:rPr>
                <w:rFonts w:ascii="Calibri"/>
                <w:b/>
                <w:spacing w:val="-2"/>
                <w:sz w:val="24"/>
              </w:rPr>
              <w:t xml:space="preserve"> </w:t>
            </w:r>
            <w:r>
              <w:rPr>
                <w:rFonts w:ascii="Calibri"/>
                <w:b/>
                <w:sz w:val="24"/>
              </w:rPr>
              <w:t>of</w:t>
            </w:r>
            <w:r>
              <w:rPr>
                <w:rFonts w:ascii="Calibri"/>
                <w:b/>
                <w:spacing w:val="-2"/>
                <w:sz w:val="24"/>
              </w:rPr>
              <w:t xml:space="preserve"> </w:t>
            </w:r>
            <w:r>
              <w:rPr>
                <w:rFonts w:ascii="Calibri"/>
                <w:b/>
                <w:sz w:val="24"/>
              </w:rPr>
              <w:t>the</w:t>
            </w:r>
            <w:r>
              <w:rPr>
                <w:rFonts w:ascii="Calibri"/>
                <w:b/>
                <w:spacing w:val="-1"/>
                <w:sz w:val="24"/>
              </w:rPr>
              <w:t xml:space="preserve"> </w:t>
            </w:r>
            <w:r>
              <w:rPr>
                <w:rFonts w:ascii="Calibri"/>
                <w:b/>
                <w:spacing w:val="-2"/>
                <w:sz w:val="24"/>
              </w:rPr>
              <w:t>Project</w:t>
            </w:r>
          </w:p>
        </w:tc>
      </w:tr>
      <w:tr w:rsidR="00C62296" w14:paraId="7F379B41" w14:textId="77777777">
        <w:trPr>
          <w:trHeight w:val="537"/>
        </w:trPr>
        <w:tc>
          <w:tcPr>
            <w:tcW w:w="1733" w:type="dxa"/>
          </w:tcPr>
          <w:p w14:paraId="7F379B3E" w14:textId="77777777" w:rsidR="00C62296" w:rsidRDefault="00E6041C">
            <w:pPr>
              <w:pStyle w:val="TableParagraph"/>
              <w:spacing w:before="1"/>
              <w:ind w:left="508"/>
              <w:rPr>
                <w:rFonts w:ascii="Calibri"/>
                <w:b/>
                <w:sz w:val="24"/>
              </w:rPr>
            </w:pPr>
            <w:r>
              <w:rPr>
                <w:rFonts w:ascii="Calibri"/>
                <w:b/>
                <w:sz w:val="24"/>
              </w:rPr>
              <w:t>Roll</w:t>
            </w:r>
            <w:r>
              <w:rPr>
                <w:rFonts w:ascii="Calibri"/>
                <w:b/>
                <w:spacing w:val="-3"/>
                <w:sz w:val="24"/>
              </w:rPr>
              <w:t xml:space="preserve"> </w:t>
            </w:r>
            <w:r>
              <w:rPr>
                <w:rFonts w:ascii="Calibri"/>
                <w:b/>
                <w:spacing w:val="-5"/>
                <w:sz w:val="24"/>
              </w:rPr>
              <w:t>No</w:t>
            </w:r>
          </w:p>
        </w:tc>
        <w:tc>
          <w:tcPr>
            <w:tcW w:w="2247" w:type="dxa"/>
          </w:tcPr>
          <w:p w14:paraId="7F379B3F" w14:textId="77777777" w:rsidR="00C62296" w:rsidRDefault="00E6041C">
            <w:pPr>
              <w:pStyle w:val="TableParagraph"/>
              <w:spacing w:before="1"/>
              <w:ind w:left="15"/>
              <w:jc w:val="center"/>
              <w:rPr>
                <w:rFonts w:ascii="Calibri"/>
                <w:b/>
                <w:sz w:val="24"/>
              </w:rPr>
            </w:pPr>
            <w:r>
              <w:rPr>
                <w:rFonts w:ascii="Calibri"/>
                <w:b/>
                <w:spacing w:val="-4"/>
                <w:sz w:val="24"/>
              </w:rPr>
              <w:t>Name</w:t>
            </w:r>
          </w:p>
        </w:tc>
        <w:tc>
          <w:tcPr>
            <w:tcW w:w="5317" w:type="dxa"/>
            <w:vMerge/>
            <w:tcBorders>
              <w:top w:val="nil"/>
            </w:tcBorders>
          </w:tcPr>
          <w:p w14:paraId="7F379B40" w14:textId="77777777" w:rsidR="00C62296" w:rsidRDefault="00C62296">
            <w:pPr>
              <w:rPr>
                <w:sz w:val="2"/>
                <w:szCs w:val="2"/>
              </w:rPr>
            </w:pPr>
          </w:p>
        </w:tc>
      </w:tr>
      <w:tr w:rsidR="00C62296" w14:paraId="7F379B46" w14:textId="77777777">
        <w:trPr>
          <w:trHeight w:val="534"/>
        </w:trPr>
        <w:tc>
          <w:tcPr>
            <w:tcW w:w="1733" w:type="dxa"/>
          </w:tcPr>
          <w:p w14:paraId="7F379B42" w14:textId="77777777" w:rsidR="00C62296" w:rsidRDefault="00E6041C">
            <w:pPr>
              <w:pStyle w:val="TableParagraph"/>
              <w:spacing w:line="292" w:lineRule="exact"/>
              <w:ind w:left="115"/>
              <w:rPr>
                <w:rFonts w:ascii="Calibri"/>
                <w:sz w:val="24"/>
              </w:rPr>
            </w:pPr>
            <w:r>
              <w:rPr>
                <w:rFonts w:ascii="Calibri"/>
                <w:spacing w:val="-2"/>
                <w:sz w:val="24"/>
              </w:rPr>
              <w:t>22311A05K0</w:t>
            </w:r>
          </w:p>
        </w:tc>
        <w:tc>
          <w:tcPr>
            <w:tcW w:w="2247" w:type="dxa"/>
          </w:tcPr>
          <w:p w14:paraId="7F379B43" w14:textId="77777777" w:rsidR="00C62296" w:rsidRDefault="00E6041C">
            <w:pPr>
              <w:pStyle w:val="TableParagraph"/>
              <w:spacing w:line="292" w:lineRule="exact"/>
              <w:ind w:left="109"/>
              <w:rPr>
                <w:rFonts w:ascii="Calibri"/>
                <w:sz w:val="24"/>
              </w:rPr>
            </w:pPr>
            <w:r>
              <w:rPr>
                <w:rFonts w:ascii="Calibri"/>
                <w:sz w:val="24"/>
              </w:rPr>
              <w:t>S.</w:t>
            </w:r>
            <w:r>
              <w:rPr>
                <w:rFonts w:ascii="Calibri"/>
                <w:spacing w:val="-1"/>
                <w:sz w:val="24"/>
              </w:rPr>
              <w:t xml:space="preserve"> </w:t>
            </w:r>
            <w:r>
              <w:rPr>
                <w:rFonts w:ascii="Calibri"/>
                <w:spacing w:val="-2"/>
                <w:sz w:val="24"/>
              </w:rPr>
              <w:t>NIKHIL</w:t>
            </w:r>
          </w:p>
        </w:tc>
        <w:tc>
          <w:tcPr>
            <w:tcW w:w="5317" w:type="dxa"/>
            <w:vMerge w:val="restart"/>
          </w:tcPr>
          <w:p w14:paraId="7F379B44" w14:textId="77777777" w:rsidR="00C62296" w:rsidRDefault="00C62296">
            <w:pPr>
              <w:pStyle w:val="TableParagraph"/>
              <w:spacing w:before="257"/>
              <w:rPr>
                <w:sz w:val="24"/>
              </w:rPr>
            </w:pPr>
          </w:p>
          <w:p w14:paraId="7F379B45" w14:textId="77777777" w:rsidR="00C62296" w:rsidRDefault="00E6041C">
            <w:pPr>
              <w:pStyle w:val="TableParagraph"/>
              <w:spacing w:line="232" w:lineRule="auto"/>
              <w:ind w:left="117" w:firstLine="60"/>
              <w:rPr>
                <w:sz w:val="24"/>
              </w:rPr>
            </w:pPr>
            <w:r>
              <w:rPr>
                <w:sz w:val="24"/>
              </w:rPr>
              <w:t>Transplant</w:t>
            </w:r>
            <w:r>
              <w:rPr>
                <w:spacing w:val="-5"/>
                <w:sz w:val="24"/>
              </w:rPr>
              <w:t xml:space="preserve"> </w:t>
            </w:r>
            <w:r>
              <w:rPr>
                <w:sz w:val="24"/>
              </w:rPr>
              <w:t>Track:</w:t>
            </w:r>
            <w:r>
              <w:rPr>
                <w:spacing w:val="-5"/>
                <w:sz w:val="24"/>
              </w:rPr>
              <w:t xml:space="preserve"> </w:t>
            </w:r>
            <w:r>
              <w:rPr>
                <w:sz w:val="24"/>
              </w:rPr>
              <w:t>A</w:t>
            </w:r>
            <w:r>
              <w:rPr>
                <w:spacing w:val="-6"/>
                <w:sz w:val="24"/>
              </w:rPr>
              <w:t xml:space="preserve"> </w:t>
            </w:r>
            <w:r>
              <w:rPr>
                <w:sz w:val="24"/>
              </w:rPr>
              <w:t>Life</w:t>
            </w:r>
            <w:r>
              <w:rPr>
                <w:spacing w:val="-6"/>
                <w:sz w:val="24"/>
              </w:rPr>
              <w:t xml:space="preserve"> </w:t>
            </w:r>
            <w:r>
              <w:rPr>
                <w:sz w:val="24"/>
              </w:rPr>
              <w:t>Link</w:t>
            </w:r>
            <w:r>
              <w:rPr>
                <w:spacing w:val="-5"/>
                <w:sz w:val="24"/>
              </w:rPr>
              <w:t xml:space="preserve"> </w:t>
            </w:r>
            <w:r>
              <w:rPr>
                <w:sz w:val="24"/>
              </w:rPr>
              <w:t>for</w:t>
            </w:r>
            <w:r>
              <w:rPr>
                <w:spacing w:val="-7"/>
                <w:sz w:val="24"/>
              </w:rPr>
              <w:t xml:space="preserve"> </w:t>
            </w:r>
            <w:r>
              <w:rPr>
                <w:sz w:val="24"/>
              </w:rPr>
              <w:t>Real-Time</w:t>
            </w:r>
            <w:r>
              <w:rPr>
                <w:spacing w:val="-5"/>
                <w:sz w:val="24"/>
              </w:rPr>
              <w:t xml:space="preserve"> </w:t>
            </w:r>
            <w:r>
              <w:rPr>
                <w:sz w:val="24"/>
              </w:rPr>
              <w:t xml:space="preserve">Organ and Blood Availability Intelligence Monitoring </w:t>
            </w:r>
            <w:r>
              <w:rPr>
                <w:spacing w:val="-2"/>
                <w:sz w:val="24"/>
              </w:rPr>
              <w:t>System</w:t>
            </w:r>
          </w:p>
        </w:tc>
      </w:tr>
      <w:tr w:rsidR="00C62296" w14:paraId="7F379B4A" w14:textId="77777777">
        <w:trPr>
          <w:trHeight w:val="587"/>
        </w:trPr>
        <w:tc>
          <w:tcPr>
            <w:tcW w:w="1733" w:type="dxa"/>
          </w:tcPr>
          <w:p w14:paraId="7F379B47" w14:textId="77777777" w:rsidR="00C62296" w:rsidRDefault="00E6041C">
            <w:pPr>
              <w:pStyle w:val="TableParagraph"/>
              <w:spacing w:before="1"/>
              <w:ind w:left="115"/>
              <w:rPr>
                <w:rFonts w:ascii="Calibri"/>
                <w:sz w:val="24"/>
              </w:rPr>
            </w:pPr>
            <w:r>
              <w:rPr>
                <w:rFonts w:ascii="Calibri"/>
                <w:spacing w:val="-2"/>
                <w:sz w:val="24"/>
              </w:rPr>
              <w:t>22311A05K3</w:t>
            </w:r>
          </w:p>
        </w:tc>
        <w:tc>
          <w:tcPr>
            <w:tcW w:w="2247" w:type="dxa"/>
          </w:tcPr>
          <w:p w14:paraId="7F379B48" w14:textId="77777777" w:rsidR="00C62296" w:rsidRDefault="00E6041C">
            <w:pPr>
              <w:pStyle w:val="TableParagraph"/>
              <w:spacing w:line="290" w:lineRule="atLeast"/>
              <w:ind w:left="109"/>
              <w:rPr>
                <w:rFonts w:ascii="Calibri"/>
                <w:sz w:val="24"/>
              </w:rPr>
            </w:pPr>
            <w:r>
              <w:rPr>
                <w:rFonts w:ascii="Calibri"/>
                <w:sz w:val="24"/>
              </w:rPr>
              <w:t>A.</w:t>
            </w:r>
            <w:r>
              <w:rPr>
                <w:rFonts w:ascii="Calibri"/>
                <w:spacing w:val="-14"/>
                <w:sz w:val="24"/>
              </w:rPr>
              <w:t xml:space="preserve"> </w:t>
            </w:r>
            <w:r>
              <w:rPr>
                <w:rFonts w:ascii="Calibri"/>
                <w:sz w:val="24"/>
              </w:rPr>
              <w:t>VENU</w:t>
            </w:r>
            <w:r>
              <w:rPr>
                <w:rFonts w:ascii="Calibri"/>
                <w:spacing w:val="-14"/>
                <w:sz w:val="24"/>
              </w:rPr>
              <w:t xml:space="preserve"> </w:t>
            </w:r>
            <w:r>
              <w:rPr>
                <w:rFonts w:ascii="Calibri"/>
                <w:sz w:val="24"/>
              </w:rPr>
              <w:t xml:space="preserve">GOPAL </w:t>
            </w:r>
            <w:r>
              <w:rPr>
                <w:rFonts w:ascii="Calibri"/>
                <w:spacing w:val="-2"/>
                <w:sz w:val="24"/>
              </w:rPr>
              <w:t>REDDY</w:t>
            </w:r>
          </w:p>
        </w:tc>
        <w:tc>
          <w:tcPr>
            <w:tcW w:w="5317" w:type="dxa"/>
            <w:vMerge/>
            <w:tcBorders>
              <w:top w:val="nil"/>
            </w:tcBorders>
          </w:tcPr>
          <w:p w14:paraId="7F379B49" w14:textId="77777777" w:rsidR="00C62296" w:rsidRDefault="00C62296">
            <w:pPr>
              <w:rPr>
                <w:sz w:val="2"/>
                <w:szCs w:val="2"/>
              </w:rPr>
            </w:pPr>
          </w:p>
        </w:tc>
      </w:tr>
      <w:tr w:rsidR="00C62296" w14:paraId="7F379B4E" w14:textId="77777777">
        <w:trPr>
          <w:trHeight w:val="537"/>
        </w:trPr>
        <w:tc>
          <w:tcPr>
            <w:tcW w:w="1733" w:type="dxa"/>
          </w:tcPr>
          <w:p w14:paraId="7F379B4B" w14:textId="77777777" w:rsidR="00C62296" w:rsidRDefault="00E6041C">
            <w:pPr>
              <w:pStyle w:val="TableParagraph"/>
              <w:spacing w:before="1"/>
              <w:ind w:left="115"/>
              <w:rPr>
                <w:rFonts w:ascii="Calibri"/>
                <w:sz w:val="24"/>
              </w:rPr>
            </w:pPr>
            <w:r>
              <w:rPr>
                <w:rFonts w:ascii="Calibri"/>
                <w:spacing w:val="-2"/>
                <w:sz w:val="24"/>
              </w:rPr>
              <w:t>22311A05K6</w:t>
            </w:r>
          </w:p>
        </w:tc>
        <w:tc>
          <w:tcPr>
            <w:tcW w:w="2247" w:type="dxa"/>
          </w:tcPr>
          <w:p w14:paraId="7F379B4C" w14:textId="77777777" w:rsidR="00C62296" w:rsidRDefault="00E6041C">
            <w:pPr>
              <w:pStyle w:val="TableParagraph"/>
              <w:spacing w:before="1"/>
              <w:ind w:left="109"/>
              <w:rPr>
                <w:rFonts w:ascii="Calibri"/>
                <w:sz w:val="24"/>
              </w:rPr>
            </w:pPr>
            <w:r>
              <w:rPr>
                <w:rFonts w:ascii="Calibri"/>
                <w:sz w:val="24"/>
              </w:rPr>
              <w:t>P.</w:t>
            </w:r>
            <w:r>
              <w:rPr>
                <w:rFonts w:ascii="Calibri"/>
                <w:spacing w:val="-5"/>
                <w:sz w:val="24"/>
              </w:rPr>
              <w:t xml:space="preserve"> </w:t>
            </w:r>
            <w:r>
              <w:rPr>
                <w:rFonts w:ascii="Calibri"/>
                <w:sz w:val="24"/>
              </w:rPr>
              <w:t>MANAS</w:t>
            </w:r>
            <w:r>
              <w:rPr>
                <w:rFonts w:ascii="Calibri"/>
                <w:spacing w:val="-1"/>
                <w:sz w:val="24"/>
              </w:rPr>
              <w:t xml:space="preserve"> </w:t>
            </w:r>
            <w:r>
              <w:rPr>
                <w:rFonts w:ascii="Calibri"/>
                <w:spacing w:val="-4"/>
                <w:sz w:val="24"/>
              </w:rPr>
              <w:t>KUMAR</w:t>
            </w:r>
          </w:p>
        </w:tc>
        <w:tc>
          <w:tcPr>
            <w:tcW w:w="5317" w:type="dxa"/>
            <w:vMerge/>
            <w:tcBorders>
              <w:top w:val="nil"/>
            </w:tcBorders>
          </w:tcPr>
          <w:p w14:paraId="7F379B4D" w14:textId="77777777" w:rsidR="00C62296" w:rsidRDefault="00C62296">
            <w:pPr>
              <w:rPr>
                <w:sz w:val="2"/>
                <w:szCs w:val="2"/>
              </w:rPr>
            </w:pPr>
          </w:p>
        </w:tc>
      </w:tr>
    </w:tbl>
    <w:p w14:paraId="7F379B4F" w14:textId="77777777" w:rsidR="00C62296" w:rsidRDefault="00C62296">
      <w:pPr>
        <w:pStyle w:val="BodyText"/>
        <w:rPr>
          <w:sz w:val="20"/>
        </w:rPr>
      </w:pPr>
    </w:p>
    <w:p w14:paraId="7F379B50" w14:textId="77777777" w:rsidR="00C62296" w:rsidRDefault="00C62296">
      <w:pPr>
        <w:pStyle w:val="BodyText"/>
        <w:rPr>
          <w:sz w:val="20"/>
        </w:rPr>
      </w:pPr>
    </w:p>
    <w:p w14:paraId="7F379B51" w14:textId="77777777" w:rsidR="00C62296" w:rsidRDefault="00C62296">
      <w:pPr>
        <w:pStyle w:val="BodyText"/>
        <w:rPr>
          <w:sz w:val="20"/>
        </w:rPr>
      </w:pPr>
    </w:p>
    <w:p w14:paraId="7F379B52" w14:textId="77777777" w:rsidR="00C62296" w:rsidRDefault="00C62296">
      <w:pPr>
        <w:pStyle w:val="BodyText"/>
        <w:spacing w:before="63"/>
        <w:rPr>
          <w:sz w:val="20"/>
        </w:rPr>
      </w:pPr>
    </w:p>
    <w:tbl>
      <w:tblPr>
        <w:tblW w:w="0" w:type="auto"/>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12"/>
        <w:gridCol w:w="1703"/>
        <w:gridCol w:w="1557"/>
        <w:gridCol w:w="1703"/>
        <w:gridCol w:w="1415"/>
        <w:gridCol w:w="1706"/>
        <w:gridCol w:w="1609"/>
      </w:tblGrid>
      <w:tr w:rsidR="00C62296" w14:paraId="7F379B65" w14:textId="77777777">
        <w:trPr>
          <w:trHeight w:val="1578"/>
        </w:trPr>
        <w:tc>
          <w:tcPr>
            <w:tcW w:w="912" w:type="dxa"/>
            <w:vMerge w:val="restart"/>
          </w:tcPr>
          <w:p w14:paraId="7F379B53" w14:textId="77777777" w:rsidR="00C62296" w:rsidRDefault="00C62296">
            <w:pPr>
              <w:pStyle w:val="TableParagraph"/>
            </w:pPr>
          </w:p>
          <w:p w14:paraId="7F379B54" w14:textId="77777777" w:rsidR="00C62296" w:rsidRDefault="00C62296">
            <w:pPr>
              <w:pStyle w:val="TableParagraph"/>
            </w:pPr>
          </w:p>
          <w:p w14:paraId="7F379B55" w14:textId="77777777" w:rsidR="00C62296" w:rsidRDefault="00C62296">
            <w:pPr>
              <w:pStyle w:val="TableParagraph"/>
            </w:pPr>
          </w:p>
          <w:p w14:paraId="7F379B56" w14:textId="77777777" w:rsidR="00C62296" w:rsidRDefault="00C62296">
            <w:pPr>
              <w:pStyle w:val="TableParagraph"/>
            </w:pPr>
          </w:p>
          <w:p w14:paraId="7F379B57" w14:textId="77777777" w:rsidR="00C62296" w:rsidRDefault="00C62296">
            <w:pPr>
              <w:pStyle w:val="TableParagraph"/>
            </w:pPr>
          </w:p>
          <w:p w14:paraId="7F379B58" w14:textId="77777777" w:rsidR="00C62296" w:rsidRDefault="00C62296">
            <w:pPr>
              <w:pStyle w:val="TableParagraph"/>
            </w:pPr>
          </w:p>
          <w:p w14:paraId="7F379B59" w14:textId="77777777" w:rsidR="00C62296" w:rsidRDefault="00C62296">
            <w:pPr>
              <w:pStyle w:val="TableParagraph"/>
              <w:spacing w:before="20"/>
            </w:pPr>
          </w:p>
          <w:p w14:paraId="7F379B5A" w14:textId="77777777" w:rsidR="00C62296" w:rsidRDefault="00E6041C">
            <w:pPr>
              <w:pStyle w:val="TableParagraph"/>
              <w:ind w:left="297" w:hanging="113"/>
              <w:rPr>
                <w:b/>
              </w:rPr>
            </w:pPr>
            <w:r>
              <w:rPr>
                <w:b/>
                <w:spacing w:val="-4"/>
              </w:rPr>
              <w:t>Batch No.</w:t>
            </w:r>
          </w:p>
        </w:tc>
        <w:tc>
          <w:tcPr>
            <w:tcW w:w="1703" w:type="dxa"/>
            <w:vMerge w:val="restart"/>
          </w:tcPr>
          <w:p w14:paraId="7F379B5B" w14:textId="77777777" w:rsidR="00C62296" w:rsidRDefault="00C62296">
            <w:pPr>
              <w:pStyle w:val="TableParagraph"/>
            </w:pPr>
          </w:p>
          <w:p w14:paraId="7F379B5C" w14:textId="77777777" w:rsidR="00C62296" w:rsidRDefault="00C62296">
            <w:pPr>
              <w:pStyle w:val="TableParagraph"/>
            </w:pPr>
          </w:p>
          <w:p w14:paraId="7F379B5D" w14:textId="77777777" w:rsidR="00C62296" w:rsidRDefault="00C62296">
            <w:pPr>
              <w:pStyle w:val="TableParagraph"/>
            </w:pPr>
          </w:p>
          <w:p w14:paraId="7F379B5E" w14:textId="77777777" w:rsidR="00C62296" w:rsidRDefault="00C62296">
            <w:pPr>
              <w:pStyle w:val="TableParagraph"/>
            </w:pPr>
          </w:p>
          <w:p w14:paraId="7F379B5F" w14:textId="77777777" w:rsidR="00C62296" w:rsidRDefault="00C62296">
            <w:pPr>
              <w:pStyle w:val="TableParagraph"/>
            </w:pPr>
          </w:p>
          <w:p w14:paraId="7F379B60" w14:textId="77777777" w:rsidR="00C62296" w:rsidRDefault="00C62296">
            <w:pPr>
              <w:pStyle w:val="TableParagraph"/>
            </w:pPr>
          </w:p>
          <w:p w14:paraId="7F379B61" w14:textId="77777777" w:rsidR="00C62296" w:rsidRDefault="00C62296">
            <w:pPr>
              <w:pStyle w:val="TableParagraph"/>
              <w:spacing w:before="141"/>
            </w:pPr>
          </w:p>
          <w:p w14:paraId="7F379B62" w14:textId="77777777" w:rsidR="00C62296" w:rsidRDefault="00E6041C">
            <w:pPr>
              <w:pStyle w:val="TableParagraph"/>
              <w:ind w:left="530" w:right="323" w:hanging="176"/>
              <w:rPr>
                <w:rFonts w:ascii="Calibri"/>
                <w:b/>
              </w:rPr>
            </w:pPr>
            <w:r>
              <w:rPr>
                <w:rFonts w:ascii="Calibri"/>
                <w:b/>
              </w:rPr>
              <w:t>Title</w:t>
            </w:r>
            <w:r>
              <w:rPr>
                <w:rFonts w:ascii="Calibri"/>
                <w:b/>
                <w:spacing w:val="-13"/>
              </w:rPr>
              <w:t xml:space="preserve"> </w:t>
            </w:r>
            <w:r>
              <w:rPr>
                <w:rFonts w:ascii="Calibri"/>
                <w:b/>
              </w:rPr>
              <w:t>of</w:t>
            </w:r>
            <w:r>
              <w:rPr>
                <w:rFonts w:ascii="Calibri"/>
                <w:b/>
                <w:spacing w:val="-12"/>
              </w:rPr>
              <w:t xml:space="preserve"> </w:t>
            </w:r>
            <w:r>
              <w:rPr>
                <w:rFonts w:ascii="Calibri"/>
                <w:b/>
              </w:rPr>
              <w:t xml:space="preserve">the </w:t>
            </w:r>
            <w:r>
              <w:rPr>
                <w:rFonts w:ascii="Calibri"/>
                <w:b/>
                <w:spacing w:val="-2"/>
              </w:rPr>
              <w:t>Project</w:t>
            </w:r>
          </w:p>
        </w:tc>
        <w:tc>
          <w:tcPr>
            <w:tcW w:w="7990" w:type="dxa"/>
            <w:gridSpan w:val="5"/>
          </w:tcPr>
          <w:p w14:paraId="7F379B63" w14:textId="77777777" w:rsidR="00C62296" w:rsidRDefault="00C62296">
            <w:pPr>
              <w:pStyle w:val="TableParagraph"/>
              <w:spacing w:before="242"/>
              <w:rPr>
                <w:sz w:val="28"/>
              </w:rPr>
            </w:pPr>
          </w:p>
          <w:p w14:paraId="7F379B64" w14:textId="77777777" w:rsidR="00C62296" w:rsidRDefault="00E6041C">
            <w:pPr>
              <w:pStyle w:val="TableParagraph"/>
              <w:ind w:left="14"/>
              <w:jc w:val="center"/>
              <w:rPr>
                <w:sz w:val="28"/>
              </w:rPr>
            </w:pPr>
            <w:r>
              <w:rPr>
                <w:sz w:val="28"/>
              </w:rPr>
              <w:t>Domain</w:t>
            </w:r>
            <w:r>
              <w:rPr>
                <w:spacing w:val="-8"/>
                <w:sz w:val="28"/>
              </w:rPr>
              <w:t xml:space="preserve"> </w:t>
            </w:r>
            <w:r>
              <w:rPr>
                <w:sz w:val="28"/>
              </w:rPr>
              <w:t>of</w:t>
            </w:r>
            <w:r>
              <w:rPr>
                <w:spacing w:val="-10"/>
                <w:sz w:val="28"/>
              </w:rPr>
              <w:t xml:space="preserve"> </w:t>
            </w:r>
            <w:r>
              <w:rPr>
                <w:sz w:val="28"/>
              </w:rPr>
              <w:t>the</w:t>
            </w:r>
            <w:r>
              <w:rPr>
                <w:spacing w:val="-2"/>
                <w:sz w:val="28"/>
              </w:rPr>
              <w:t xml:space="preserve"> Project</w:t>
            </w:r>
          </w:p>
        </w:tc>
      </w:tr>
      <w:tr w:rsidR="00C62296" w14:paraId="7F379B75" w14:textId="77777777">
        <w:trPr>
          <w:trHeight w:val="2500"/>
        </w:trPr>
        <w:tc>
          <w:tcPr>
            <w:tcW w:w="912" w:type="dxa"/>
            <w:vMerge/>
            <w:tcBorders>
              <w:top w:val="nil"/>
            </w:tcBorders>
          </w:tcPr>
          <w:p w14:paraId="7F379B66" w14:textId="77777777" w:rsidR="00C62296" w:rsidRDefault="00C62296">
            <w:pPr>
              <w:rPr>
                <w:sz w:val="2"/>
                <w:szCs w:val="2"/>
              </w:rPr>
            </w:pPr>
          </w:p>
        </w:tc>
        <w:tc>
          <w:tcPr>
            <w:tcW w:w="1703" w:type="dxa"/>
            <w:vMerge/>
            <w:tcBorders>
              <w:top w:val="nil"/>
            </w:tcBorders>
          </w:tcPr>
          <w:p w14:paraId="7F379B67" w14:textId="77777777" w:rsidR="00C62296" w:rsidRDefault="00C62296">
            <w:pPr>
              <w:rPr>
                <w:sz w:val="2"/>
                <w:szCs w:val="2"/>
              </w:rPr>
            </w:pPr>
          </w:p>
        </w:tc>
        <w:tc>
          <w:tcPr>
            <w:tcW w:w="1557" w:type="dxa"/>
          </w:tcPr>
          <w:p w14:paraId="7F379B68" w14:textId="77777777" w:rsidR="00C62296" w:rsidRDefault="00C62296">
            <w:pPr>
              <w:pStyle w:val="TableParagraph"/>
              <w:rPr>
                <w:sz w:val="18"/>
              </w:rPr>
            </w:pPr>
          </w:p>
          <w:p w14:paraId="7F379B69" w14:textId="77777777" w:rsidR="00C62296" w:rsidRDefault="00C62296">
            <w:pPr>
              <w:pStyle w:val="TableParagraph"/>
              <w:spacing w:before="27"/>
              <w:rPr>
                <w:sz w:val="18"/>
              </w:rPr>
            </w:pPr>
          </w:p>
          <w:p w14:paraId="7F379B6A" w14:textId="77777777" w:rsidR="00C62296" w:rsidRDefault="00E6041C">
            <w:pPr>
              <w:pStyle w:val="TableParagraph"/>
              <w:spacing w:line="276" w:lineRule="auto"/>
              <w:ind w:left="150" w:right="127" w:firstLine="6"/>
              <w:jc w:val="center"/>
              <w:rPr>
                <w:b/>
                <w:sz w:val="18"/>
              </w:rPr>
            </w:pPr>
            <w:r>
              <w:rPr>
                <w:b/>
                <w:spacing w:val="-2"/>
                <w:sz w:val="18"/>
              </w:rPr>
              <w:t xml:space="preserve">ARTIFICIAL INTELLIGENC </w:t>
            </w:r>
            <w:r>
              <w:rPr>
                <w:b/>
                <w:sz w:val="18"/>
              </w:rPr>
              <w:t xml:space="preserve">E, MACHINE </w:t>
            </w:r>
            <w:r>
              <w:rPr>
                <w:b/>
                <w:spacing w:val="-2"/>
                <w:sz w:val="18"/>
              </w:rPr>
              <w:t xml:space="preserve">LEARNING </w:t>
            </w:r>
            <w:r>
              <w:rPr>
                <w:b/>
                <w:sz w:val="18"/>
              </w:rPr>
              <w:t xml:space="preserve">AND DEEP </w:t>
            </w:r>
            <w:r>
              <w:rPr>
                <w:b/>
                <w:spacing w:val="-2"/>
                <w:sz w:val="18"/>
              </w:rPr>
              <w:t>LEARNING</w:t>
            </w:r>
          </w:p>
        </w:tc>
        <w:tc>
          <w:tcPr>
            <w:tcW w:w="1703" w:type="dxa"/>
          </w:tcPr>
          <w:p w14:paraId="7F379B6B" w14:textId="77777777" w:rsidR="00C62296" w:rsidRDefault="00C62296">
            <w:pPr>
              <w:pStyle w:val="TableParagraph"/>
              <w:rPr>
                <w:sz w:val="18"/>
              </w:rPr>
            </w:pPr>
          </w:p>
          <w:p w14:paraId="7F379B6C" w14:textId="77777777" w:rsidR="00C62296" w:rsidRDefault="00C62296">
            <w:pPr>
              <w:pStyle w:val="TableParagraph"/>
              <w:spacing w:before="27"/>
              <w:rPr>
                <w:sz w:val="18"/>
              </w:rPr>
            </w:pPr>
          </w:p>
          <w:p w14:paraId="7F379B6D" w14:textId="77777777" w:rsidR="00C62296" w:rsidRDefault="00E6041C">
            <w:pPr>
              <w:pStyle w:val="TableParagraph"/>
              <w:spacing w:line="276" w:lineRule="auto"/>
              <w:ind w:left="191" w:right="161" w:firstLine="4"/>
              <w:jc w:val="center"/>
              <w:rPr>
                <w:b/>
                <w:sz w:val="18"/>
              </w:rPr>
            </w:pPr>
            <w:r>
              <w:rPr>
                <w:b/>
                <w:spacing w:val="-2"/>
                <w:sz w:val="18"/>
              </w:rPr>
              <w:t>COMPUTER NETWORKS, INFORMATION SECURITY, CYBER SECURITY</w:t>
            </w:r>
          </w:p>
        </w:tc>
        <w:tc>
          <w:tcPr>
            <w:tcW w:w="1415" w:type="dxa"/>
          </w:tcPr>
          <w:p w14:paraId="7F379B6E" w14:textId="77777777" w:rsidR="00C62296" w:rsidRDefault="00C62296">
            <w:pPr>
              <w:pStyle w:val="TableParagraph"/>
              <w:spacing w:before="13"/>
              <w:rPr>
                <w:sz w:val="18"/>
              </w:rPr>
            </w:pPr>
          </w:p>
          <w:p w14:paraId="7F379B6F" w14:textId="77777777" w:rsidR="00C62296" w:rsidRDefault="00E6041C">
            <w:pPr>
              <w:pStyle w:val="TableParagraph"/>
              <w:spacing w:line="276" w:lineRule="auto"/>
              <w:ind w:left="145" w:right="120"/>
              <w:jc w:val="center"/>
              <w:rPr>
                <w:b/>
                <w:sz w:val="18"/>
              </w:rPr>
            </w:pPr>
            <w:r>
              <w:rPr>
                <w:b/>
                <w:spacing w:val="-4"/>
                <w:sz w:val="18"/>
              </w:rPr>
              <w:t xml:space="preserve">DATA </w:t>
            </w:r>
            <w:r>
              <w:rPr>
                <w:b/>
                <w:spacing w:val="-2"/>
                <w:sz w:val="18"/>
              </w:rPr>
              <w:t xml:space="preserve">WAREHOUSI </w:t>
            </w:r>
            <w:r>
              <w:rPr>
                <w:b/>
                <w:sz w:val="18"/>
              </w:rPr>
              <w:t>NG, DATA MINING,</w:t>
            </w:r>
            <w:r>
              <w:rPr>
                <w:b/>
                <w:spacing w:val="-12"/>
                <w:sz w:val="18"/>
              </w:rPr>
              <w:t xml:space="preserve"> </w:t>
            </w:r>
            <w:r>
              <w:rPr>
                <w:b/>
                <w:sz w:val="18"/>
              </w:rPr>
              <w:t xml:space="preserve">BIG </w:t>
            </w:r>
            <w:r>
              <w:rPr>
                <w:b/>
                <w:spacing w:val="-4"/>
                <w:sz w:val="18"/>
              </w:rPr>
              <w:t xml:space="preserve">DATA </w:t>
            </w:r>
            <w:r>
              <w:rPr>
                <w:b/>
                <w:spacing w:val="-2"/>
                <w:sz w:val="18"/>
              </w:rPr>
              <w:t>ANALYTICS</w:t>
            </w:r>
          </w:p>
        </w:tc>
        <w:tc>
          <w:tcPr>
            <w:tcW w:w="1706" w:type="dxa"/>
          </w:tcPr>
          <w:p w14:paraId="7F379B70" w14:textId="77777777" w:rsidR="00C62296" w:rsidRDefault="00C62296">
            <w:pPr>
              <w:pStyle w:val="TableParagraph"/>
              <w:spacing w:before="32"/>
              <w:rPr>
                <w:sz w:val="18"/>
              </w:rPr>
            </w:pPr>
          </w:p>
          <w:p w14:paraId="7F379B71" w14:textId="77777777" w:rsidR="00C62296" w:rsidRDefault="00E6041C">
            <w:pPr>
              <w:pStyle w:val="TableParagraph"/>
              <w:spacing w:line="273" w:lineRule="auto"/>
              <w:ind w:left="244" w:right="221" w:firstLine="6"/>
              <w:jc w:val="center"/>
              <w:rPr>
                <w:b/>
                <w:sz w:val="18"/>
              </w:rPr>
            </w:pPr>
            <w:r>
              <w:rPr>
                <w:b/>
                <w:spacing w:val="-2"/>
                <w:sz w:val="18"/>
              </w:rPr>
              <w:t>CLOUD COMPUTING, INTERNET</w:t>
            </w:r>
            <w:r>
              <w:rPr>
                <w:b/>
                <w:spacing w:val="-10"/>
                <w:sz w:val="18"/>
              </w:rPr>
              <w:t xml:space="preserve"> </w:t>
            </w:r>
            <w:r>
              <w:rPr>
                <w:b/>
                <w:spacing w:val="-2"/>
                <w:sz w:val="18"/>
              </w:rPr>
              <w:t>OF THINGS</w:t>
            </w:r>
          </w:p>
        </w:tc>
        <w:tc>
          <w:tcPr>
            <w:tcW w:w="1609" w:type="dxa"/>
          </w:tcPr>
          <w:p w14:paraId="7F379B72" w14:textId="77777777" w:rsidR="00C62296" w:rsidRDefault="00C62296">
            <w:pPr>
              <w:pStyle w:val="TableParagraph"/>
              <w:rPr>
                <w:sz w:val="18"/>
              </w:rPr>
            </w:pPr>
          </w:p>
          <w:p w14:paraId="7F379B73" w14:textId="77777777" w:rsidR="00C62296" w:rsidRDefault="00C62296">
            <w:pPr>
              <w:pStyle w:val="TableParagraph"/>
              <w:spacing w:before="46"/>
              <w:rPr>
                <w:sz w:val="18"/>
              </w:rPr>
            </w:pPr>
          </w:p>
          <w:p w14:paraId="7F379B74" w14:textId="77777777" w:rsidR="00C62296" w:rsidRDefault="00E6041C">
            <w:pPr>
              <w:pStyle w:val="TableParagraph"/>
              <w:spacing w:line="273" w:lineRule="auto"/>
              <w:ind w:left="142" w:right="111" w:firstLine="3"/>
              <w:jc w:val="center"/>
              <w:rPr>
                <w:b/>
                <w:sz w:val="18"/>
              </w:rPr>
            </w:pPr>
            <w:r>
              <w:rPr>
                <w:b/>
                <w:spacing w:val="-2"/>
                <w:sz w:val="18"/>
              </w:rPr>
              <w:t>SOFTWARE ENGINEERING, IMAGE PROCESSING</w:t>
            </w:r>
          </w:p>
        </w:tc>
      </w:tr>
      <w:tr w:rsidR="00C62296" w14:paraId="7F379B7F" w14:textId="77777777">
        <w:trPr>
          <w:trHeight w:val="3175"/>
        </w:trPr>
        <w:tc>
          <w:tcPr>
            <w:tcW w:w="912" w:type="dxa"/>
          </w:tcPr>
          <w:p w14:paraId="7F379B76" w14:textId="77777777" w:rsidR="00C62296" w:rsidRDefault="00E6041C">
            <w:pPr>
              <w:pStyle w:val="TableParagraph"/>
              <w:spacing w:before="6"/>
              <w:ind w:left="110"/>
              <w:rPr>
                <w:rFonts w:ascii="Calibri"/>
                <w:sz w:val="24"/>
              </w:rPr>
            </w:pPr>
            <w:r>
              <w:rPr>
                <w:rFonts w:ascii="Calibri"/>
                <w:spacing w:val="-5"/>
                <w:sz w:val="24"/>
              </w:rPr>
              <w:t>D18</w:t>
            </w:r>
          </w:p>
        </w:tc>
        <w:tc>
          <w:tcPr>
            <w:tcW w:w="1703" w:type="dxa"/>
          </w:tcPr>
          <w:p w14:paraId="7F379B77" w14:textId="77777777" w:rsidR="00C62296" w:rsidRDefault="00E6041C">
            <w:pPr>
              <w:pStyle w:val="TableParagraph"/>
              <w:spacing w:line="276" w:lineRule="auto"/>
              <w:ind w:left="115" w:right="323" w:firstLine="60"/>
              <w:rPr>
                <w:sz w:val="24"/>
              </w:rPr>
            </w:pPr>
            <w:r>
              <w:rPr>
                <w:spacing w:val="-2"/>
                <w:sz w:val="24"/>
              </w:rPr>
              <w:t xml:space="preserve">Transplant </w:t>
            </w:r>
            <w:r>
              <w:rPr>
                <w:sz w:val="24"/>
              </w:rPr>
              <w:t>Track: A Life</w:t>
            </w:r>
            <w:r>
              <w:rPr>
                <w:spacing w:val="-15"/>
                <w:sz w:val="24"/>
              </w:rPr>
              <w:t xml:space="preserve"> </w:t>
            </w:r>
            <w:r>
              <w:rPr>
                <w:sz w:val="24"/>
              </w:rPr>
              <w:t>Link</w:t>
            </w:r>
            <w:r>
              <w:rPr>
                <w:spacing w:val="-15"/>
                <w:sz w:val="24"/>
              </w:rPr>
              <w:t xml:space="preserve"> </w:t>
            </w:r>
            <w:r>
              <w:rPr>
                <w:sz w:val="24"/>
              </w:rPr>
              <w:t xml:space="preserve">for </w:t>
            </w:r>
            <w:r>
              <w:rPr>
                <w:spacing w:val="-2"/>
                <w:sz w:val="24"/>
              </w:rPr>
              <w:t xml:space="preserve">Real-Time </w:t>
            </w:r>
            <w:r>
              <w:rPr>
                <w:sz w:val="24"/>
              </w:rPr>
              <w:t xml:space="preserve">Organ and </w:t>
            </w:r>
            <w:r>
              <w:rPr>
                <w:spacing w:val="-2"/>
                <w:sz w:val="24"/>
              </w:rPr>
              <w:t>Blood Availability Intelligence Monitoring</w:t>
            </w:r>
          </w:p>
          <w:p w14:paraId="7F379B78" w14:textId="77777777" w:rsidR="00C62296" w:rsidRDefault="00E6041C">
            <w:pPr>
              <w:pStyle w:val="TableParagraph"/>
              <w:spacing w:before="1"/>
              <w:ind w:left="115"/>
              <w:rPr>
                <w:sz w:val="24"/>
              </w:rPr>
            </w:pPr>
            <w:r>
              <w:rPr>
                <w:spacing w:val="-2"/>
                <w:sz w:val="24"/>
              </w:rPr>
              <w:t>System</w:t>
            </w:r>
          </w:p>
        </w:tc>
        <w:tc>
          <w:tcPr>
            <w:tcW w:w="1557" w:type="dxa"/>
          </w:tcPr>
          <w:p w14:paraId="7F379B79" w14:textId="77777777" w:rsidR="00C62296" w:rsidRDefault="00C62296">
            <w:pPr>
              <w:pStyle w:val="TableParagraph"/>
              <w:spacing w:before="242"/>
              <w:rPr>
                <w:sz w:val="28"/>
              </w:rPr>
            </w:pPr>
          </w:p>
          <w:p w14:paraId="7F379B7A" w14:textId="77777777" w:rsidR="00C62296" w:rsidRDefault="00E6041C">
            <w:pPr>
              <w:pStyle w:val="TableParagraph"/>
              <w:ind w:left="23"/>
              <w:jc w:val="center"/>
              <w:rPr>
                <w:sz w:val="28"/>
              </w:rPr>
            </w:pPr>
            <w:r>
              <w:rPr>
                <w:b/>
                <w:bCs/>
                <w:spacing w:val="-10"/>
                <w:sz w:val="40"/>
                <w:szCs w:val="40"/>
              </w:rPr>
              <w:t>√</w:t>
            </w:r>
          </w:p>
        </w:tc>
        <w:tc>
          <w:tcPr>
            <w:tcW w:w="1703" w:type="dxa"/>
          </w:tcPr>
          <w:p w14:paraId="7F379B7B" w14:textId="77777777" w:rsidR="00C62296" w:rsidRDefault="00C62296">
            <w:pPr>
              <w:pStyle w:val="TableParagraph"/>
            </w:pPr>
          </w:p>
        </w:tc>
        <w:tc>
          <w:tcPr>
            <w:tcW w:w="1415" w:type="dxa"/>
          </w:tcPr>
          <w:p w14:paraId="7F379B7C" w14:textId="77777777" w:rsidR="00C62296" w:rsidRDefault="00C62296">
            <w:pPr>
              <w:pStyle w:val="TableParagraph"/>
            </w:pPr>
          </w:p>
        </w:tc>
        <w:tc>
          <w:tcPr>
            <w:tcW w:w="1706" w:type="dxa"/>
          </w:tcPr>
          <w:p w14:paraId="7F379B7D" w14:textId="77777777" w:rsidR="00C62296" w:rsidRDefault="00C62296">
            <w:pPr>
              <w:pStyle w:val="TableParagraph"/>
            </w:pPr>
          </w:p>
        </w:tc>
        <w:tc>
          <w:tcPr>
            <w:tcW w:w="1609" w:type="dxa"/>
          </w:tcPr>
          <w:p w14:paraId="7F379B7E" w14:textId="77777777" w:rsidR="00C62296" w:rsidRDefault="00C62296">
            <w:pPr>
              <w:pStyle w:val="TableParagraph"/>
            </w:pPr>
          </w:p>
        </w:tc>
      </w:tr>
    </w:tbl>
    <w:p w14:paraId="7F379B80" w14:textId="77777777" w:rsidR="00C62296" w:rsidRDefault="00E6041C">
      <w:pPr>
        <w:spacing w:before="304"/>
        <w:ind w:left="1183"/>
        <w:rPr>
          <w:sz w:val="28"/>
        </w:rPr>
      </w:pPr>
      <w:r>
        <w:rPr>
          <w:sz w:val="28"/>
        </w:rPr>
        <w:t>Table</w:t>
      </w:r>
      <w:r>
        <w:rPr>
          <w:spacing w:val="-6"/>
          <w:sz w:val="28"/>
        </w:rPr>
        <w:t xml:space="preserve"> </w:t>
      </w:r>
      <w:r>
        <w:rPr>
          <w:sz w:val="28"/>
        </w:rPr>
        <w:t>3:</w:t>
      </w:r>
      <w:r>
        <w:rPr>
          <w:spacing w:val="-11"/>
          <w:sz w:val="28"/>
        </w:rPr>
        <w:t xml:space="preserve"> </w:t>
      </w:r>
      <w:r>
        <w:rPr>
          <w:sz w:val="28"/>
        </w:rPr>
        <w:t>Domain</w:t>
      </w:r>
      <w:r>
        <w:rPr>
          <w:spacing w:val="-11"/>
          <w:sz w:val="28"/>
        </w:rPr>
        <w:t xml:space="preserve"> </w:t>
      </w:r>
      <w:r>
        <w:rPr>
          <w:sz w:val="28"/>
        </w:rPr>
        <w:t>of</w:t>
      </w:r>
      <w:r>
        <w:rPr>
          <w:spacing w:val="-13"/>
          <w:sz w:val="28"/>
        </w:rPr>
        <w:t xml:space="preserve"> </w:t>
      </w:r>
      <w:r>
        <w:rPr>
          <w:sz w:val="28"/>
        </w:rPr>
        <w:t>the</w:t>
      </w:r>
      <w:r>
        <w:rPr>
          <w:spacing w:val="-5"/>
          <w:sz w:val="28"/>
        </w:rPr>
        <w:t xml:space="preserve"> </w:t>
      </w:r>
      <w:r>
        <w:rPr>
          <w:sz w:val="28"/>
        </w:rPr>
        <w:t>Project</w:t>
      </w:r>
      <w:r>
        <w:rPr>
          <w:spacing w:val="-6"/>
          <w:sz w:val="28"/>
        </w:rPr>
        <w:t xml:space="preserve"> </w:t>
      </w:r>
      <w:r>
        <w:rPr>
          <w:sz w:val="28"/>
        </w:rPr>
        <w:t>(Please</w:t>
      </w:r>
      <w:r>
        <w:rPr>
          <w:spacing w:val="-6"/>
          <w:sz w:val="28"/>
        </w:rPr>
        <w:t xml:space="preserve"> </w:t>
      </w:r>
      <w:r>
        <w:rPr>
          <w:sz w:val="28"/>
        </w:rPr>
        <w:t>tick</w:t>
      </w:r>
      <w:r>
        <w:rPr>
          <w:spacing w:val="-1"/>
          <w:sz w:val="28"/>
        </w:rPr>
        <w:t xml:space="preserve"> </w:t>
      </w:r>
      <w:r>
        <w:rPr>
          <w:sz w:val="28"/>
        </w:rPr>
        <w:t>√</w:t>
      </w:r>
      <w:r>
        <w:rPr>
          <w:spacing w:val="-8"/>
          <w:sz w:val="28"/>
        </w:rPr>
        <w:t xml:space="preserve"> </w:t>
      </w:r>
      <w:r>
        <w:rPr>
          <w:sz w:val="28"/>
        </w:rPr>
        <w:t>Appropriate</w:t>
      </w:r>
      <w:r>
        <w:rPr>
          <w:spacing w:val="2"/>
          <w:sz w:val="28"/>
        </w:rPr>
        <w:t xml:space="preserve"> </w:t>
      </w:r>
      <w:r>
        <w:rPr>
          <w:sz w:val="28"/>
        </w:rPr>
        <w:t>for</w:t>
      </w:r>
      <w:r>
        <w:rPr>
          <w:spacing w:val="-9"/>
          <w:sz w:val="28"/>
        </w:rPr>
        <w:t xml:space="preserve"> </w:t>
      </w:r>
      <w:r>
        <w:rPr>
          <w:sz w:val="28"/>
        </w:rPr>
        <w:t>your</w:t>
      </w:r>
      <w:r>
        <w:rPr>
          <w:spacing w:val="-10"/>
          <w:sz w:val="28"/>
        </w:rPr>
        <w:t xml:space="preserve"> </w:t>
      </w:r>
      <w:r>
        <w:rPr>
          <w:spacing w:val="-2"/>
          <w:sz w:val="28"/>
        </w:rPr>
        <w:t>project)</w:t>
      </w:r>
    </w:p>
    <w:p w14:paraId="7F379B81" w14:textId="77777777" w:rsidR="00C62296" w:rsidRDefault="00C62296">
      <w:pPr>
        <w:pStyle w:val="BodyText"/>
        <w:rPr>
          <w:sz w:val="20"/>
        </w:rPr>
      </w:pPr>
    </w:p>
    <w:p w14:paraId="7F379B82" w14:textId="77777777" w:rsidR="00C62296" w:rsidRDefault="00C62296">
      <w:pPr>
        <w:pStyle w:val="BodyText"/>
        <w:rPr>
          <w:sz w:val="20"/>
        </w:rPr>
      </w:pPr>
    </w:p>
    <w:p w14:paraId="7F379B83" w14:textId="77777777" w:rsidR="00C62296" w:rsidRDefault="00C62296">
      <w:pPr>
        <w:pStyle w:val="BodyText"/>
        <w:spacing w:before="5"/>
        <w:rPr>
          <w:sz w:val="20"/>
        </w:rPr>
      </w:pPr>
    </w:p>
    <w:tbl>
      <w:tblPr>
        <w:tblW w:w="0" w:type="auto"/>
        <w:tblInd w:w="980" w:type="dxa"/>
        <w:tblLayout w:type="fixed"/>
        <w:tblCellMar>
          <w:left w:w="0" w:type="dxa"/>
          <w:right w:w="0" w:type="dxa"/>
        </w:tblCellMar>
        <w:tblLook w:val="04A0" w:firstRow="1" w:lastRow="0" w:firstColumn="1" w:lastColumn="0" w:noHBand="0" w:noVBand="1"/>
      </w:tblPr>
      <w:tblGrid>
        <w:gridCol w:w="2799"/>
        <w:gridCol w:w="3306"/>
        <w:gridCol w:w="2734"/>
      </w:tblGrid>
      <w:tr w:rsidR="00C62296" w14:paraId="7F379B87" w14:textId="77777777">
        <w:trPr>
          <w:trHeight w:val="390"/>
        </w:trPr>
        <w:tc>
          <w:tcPr>
            <w:tcW w:w="2799" w:type="dxa"/>
          </w:tcPr>
          <w:p w14:paraId="7F379B84" w14:textId="77777777" w:rsidR="00C62296" w:rsidRDefault="00E6041C">
            <w:pPr>
              <w:pStyle w:val="TableParagraph"/>
              <w:spacing w:line="266" w:lineRule="exact"/>
              <w:ind w:left="50"/>
              <w:rPr>
                <w:b/>
                <w:sz w:val="24"/>
              </w:rPr>
            </w:pPr>
            <w:r>
              <w:rPr>
                <w:b/>
                <w:sz w:val="24"/>
              </w:rPr>
              <w:t xml:space="preserve">S. </w:t>
            </w:r>
            <w:r>
              <w:rPr>
                <w:b/>
                <w:spacing w:val="-2"/>
                <w:sz w:val="24"/>
              </w:rPr>
              <w:t>Nikhil</w:t>
            </w:r>
          </w:p>
        </w:tc>
        <w:tc>
          <w:tcPr>
            <w:tcW w:w="3306" w:type="dxa"/>
          </w:tcPr>
          <w:p w14:paraId="7F379B85" w14:textId="77777777" w:rsidR="00C62296" w:rsidRDefault="00E6041C">
            <w:pPr>
              <w:pStyle w:val="TableParagraph"/>
              <w:spacing w:line="266" w:lineRule="exact"/>
              <w:ind w:left="498"/>
              <w:rPr>
                <w:b/>
                <w:sz w:val="24"/>
              </w:rPr>
            </w:pPr>
            <w:r>
              <w:rPr>
                <w:b/>
                <w:sz w:val="24"/>
              </w:rPr>
              <w:t>Internal</w:t>
            </w:r>
            <w:r>
              <w:rPr>
                <w:b/>
                <w:spacing w:val="-13"/>
                <w:sz w:val="24"/>
              </w:rPr>
              <w:t xml:space="preserve"> </w:t>
            </w:r>
            <w:r>
              <w:rPr>
                <w:b/>
                <w:spacing w:val="-2"/>
                <w:sz w:val="24"/>
              </w:rPr>
              <w:t>Guide</w:t>
            </w:r>
          </w:p>
        </w:tc>
        <w:tc>
          <w:tcPr>
            <w:tcW w:w="2734" w:type="dxa"/>
          </w:tcPr>
          <w:p w14:paraId="7F379B86" w14:textId="77777777" w:rsidR="00C62296" w:rsidRDefault="00E6041C">
            <w:pPr>
              <w:pStyle w:val="TableParagraph"/>
              <w:spacing w:line="266" w:lineRule="exact"/>
              <w:ind w:left="848"/>
              <w:rPr>
                <w:b/>
                <w:sz w:val="24"/>
              </w:rPr>
            </w:pPr>
            <w:r>
              <w:rPr>
                <w:b/>
                <w:spacing w:val="-2"/>
                <w:sz w:val="24"/>
              </w:rPr>
              <w:t>HOD  CSE</w:t>
            </w:r>
          </w:p>
        </w:tc>
      </w:tr>
      <w:tr w:rsidR="00C62296" w14:paraId="7F379B8B" w14:textId="77777777">
        <w:trPr>
          <w:trHeight w:val="508"/>
        </w:trPr>
        <w:tc>
          <w:tcPr>
            <w:tcW w:w="2799" w:type="dxa"/>
          </w:tcPr>
          <w:p w14:paraId="7F379B88" w14:textId="77777777" w:rsidR="00C62296" w:rsidRDefault="00E6041C">
            <w:pPr>
              <w:pStyle w:val="TableParagraph"/>
              <w:spacing w:before="115"/>
              <w:ind w:left="50"/>
              <w:rPr>
                <w:b/>
                <w:sz w:val="24"/>
              </w:rPr>
            </w:pPr>
            <w:r>
              <w:rPr>
                <w:b/>
                <w:sz w:val="24"/>
              </w:rPr>
              <w:t>A.</w:t>
            </w:r>
            <w:r>
              <w:rPr>
                <w:b/>
                <w:spacing w:val="-3"/>
                <w:sz w:val="24"/>
              </w:rPr>
              <w:t xml:space="preserve"> </w:t>
            </w:r>
            <w:r>
              <w:rPr>
                <w:b/>
                <w:sz w:val="24"/>
              </w:rPr>
              <w:t>Venu</w:t>
            </w:r>
            <w:r>
              <w:rPr>
                <w:b/>
                <w:spacing w:val="-1"/>
                <w:sz w:val="24"/>
              </w:rPr>
              <w:t xml:space="preserve"> </w:t>
            </w:r>
            <w:r>
              <w:rPr>
                <w:b/>
                <w:sz w:val="24"/>
              </w:rPr>
              <w:t>Gopal</w:t>
            </w:r>
            <w:r>
              <w:rPr>
                <w:b/>
                <w:spacing w:val="-1"/>
                <w:sz w:val="24"/>
              </w:rPr>
              <w:t xml:space="preserve"> </w:t>
            </w:r>
            <w:r>
              <w:rPr>
                <w:b/>
                <w:spacing w:val="-4"/>
                <w:sz w:val="24"/>
              </w:rPr>
              <w:t>Reddy</w:t>
            </w:r>
          </w:p>
        </w:tc>
        <w:tc>
          <w:tcPr>
            <w:tcW w:w="3306" w:type="dxa"/>
          </w:tcPr>
          <w:p w14:paraId="7F379B89" w14:textId="77777777" w:rsidR="00C62296" w:rsidRDefault="00E6041C">
            <w:pPr>
              <w:pStyle w:val="TableParagraph"/>
              <w:spacing w:before="115"/>
              <w:ind w:left="498"/>
              <w:rPr>
                <w:b/>
                <w:sz w:val="24"/>
              </w:rPr>
            </w:pPr>
            <w:r>
              <w:rPr>
                <w:b/>
                <w:sz w:val="24"/>
              </w:rPr>
              <w:t>Mrs.</w:t>
            </w:r>
            <w:r>
              <w:rPr>
                <w:b/>
                <w:spacing w:val="-3"/>
                <w:sz w:val="24"/>
              </w:rPr>
              <w:t xml:space="preserve"> </w:t>
            </w:r>
            <w:r>
              <w:rPr>
                <w:b/>
                <w:sz w:val="24"/>
              </w:rPr>
              <w:t>B</w:t>
            </w:r>
            <w:r>
              <w:rPr>
                <w:b/>
                <w:spacing w:val="-1"/>
                <w:sz w:val="24"/>
              </w:rPr>
              <w:t xml:space="preserve"> </w:t>
            </w:r>
            <w:r>
              <w:rPr>
                <w:b/>
                <w:spacing w:val="-2"/>
                <w:sz w:val="24"/>
              </w:rPr>
              <w:t>Nikhila</w:t>
            </w:r>
          </w:p>
        </w:tc>
        <w:tc>
          <w:tcPr>
            <w:tcW w:w="2734" w:type="dxa"/>
          </w:tcPr>
          <w:p w14:paraId="7F379B8A" w14:textId="77777777" w:rsidR="00C62296" w:rsidRDefault="00E6041C">
            <w:pPr>
              <w:pStyle w:val="TableParagraph"/>
              <w:spacing w:before="115"/>
              <w:ind w:left="862"/>
              <w:rPr>
                <w:b/>
                <w:sz w:val="24"/>
              </w:rPr>
            </w:pPr>
            <w:r>
              <w:rPr>
                <w:b/>
                <w:sz w:val="24"/>
              </w:rPr>
              <w:t>Dr.</w:t>
            </w:r>
            <w:r>
              <w:rPr>
                <w:b/>
                <w:spacing w:val="-1"/>
                <w:sz w:val="24"/>
              </w:rPr>
              <w:t xml:space="preserve"> </w:t>
            </w:r>
            <w:r>
              <w:rPr>
                <w:b/>
                <w:sz w:val="24"/>
              </w:rPr>
              <w:t>K</w:t>
            </w:r>
            <w:r>
              <w:rPr>
                <w:b/>
                <w:spacing w:val="-1"/>
                <w:sz w:val="24"/>
              </w:rPr>
              <w:t xml:space="preserve"> </w:t>
            </w:r>
            <w:r>
              <w:rPr>
                <w:b/>
                <w:spacing w:val="-2"/>
                <w:sz w:val="24"/>
              </w:rPr>
              <w:t>Shirisha</w:t>
            </w:r>
          </w:p>
        </w:tc>
      </w:tr>
      <w:tr w:rsidR="00C62296" w14:paraId="7F379B8F" w14:textId="77777777">
        <w:trPr>
          <w:trHeight w:val="493"/>
        </w:trPr>
        <w:tc>
          <w:tcPr>
            <w:tcW w:w="2799" w:type="dxa"/>
          </w:tcPr>
          <w:p w14:paraId="7F379B8C" w14:textId="77777777" w:rsidR="00C62296" w:rsidRDefault="00E6041C">
            <w:pPr>
              <w:pStyle w:val="TableParagraph"/>
              <w:spacing w:before="107"/>
              <w:ind w:left="50"/>
              <w:rPr>
                <w:b/>
                <w:sz w:val="24"/>
              </w:rPr>
            </w:pPr>
            <w:r>
              <w:rPr>
                <w:b/>
                <w:sz w:val="24"/>
              </w:rPr>
              <w:t>P.</w:t>
            </w:r>
            <w:r>
              <w:rPr>
                <w:b/>
                <w:spacing w:val="-3"/>
                <w:sz w:val="24"/>
              </w:rPr>
              <w:t xml:space="preserve"> </w:t>
            </w:r>
            <w:r>
              <w:rPr>
                <w:b/>
                <w:sz w:val="24"/>
              </w:rPr>
              <w:t>Manas</w:t>
            </w:r>
            <w:r>
              <w:rPr>
                <w:b/>
                <w:spacing w:val="-2"/>
                <w:sz w:val="24"/>
              </w:rPr>
              <w:t xml:space="preserve"> Kumar</w:t>
            </w:r>
          </w:p>
        </w:tc>
        <w:tc>
          <w:tcPr>
            <w:tcW w:w="3306" w:type="dxa"/>
          </w:tcPr>
          <w:p w14:paraId="7F379B8D" w14:textId="77777777" w:rsidR="00C62296" w:rsidRDefault="00E6041C">
            <w:pPr>
              <w:pStyle w:val="TableParagraph"/>
              <w:spacing w:before="122" w:line="208" w:lineRule="auto"/>
              <w:ind w:left="493"/>
              <w:rPr>
                <w:b/>
                <w:sz w:val="24"/>
              </w:rPr>
            </w:pPr>
            <w:r>
              <w:rPr>
                <w:b/>
                <w:sz w:val="24"/>
              </w:rPr>
              <w:t>Assistant</w:t>
            </w:r>
            <w:r>
              <w:rPr>
                <w:b/>
                <w:spacing w:val="-9"/>
                <w:sz w:val="24"/>
              </w:rPr>
              <w:t xml:space="preserve"> </w:t>
            </w:r>
            <w:r>
              <w:rPr>
                <w:b/>
                <w:spacing w:val="-14"/>
                <w:sz w:val="24"/>
              </w:rPr>
              <w:t>Professor</w:t>
            </w:r>
          </w:p>
        </w:tc>
        <w:tc>
          <w:tcPr>
            <w:tcW w:w="2734" w:type="dxa"/>
          </w:tcPr>
          <w:p w14:paraId="7F379B8E" w14:textId="77777777" w:rsidR="00C62296" w:rsidRDefault="00E6041C">
            <w:pPr>
              <w:pStyle w:val="TableParagraph"/>
              <w:spacing w:before="107"/>
              <w:ind w:left="850"/>
              <w:rPr>
                <w:b/>
                <w:sz w:val="24"/>
              </w:rPr>
            </w:pPr>
            <w:r>
              <w:rPr>
                <w:b/>
                <w:spacing w:val="-2"/>
                <w:sz w:val="24"/>
              </w:rPr>
              <w:t>Professor</w:t>
            </w:r>
          </w:p>
        </w:tc>
      </w:tr>
    </w:tbl>
    <w:p w14:paraId="7F379B90" w14:textId="77777777" w:rsidR="00C62296" w:rsidRDefault="00C62296" w:rsidP="007E1DBB">
      <w:pPr>
        <w:spacing w:before="96"/>
        <w:ind w:left="1015"/>
        <w:rPr>
          <w:spacing w:val="-2"/>
          <w:sz w:val="28"/>
        </w:rPr>
      </w:pPr>
    </w:p>
    <w:sectPr w:rsidR="00C62296">
      <w:headerReference w:type="default" r:id="rId102"/>
      <w:footerReference w:type="default" r:id="rId103"/>
      <w:pgSz w:w="12240" w:h="15840"/>
      <w:pgMar w:top="1320" w:right="708" w:bottom="740" w:left="425" w:header="0" w:footer="5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A9A58" w14:textId="77777777" w:rsidR="004C693E" w:rsidRDefault="004C693E">
      <w:r>
        <w:separator/>
      </w:r>
    </w:p>
  </w:endnote>
  <w:endnote w:type="continuationSeparator" w:id="0">
    <w:p w14:paraId="1BD96211" w14:textId="77777777" w:rsidR="004C693E" w:rsidRDefault="004C6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83"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7F379C98" wp14:editId="7F379C99">
              <wp:simplePos x="0" y="0"/>
              <wp:positionH relativeFrom="page">
                <wp:posOffset>4102100</wp:posOffset>
              </wp:positionH>
              <wp:positionV relativeFrom="page">
                <wp:posOffset>9258935</wp:posOffset>
              </wp:positionV>
              <wp:extent cx="75565" cy="223520"/>
              <wp:effectExtent l="0" t="0" r="0" b="0"/>
              <wp:wrapNone/>
              <wp:docPr id="3" name="Textbox 3"/>
              <wp:cNvGraphicFramePr/>
              <a:graphic xmlns:a="http://schemas.openxmlformats.org/drawingml/2006/main">
                <a:graphicData uri="http://schemas.microsoft.com/office/word/2010/wordprocessingShape">
                  <wps:wsp>
                    <wps:cNvSpPr txBox="1"/>
                    <wps:spPr>
                      <a:xfrm>
                        <a:off x="0" y="0"/>
                        <a:ext cx="75565" cy="223520"/>
                      </a:xfrm>
                      <a:prstGeom prst="rect">
                        <a:avLst/>
                      </a:prstGeom>
                    </wps:spPr>
                    <wps:txbx>
                      <w:txbxContent>
                        <w:p w14:paraId="7F379CD2" w14:textId="77777777" w:rsidR="00C62296" w:rsidRDefault="00E6041C">
                          <w:pPr>
                            <w:spacing w:before="9"/>
                            <w:ind w:left="20"/>
                            <w:rPr>
                              <w:b/>
                              <w:sz w:val="28"/>
                            </w:rPr>
                          </w:pPr>
                          <w:proofErr w:type="spellStart"/>
                          <w:r>
                            <w:rPr>
                              <w:b/>
                              <w:spacing w:val="-10"/>
                              <w:sz w:val="28"/>
                            </w:rPr>
                            <w:t>i</w:t>
                          </w:r>
                          <w:proofErr w:type="spellEnd"/>
                        </w:p>
                      </w:txbxContent>
                    </wps:txbx>
                    <wps:bodyPr wrap="square" lIns="0" tIns="0" rIns="0" bIns="0" rtlCol="0">
                      <a:noAutofit/>
                    </wps:bodyPr>
                  </wps:wsp>
                </a:graphicData>
              </a:graphic>
            </wp:anchor>
          </w:drawing>
        </mc:Choice>
        <mc:Fallback>
          <w:pict>
            <v:shapetype w14:anchorId="7F379C98" id="_x0000_t202" coordsize="21600,21600" o:spt="202" path="m,l,21600r21600,l21600,xe">
              <v:stroke joinstyle="miter"/>
              <v:path gradientshapeok="t" o:connecttype="rect"/>
            </v:shapetype>
            <v:shape id="Textbox 3" o:spid="_x0000_s1052" type="#_x0000_t202" style="position:absolute;margin-left:323pt;margin-top:729.05pt;width:5.95pt;height:17.6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" filled="f" stroked="f">
              <v:textbox inset="0,0,0,0">
                <w:txbxContent>
                  <w:p w14:paraId="7F379CD2" w14:textId="77777777" w:rsidR="00C62296" w:rsidRDefault="00E6041C">
                    <w:pPr>
                      <w:spacing w:before="9"/>
                      <w:ind w:left="20"/>
                      <w:rPr>
                        <w:b/>
                        <w:sz w:val="28"/>
                      </w:rPr>
                    </w:pPr>
                    <w:proofErr w:type="spellStart"/>
                    <w:r>
                      <w:rPr>
                        <w:b/>
                        <w:spacing w:val="-10"/>
                        <w:sz w:val="28"/>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84"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50560" behindDoc="1" locked="0" layoutInCell="1" allowOverlap="1" wp14:anchorId="7F379C9A" wp14:editId="7F379C9B">
              <wp:simplePos x="0" y="0"/>
              <wp:positionH relativeFrom="page">
                <wp:posOffset>4071620</wp:posOffset>
              </wp:positionH>
              <wp:positionV relativeFrom="page">
                <wp:posOffset>9380855</wp:posOffset>
              </wp:positionV>
              <wp:extent cx="123825" cy="223520"/>
              <wp:effectExtent l="0" t="0" r="0" b="0"/>
              <wp:wrapNone/>
              <wp:docPr id="4" name="Textbox 4"/>
              <wp:cNvGraphicFramePr/>
              <a:graphic xmlns:a="http://schemas.openxmlformats.org/drawingml/2006/main">
                <a:graphicData uri="http://schemas.microsoft.com/office/word/2010/wordprocessingShape">
                  <wps:wsp>
                    <wps:cNvSpPr txBox="1"/>
                    <wps:spPr>
                      <a:xfrm>
                        <a:off x="0" y="0"/>
                        <a:ext cx="123825" cy="223520"/>
                      </a:xfrm>
                      <a:prstGeom prst="rect">
                        <a:avLst/>
                      </a:prstGeom>
                    </wps:spPr>
                    <wps:txbx>
                      <w:txbxContent>
                        <w:p w14:paraId="7F379CD3" w14:textId="77777777" w:rsidR="00C62296" w:rsidRDefault="00E6041C">
                          <w:pPr>
                            <w:spacing w:before="9"/>
                            <w:ind w:left="20"/>
                            <w:rPr>
                              <w:b/>
                              <w:sz w:val="28"/>
                            </w:rPr>
                          </w:pPr>
                          <w:r>
                            <w:rPr>
                              <w:b/>
                              <w:spacing w:val="-5"/>
                              <w:sz w:val="28"/>
                            </w:rPr>
                            <w:t>ii</w:t>
                          </w:r>
                        </w:p>
                      </w:txbxContent>
                    </wps:txbx>
                    <wps:bodyPr wrap="square" lIns="0" tIns="0" rIns="0" bIns="0" rtlCol="0">
                      <a:noAutofit/>
                    </wps:bodyPr>
                  </wps:wsp>
                </a:graphicData>
              </a:graphic>
            </wp:anchor>
          </w:drawing>
        </mc:Choice>
        <mc:Fallback>
          <w:pict>
            <v:shapetype w14:anchorId="7F379C9A" id="_x0000_t202" coordsize="21600,21600" o:spt="202" path="m,l,21600r21600,l21600,xe">
              <v:stroke joinstyle="miter"/>
              <v:path gradientshapeok="t" o:connecttype="rect"/>
            </v:shapetype>
            <v:shape id="Textbox 4" o:spid="_x0000_s1053" type="#_x0000_t202" style="position:absolute;margin-left:320.6pt;margin-top:738.65pt;width:9.75pt;height:17.6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" filled="f" stroked="f">
              <v:textbox inset="0,0,0,0">
                <w:txbxContent>
                  <w:p w14:paraId="7F379CD3" w14:textId="77777777" w:rsidR="00C62296" w:rsidRDefault="00E6041C">
                    <w:pPr>
                      <w:spacing w:before="9"/>
                      <w:ind w:left="20"/>
                      <w:rPr>
                        <w:b/>
                        <w:sz w:val="28"/>
                      </w:rPr>
                    </w:pPr>
                    <w:r>
                      <w:rPr>
                        <w:b/>
                        <w:spacing w:val="-5"/>
                        <w:sz w:val="28"/>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85"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7F379C9C" wp14:editId="7F379C9D">
              <wp:simplePos x="0" y="0"/>
              <wp:positionH relativeFrom="page">
                <wp:posOffset>4045585</wp:posOffset>
              </wp:positionH>
              <wp:positionV relativeFrom="page">
                <wp:posOffset>9702800</wp:posOffset>
              </wp:positionV>
              <wp:extent cx="169545" cy="223520"/>
              <wp:effectExtent l="0" t="0" r="0" b="0"/>
              <wp:wrapNone/>
              <wp:docPr id="5" name="Textbox 5"/>
              <wp:cNvGraphicFramePr/>
              <a:graphic xmlns:a="http://schemas.openxmlformats.org/drawingml/2006/main">
                <a:graphicData uri="http://schemas.microsoft.com/office/word/2010/wordprocessingShape">
                  <wps:wsp>
                    <wps:cNvSpPr txBox="1"/>
                    <wps:spPr>
                      <a:xfrm>
                        <a:off x="0" y="0"/>
                        <a:ext cx="169545" cy="223520"/>
                      </a:xfrm>
                      <a:prstGeom prst="rect">
                        <a:avLst/>
                      </a:prstGeom>
                    </wps:spPr>
                    <wps:txbx>
                      <w:txbxContent>
                        <w:p w14:paraId="7F379CD4" w14:textId="77777777" w:rsidR="00C62296" w:rsidRDefault="00E6041C">
                          <w:pPr>
                            <w:spacing w:before="9"/>
                            <w:ind w:left="20"/>
                            <w:rPr>
                              <w:b/>
                              <w:sz w:val="28"/>
                            </w:rPr>
                          </w:pPr>
                          <w:r>
                            <w:rPr>
                              <w:b/>
                              <w:spacing w:val="-5"/>
                              <w:sz w:val="28"/>
                            </w:rPr>
                            <w:t>iii</w:t>
                          </w:r>
                        </w:p>
                      </w:txbxContent>
                    </wps:txbx>
                    <wps:bodyPr wrap="square" lIns="0" tIns="0" rIns="0" bIns="0" rtlCol="0">
                      <a:noAutofit/>
                    </wps:bodyPr>
                  </wps:wsp>
                </a:graphicData>
              </a:graphic>
            </wp:anchor>
          </w:drawing>
        </mc:Choice>
        <mc:Fallback>
          <w:pict>
            <v:shapetype w14:anchorId="7F379C9C" id="_x0000_t202" coordsize="21600,21600" o:spt="202" path="m,l,21600r21600,l21600,xe">
              <v:stroke joinstyle="miter"/>
              <v:path gradientshapeok="t" o:connecttype="rect"/>
            </v:shapetype>
            <v:shape id="Textbox 5" o:spid="_x0000_s1054" type="#_x0000_t202" style="position:absolute;margin-left:318.55pt;margin-top:764pt;width:13.35pt;height:17.6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" filled="f" stroked="f">
              <v:textbox inset="0,0,0,0">
                <w:txbxContent>
                  <w:p w14:paraId="7F379CD4" w14:textId="77777777" w:rsidR="00C62296" w:rsidRDefault="00E6041C">
                    <w:pPr>
                      <w:spacing w:before="9"/>
                      <w:ind w:left="20"/>
                      <w:rPr>
                        <w:b/>
                        <w:sz w:val="28"/>
                      </w:rPr>
                    </w:pPr>
                    <w:r>
                      <w:rPr>
                        <w:b/>
                        <w:spacing w:val="-5"/>
                        <w:sz w:val="28"/>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86"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7F379C9E" wp14:editId="7F379C9F">
              <wp:simplePos x="0" y="0"/>
              <wp:positionH relativeFrom="page">
                <wp:posOffset>4057650</wp:posOffset>
              </wp:positionH>
              <wp:positionV relativeFrom="page">
                <wp:posOffset>9530080</wp:posOffset>
              </wp:positionV>
              <wp:extent cx="163830" cy="223520"/>
              <wp:effectExtent l="0" t="0" r="0" b="0"/>
              <wp:wrapNone/>
              <wp:docPr id="6" name="Textbox 6"/>
              <wp:cNvGraphicFramePr/>
              <a:graphic xmlns:a="http://schemas.openxmlformats.org/drawingml/2006/main">
                <a:graphicData uri="http://schemas.microsoft.com/office/word/2010/wordprocessingShape">
                  <wps:wsp>
                    <wps:cNvSpPr txBox="1"/>
                    <wps:spPr>
                      <a:xfrm>
                        <a:off x="0" y="0"/>
                        <a:ext cx="163830" cy="223520"/>
                      </a:xfrm>
                      <a:prstGeom prst="rect">
                        <a:avLst/>
                      </a:prstGeom>
                    </wps:spPr>
                    <wps:txbx>
                      <w:txbxContent>
                        <w:p w14:paraId="7F379CD5" w14:textId="77777777" w:rsidR="00C62296" w:rsidRDefault="00E6041C">
                          <w:pPr>
                            <w:spacing w:before="9"/>
                            <w:ind w:left="20"/>
                            <w:rPr>
                              <w:b/>
                              <w:sz w:val="28"/>
                            </w:rPr>
                          </w:pPr>
                          <w:r>
                            <w:rPr>
                              <w:b/>
                              <w:spacing w:val="-5"/>
                              <w:sz w:val="28"/>
                            </w:rPr>
                            <w:t>iv</w:t>
                          </w:r>
                        </w:p>
                      </w:txbxContent>
                    </wps:txbx>
                    <wps:bodyPr wrap="square" lIns="0" tIns="0" rIns="0" bIns="0" rtlCol="0">
                      <a:noAutofit/>
                    </wps:bodyPr>
                  </wps:wsp>
                </a:graphicData>
              </a:graphic>
            </wp:anchor>
          </w:drawing>
        </mc:Choice>
        <mc:Fallback>
          <w:pict>
            <v:shapetype w14:anchorId="7F379C9E" id="_x0000_t202" coordsize="21600,21600" o:spt="202" path="m,l,21600r21600,l21600,xe">
              <v:stroke joinstyle="miter"/>
              <v:path gradientshapeok="t" o:connecttype="rect"/>
            </v:shapetype>
            <v:shape id="Textbox 6" o:spid="_x0000_s1055" type="#_x0000_t202" style="position:absolute;margin-left:319.5pt;margin-top:750.4pt;width:12.9pt;height:17.6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" filled="f" stroked="f">
              <v:textbox inset="0,0,0,0">
                <w:txbxContent>
                  <w:p w14:paraId="7F379CD5" w14:textId="77777777" w:rsidR="00C62296" w:rsidRDefault="00E6041C">
                    <w:pPr>
                      <w:spacing w:before="9"/>
                      <w:ind w:left="20"/>
                      <w:rPr>
                        <w:b/>
                        <w:sz w:val="28"/>
                      </w:rPr>
                    </w:pPr>
                    <w:r>
                      <w:rPr>
                        <w:b/>
                        <w:spacing w:val="-5"/>
                        <w:sz w:val="28"/>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87" w14:textId="77777777" w:rsidR="00C62296" w:rsidRDefault="00C62296">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88"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7F379CA0" wp14:editId="7F379CA1">
              <wp:simplePos x="0" y="0"/>
              <wp:positionH relativeFrom="page">
                <wp:posOffset>3670935</wp:posOffset>
              </wp:positionH>
              <wp:positionV relativeFrom="page">
                <wp:posOffset>10082530</wp:posOffset>
              </wp:positionV>
              <wp:extent cx="159385" cy="167005"/>
              <wp:effectExtent l="0" t="0" r="0" b="0"/>
              <wp:wrapNone/>
              <wp:docPr id="7" name="Textbox 7"/>
              <wp:cNvGraphicFramePr/>
              <a:graphic xmlns:a="http://schemas.openxmlformats.org/drawingml/2006/main">
                <a:graphicData uri="http://schemas.microsoft.com/office/word/2010/wordprocessingShape">
                  <wps:wsp>
                    <wps:cNvSpPr txBox="1"/>
                    <wps:spPr>
                      <a:xfrm>
                        <a:off x="0" y="0"/>
                        <a:ext cx="159385" cy="167005"/>
                      </a:xfrm>
                      <a:prstGeom prst="rect">
                        <a:avLst/>
                      </a:prstGeom>
                    </wps:spPr>
                    <wps:txbx>
                      <w:txbxContent>
                        <w:p w14:paraId="7F379CD6" w14:textId="77777777" w:rsidR="00C62296" w:rsidRDefault="00E6041C">
                          <w:pPr>
                            <w:spacing w:before="12"/>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Pr>
                              <w:rFonts w:ascii="Arial MT"/>
                              <w:spacing w:val="-10"/>
                              <w:sz w:val="20"/>
                            </w:rPr>
                            <w:t>1</w:t>
                          </w:r>
                          <w:r>
                            <w:rPr>
                              <w:rFonts w:ascii="Arial MT"/>
                              <w:spacing w:val="-10"/>
                              <w:sz w:val="20"/>
                            </w:rPr>
                            <w:fldChar w:fldCharType="end"/>
                          </w:r>
                        </w:p>
                      </w:txbxContent>
                    </wps:txbx>
                    <wps:bodyPr wrap="square" lIns="0" tIns="0" rIns="0" bIns="0" rtlCol="0">
                      <a:noAutofit/>
                    </wps:bodyPr>
                  </wps:wsp>
                </a:graphicData>
              </a:graphic>
            </wp:anchor>
          </w:drawing>
        </mc:Choice>
        <mc:Fallback>
          <w:pict>
            <v:shapetype w14:anchorId="7F379CA0" id="_x0000_t202" coordsize="21600,21600" o:spt="202" path="m,l,21600r21600,l21600,xe">
              <v:stroke joinstyle="miter"/>
              <v:path gradientshapeok="t" o:connecttype="rect"/>
            </v:shapetype>
            <v:shape id="Textbox 7" o:spid="_x0000_s1056" type="#_x0000_t202" style="position:absolute;margin-left:289.05pt;margin-top:793.9pt;width:12.55pt;height:13.1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" filled="f" stroked="f">
              <v:textbox inset="0,0,0,0">
                <w:txbxContent>
                  <w:p w14:paraId="7F379CD6" w14:textId="77777777" w:rsidR="00C62296" w:rsidRDefault="00E6041C">
                    <w:pPr>
                      <w:spacing w:before="12"/>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Pr>
                        <w:rFonts w:ascii="Arial MT"/>
                        <w:spacing w:val="-10"/>
                        <w:sz w:val="20"/>
                      </w:rPr>
                      <w:t>1</w:t>
                    </w:r>
                    <w:r>
                      <w:rPr>
                        <w:rFonts w:ascii="Arial MT"/>
                        <w:spacing w:val="-10"/>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89"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7F379CA2" wp14:editId="7F379CA3">
              <wp:simplePos x="0" y="0"/>
              <wp:positionH relativeFrom="page">
                <wp:posOffset>3733800</wp:posOffset>
              </wp:positionH>
              <wp:positionV relativeFrom="page">
                <wp:posOffset>10202545</wp:posOffset>
              </wp:positionV>
              <wp:extent cx="89535" cy="153670"/>
              <wp:effectExtent l="0" t="0" r="0" b="0"/>
              <wp:wrapNone/>
              <wp:docPr id="8" name="Textbox 8"/>
              <wp:cNvGraphicFramePr/>
              <a:graphic xmlns:a="http://schemas.openxmlformats.org/drawingml/2006/main">
                <a:graphicData uri="http://schemas.microsoft.com/office/word/2010/wordprocessingShape">
                  <wps:wsp>
                    <wps:cNvSpPr txBox="1"/>
                    <wps:spPr>
                      <a:xfrm>
                        <a:off x="0" y="0"/>
                        <a:ext cx="89535" cy="153670"/>
                      </a:xfrm>
                      <a:prstGeom prst="rect">
                        <a:avLst/>
                      </a:prstGeom>
                    </wps:spPr>
                    <wps:txbx>
                      <w:txbxContent>
                        <w:p w14:paraId="7F379CD7" w14:textId="77777777" w:rsidR="00C62296" w:rsidRDefault="00E6041C">
                          <w:pPr>
                            <w:spacing w:before="14"/>
                            <w:ind w:left="20"/>
                            <w:rPr>
                              <w:rFonts w:ascii="Arial"/>
                              <w:b/>
                              <w:sz w:val="18"/>
                            </w:rPr>
                          </w:pPr>
                          <w:r>
                            <w:rPr>
                              <w:rFonts w:ascii="Arial"/>
                              <w:b/>
                              <w:color w:val="202020"/>
                              <w:spacing w:val="-10"/>
                              <w:sz w:val="18"/>
                            </w:rPr>
                            <w:t>3</w:t>
                          </w:r>
                        </w:p>
                      </w:txbxContent>
                    </wps:txbx>
                    <wps:bodyPr wrap="square" lIns="0" tIns="0" rIns="0" bIns="0" rtlCol="0">
                      <a:noAutofit/>
                    </wps:bodyPr>
                  </wps:wsp>
                </a:graphicData>
              </a:graphic>
            </wp:anchor>
          </w:drawing>
        </mc:Choice>
        <mc:Fallback>
          <w:pict>
            <v:shapetype w14:anchorId="7F379CA2" id="_x0000_t202" coordsize="21600,21600" o:spt="202" path="m,l,21600r21600,l21600,xe">
              <v:stroke joinstyle="miter"/>
              <v:path gradientshapeok="t" o:connecttype="rect"/>
            </v:shapetype>
            <v:shape id="Textbox 8" o:spid="_x0000_s1057" type="#_x0000_t202" style="position:absolute;margin-left:294pt;margin-top:803.35pt;width:7.05pt;height:12.1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" filled="f" stroked="f">
              <v:textbox inset="0,0,0,0">
                <w:txbxContent>
                  <w:p w14:paraId="7F379CD7" w14:textId="77777777" w:rsidR="00C62296" w:rsidRDefault="00E6041C">
                    <w:pPr>
                      <w:spacing w:before="14"/>
                      <w:ind w:left="20"/>
                      <w:rPr>
                        <w:rFonts w:ascii="Arial"/>
                        <w:b/>
                        <w:sz w:val="18"/>
                      </w:rPr>
                    </w:pPr>
                    <w:r>
                      <w:rPr>
                        <w:rFonts w:ascii="Arial"/>
                        <w:b/>
                        <w:color w:val="202020"/>
                        <w:spacing w:val="-10"/>
                        <w:sz w:val="18"/>
                      </w:rPr>
                      <w:t>3</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8A"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7F379CA4" wp14:editId="7F379CA5">
              <wp:simplePos x="0" y="0"/>
              <wp:positionH relativeFrom="page">
                <wp:posOffset>3627755</wp:posOffset>
              </wp:positionH>
              <wp:positionV relativeFrom="page">
                <wp:posOffset>10029190</wp:posOffset>
              </wp:positionV>
              <wp:extent cx="215900" cy="220345"/>
              <wp:effectExtent l="0" t="0" r="0" b="0"/>
              <wp:wrapNone/>
              <wp:docPr id="9" name="Textbox 9"/>
              <wp:cNvGraphicFramePr/>
              <a:graphic xmlns:a="http://schemas.openxmlformats.org/drawingml/2006/main">
                <a:graphicData uri="http://schemas.microsoft.com/office/word/2010/wordprocessingShape">
                  <wps:wsp>
                    <wps:cNvSpPr txBox="1"/>
                    <wps:spPr>
                      <a:xfrm>
                        <a:off x="0" y="0"/>
                        <a:ext cx="215900" cy="220345"/>
                      </a:xfrm>
                      <a:prstGeom prst="rect">
                        <a:avLst/>
                      </a:prstGeom>
                    </wps:spPr>
                    <wps:txbx>
                      <w:txbxContent>
                        <w:p w14:paraId="7F379CD8" w14:textId="77777777" w:rsidR="00C62296" w:rsidRPr="00293049" w:rsidRDefault="00E6041C">
                          <w:pPr>
                            <w:spacing w:before="10"/>
                            <w:ind w:left="20"/>
                            <w:rPr>
                              <w:iCs/>
                              <w:sz w:val="24"/>
                            </w:rPr>
                          </w:pPr>
                          <w:r w:rsidRPr="00293049">
                            <w:rPr>
                              <w:iCs/>
                              <w:spacing w:val="-5"/>
                              <w:sz w:val="24"/>
                            </w:rPr>
                            <w:fldChar w:fldCharType="begin"/>
                          </w:r>
                          <w:r w:rsidRPr="00293049">
                            <w:rPr>
                              <w:iCs/>
                              <w:spacing w:val="-5"/>
                              <w:sz w:val="24"/>
                            </w:rPr>
                            <w:instrText xml:space="preserve"> PAGE </w:instrText>
                          </w:r>
                          <w:r w:rsidRPr="00293049">
                            <w:rPr>
                              <w:iCs/>
                              <w:spacing w:val="-5"/>
                              <w:sz w:val="24"/>
                            </w:rPr>
                            <w:fldChar w:fldCharType="separate"/>
                          </w:r>
                          <w:r w:rsidRPr="00293049">
                            <w:rPr>
                              <w:iCs/>
                              <w:spacing w:val="-5"/>
                              <w:sz w:val="24"/>
                            </w:rPr>
                            <w:t>59</w:t>
                          </w:r>
                          <w:r w:rsidRPr="00293049">
                            <w:rPr>
                              <w:iCs/>
                              <w:spacing w:val="-5"/>
                              <w:sz w:val="24"/>
                            </w:rPr>
                            <w:fldChar w:fldCharType="end"/>
                          </w:r>
                        </w:p>
                      </w:txbxContent>
                    </wps:txbx>
                    <wps:bodyPr wrap="square" lIns="0" tIns="0" rIns="0" bIns="0" rtlCol="0">
                      <a:noAutofit/>
                    </wps:bodyPr>
                  </wps:wsp>
                </a:graphicData>
              </a:graphic>
            </wp:anchor>
          </w:drawing>
        </mc:Choice>
        <mc:Fallback>
          <w:pict>
            <v:shapetype w14:anchorId="7F379CA4" id="_x0000_t202" coordsize="21600,21600" o:spt="202" path="m,l,21600r21600,l21600,xe">
              <v:stroke joinstyle="miter"/>
              <v:path gradientshapeok="t" o:connecttype="rect"/>
            </v:shapetype>
            <v:shape id="Textbox 9" o:spid="_x0000_s1058" type="#_x0000_t202" style="position:absolute;margin-left:285.65pt;margin-top:789.7pt;width:17pt;height:17.3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" filled="f" stroked="f">
              <v:textbox inset="0,0,0,0">
                <w:txbxContent>
                  <w:p w14:paraId="7F379CD8" w14:textId="77777777" w:rsidR="00C62296" w:rsidRPr="00293049" w:rsidRDefault="00E6041C">
                    <w:pPr>
                      <w:spacing w:before="10"/>
                      <w:ind w:left="20"/>
                      <w:rPr>
                        <w:iCs/>
                        <w:sz w:val="24"/>
                      </w:rPr>
                    </w:pPr>
                    <w:r w:rsidRPr="00293049">
                      <w:rPr>
                        <w:iCs/>
                        <w:spacing w:val="-5"/>
                        <w:sz w:val="24"/>
                      </w:rPr>
                      <w:fldChar w:fldCharType="begin"/>
                    </w:r>
                    <w:r w:rsidRPr="00293049">
                      <w:rPr>
                        <w:iCs/>
                        <w:spacing w:val="-5"/>
                        <w:sz w:val="24"/>
                      </w:rPr>
                      <w:instrText xml:space="preserve"> PAGE </w:instrText>
                    </w:r>
                    <w:r w:rsidRPr="00293049">
                      <w:rPr>
                        <w:iCs/>
                        <w:spacing w:val="-5"/>
                        <w:sz w:val="24"/>
                      </w:rPr>
                      <w:fldChar w:fldCharType="separate"/>
                    </w:r>
                    <w:r w:rsidRPr="00293049">
                      <w:rPr>
                        <w:iCs/>
                        <w:spacing w:val="-5"/>
                        <w:sz w:val="24"/>
                      </w:rPr>
                      <w:t>59</w:t>
                    </w:r>
                    <w:r w:rsidRPr="00293049">
                      <w:rPr>
                        <w:iCs/>
                        <w:spacing w:val="-5"/>
                        <w:sz w:val="24"/>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8B"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7F379CA6" wp14:editId="7F379CA7">
              <wp:simplePos x="0" y="0"/>
              <wp:positionH relativeFrom="page">
                <wp:posOffset>3670935</wp:posOffset>
              </wp:positionH>
              <wp:positionV relativeFrom="page">
                <wp:posOffset>9446895</wp:posOffset>
              </wp:positionV>
              <wp:extent cx="227965" cy="167005"/>
              <wp:effectExtent l="0" t="0" r="0" b="0"/>
              <wp:wrapNone/>
              <wp:docPr id="46" name="Textbox 46"/>
              <wp:cNvGraphicFramePr/>
              <a:graphic xmlns:a="http://schemas.openxmlformats.org/drawingml/2006/main">
                <a:graphicData uri="http://schemas.microsoft.com/office/word/2010/wordprocessingShape">
                  <wps:wsp>
                    <wps:cNvSpPr txBox="1"/>
                    <wps:spPr>
                      <a:xfrm>
                        <a:off x="0" y="0"/>
                        <a:ext cx="227965" cy="167005"/>
                      </a:xfrm>
                      <a:prstGeom prst="rect">
                        <a:avLst/>
                      </a:prstGeom>
                    </wps:spPr>
                    <wps:txbx>
                      <w:txbxContent>
                        <w:p w14:paraId="7F379CD9" w14:textId="77777777" w:rsidR="00C62296" w:rsidRDefault="00E6041C">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85</w:t>
                          </w:r>
                          <w:r>
                            <w:rPr>
                              <w:rFonts w:ascii="Arial MT"/>
                              <w:spacing w:val="-5"/>
                              <w:sz w:val="20"/>
                            </w:rPr>
                            <w:fldChar w:fldCharType="end"/>
                          </w:r>
                        </w:p>
                      </w:txbxContent>
                    </wps:txbx>
                    <wps:bodyPr wrap="square" lIns="0" tIns="0" rIns="0" bIns="0" rtlCol="0">
                      <a:noAutofit/>
                    </wps:bodyPr>
                  </wps:wsp>
                </a:graphicData>
              </a:graphic>
            </wp:anchor>
          </w:drawing>
        </mc:Choice>
        <mc:Fallback>
          <w:pict>
            <v:shapetype w14:anchorId="7F379CA6" id="_x0000_t202" coordsize="21600,21600" o:spt="202" path="m,l,21600r21600,l21600,xe">
              <v:stroke joinstyle="miter"/>
              <v:path gradientshapeok="t" o:connecttype="rect"/>
            </v:shapetype>
            <v:shape id="Textbox 46" o:spid="_x0000_s1059" type="#_x0000_t202" style="position:absolute;margin-left:289.05pt;margin-top:743.85pt;width:17.95pt;height:13.1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" filled="f" stroked="f">
              <v:textbox inset="0,0,0,0">
                <w:txbxContent>
                  <w:p w14:paraId="7F379CD9" w14:textId="77777777" w:rsidR="00C62296" w:rsidRDefault="00E6041C">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85</w:t>
                    </w:r>
                    <w:r>
                      <w:rPr>
                        <w:rFonts w:ascii="Arial MT"/>
                        <w:spacing w:val="-5"/>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8C"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7F379CA8" wp14:editId="7F379CA9">
              <wp:simplePos x="0" y="0"/>
              <wp:positionH relativeFrom="page">
                <wp:posOffset>3759835</wp:posOffset>
              </wp:positionH>
              <wp:positionV relativeFrom="page">
                <wp:posOffset>9537700</wp:posOffset>
              </wp:positionV>
              <wp:extent cx="180975" cy="181610"/>
              <wp:effectExtent l="0" t="0" r="0" b="0"/>
              <wp:wrapNone/>
              <wp:docPr id="56" name="Textbox 56"/>
              <wp:cNvGraphicFramePr/>
              <a:graphic xmlns:a="http://schemas.openxmlformats.org/drawingml/2006/main">
                <a:graphicData uri="http://schemas.microsoft.com/office/word/2010/wordprocessingShape">
                  <wps:wsp>
                    <wps:cNvSpPr txBox="1"/>
                    <wps:spPr>
                      <a:xfrm>
                        <a:off x="0" y="0"/>
                        <a:ext cx="180975" cy="181610"/>
                      </a:xfrm>
                      <a:prstGeom prst="rect">
                        <a:avLst/>
                      </a:prstGeom>
                    </wps:spPr>
                    <wps:txbx>
                      <w:txbxContent>
                        <w:p w14:paraId="7F379CDA" w14:textId="77777777" w:rsidR="00C62296" w:rsidRDefault="00E6041C">
                          <w:pPr>
                            <w:spacing w:before="13"/>
                            <w:ind w:left="20"/>
                            <w:rPr>
                              <w:rFonts w:ascii="Arial MT"/>
                            </w:rPr>
                          </w:pPr>
                          <w:r>
                            <w:rPr>
                              <w:rFonts w:ascii="Arial MT"/>
                              <w:spacing w:val="-5"/>
                            </w:rPr>
                            <w:t>90</w:t>
                          </w:r>
                        </w:p>
                      </w:txbxContent>
                    </wps:txbx>
                    <wps:bodyPr wrap="square" lIns="0" tIns="0" rIns="0" bIns="0" rtlCol="0">
                      <a:noAutofit/>
                    </wps:bodyPr>
                  </wps:wsp>
                </a:graphicData>
              </a:graphic>
            </wp:anchor>
          </w:drawing>
        </mc:Choice>
        <mc:Fallback>
          <w:pict>
            <v:shapetype w14:anchorId="7F379CA8" id="_x0000_t202" coordsize="21600,21600" o:spt="202" path="m,l,21600r21600,l21600,xe">
              <v:stroke joinstyle="miter"/>
              <v:path gradientshapeok="t" o:connecttype="rect"/>
            </v:shapetype>
            <v:shape id="Textbox 56" o:spid="_x0000_s1060" type="#_x0000_t202" style="position:absolute;margin-left:296.05pt;margin-top:751pt;width:14.25pt;height:14.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" filled="f" stroked="f">
              <v:textbox inset="0,0,0,0">
                <w:txbxContent>
                  <w:p w14:paraId="7F379CDA" w14:textId="77777777" w:rsidR="00C62296" w:rsidRDefault="00E6041C">
                    <w:pPr>
                      <w:spacing w:before="13"/>
                      <w:ind w:left="20"/>
                      <w:rPr>
                        <w:rFonts w:ascii="Arial MT"/>
                      </w:rPr>
                    </w:pPr>
                    <w:r>
                      <w:rPr>
                        <w:rFonts w:ascii="Arial MT"/>
                        <w:spacing w:val="-5"/>
                      </w:rPr>
                      <w:t>90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8D"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7F379CAA" wp14:editId="7F379CAB">
              <wp:simplePos x="0" y="0"/>
              <wp:positionH relativeFrom="page">
                <wp:posOffset>3670935</wp:posOffset>
              </wp:positionH>
              <wp:positionV relativeFrom="page">
                <wp:posOffset>9446895</wp:posOffset>
              </wp:positionV>
              <wp:extent cx="227965" cy="167005"/>
              <wp:effectExtent l="0" t="0" r="0" b="0"/>
              <wp:wrapNone/>
              <wp:docPr id="59" name="Textbox 59"/>
              <wp:cNvGraphicFramePr/>
              <a:graphic xmlns:a="http://schemas.openxmlformats.org/drawingml/2006/main">
                <a:graphicData uri="http://schemas.microsoft.com/office/word/2010/wordprocessingShape">
                  <wps:wsp>
                    <wps:cNvSpPr txBox="1"/>
                    <wps:spPr>
                      <a:xfrm>
                        <a:off x="0" y="0"/>
                        <a:ext cx="227965" cy="167005"/>
                      </a:xfrm>
                      <a:prstGeom prst="rect">
                        <a:avLst/>
                      </a:prstGeom>
                    </wps:spPr>
                    <wps:txbx>
                      <w:txbxContent>
                        <w:p w14:paraId="7F379CDB" w14:textId="77777777" w:rsidR="00C62296" w:rsidRDefault="00E6041C">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91</w:t>
                          </w:r>
                          <w:r>
                            <w:rPr>
                              <w:rFonts w:ascii="Arial MT"/>
                              <w:spacing w:val="-5"/>
                              <w:sz w:val="20"/>
                            </w:rPr>
                            <w:fldChar w:fldCharType="end"/>
                          </w:r>
                        </w:p>
                      </w:txbxContent>
                    </wps:txbx>
                    <wps:bodyPr wrap="square" lIns="0" tIns="0" rIns="0" bIns="0" rtlCol="0">
                      <a:noAutofit/>
                    </wps:bodyPr>
                  </wps:wsp>
                </a:graphicData>
              </a:graphic>
            </wp:anchor>
          </w:drawing>
        </mc:Choice>
        <mc:Fallback>
          <w:pict>
            <v:shapetype w14:anchorId="7F379CAA" id="_x0000_t202" coordsize="21600,21600" o:spt="202" path="m,l,21600r21600,l21600,xe">
              <v:stroke joinstyle="miter"/>
              <v:path gradientshapeok="t" o:connecttype="rect"/>
            </v:shapetype>
            <v:shape id="Textbox 59" o:spid="_x0000_s1061" type="#_x0000_t202" style="position:absolute;margin-left:289.05pt;margin-top:743.85pt;width:17.95pt;height:13.1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" filled="f" stroked="f">
              <v:textbox inset="0,0,0,0">
                <w:txbxContent>
                  <w:p w14:paraId="7F379CDB" w14:textId="77777777" w:rsidR="00C62296" w:rsidRDefault="00E6041C">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91</w:t>
                    </w:r>
                    <w:r>
                      <w:rPr>
                        <w:rFonts w:ascii="Arial MT"/>
                        <w:spacing w:val="-5"/>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8E" w14:textId="77777777" w:rsidR="00C62296" w:rsidRDefault="00C62296">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8F"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7F379CAC" wp14:editId="7F379CAD">
              <wp:simplePos x="0" y="0"/>
              <wp:positionH relativeFrom="page">
                <wp:posOffset>3771900</wp:posOffset>
              </wp:positionH>
              <wp:positionV relativeFrom="page">
                <wp:posOffset>9435465</wp:posOffset>
              </wp:positionV>
              <wp:extent cx="257175" cy="184150"/>
              <wp:effectExtent l="0" t="0" r="0" b="0"/>
              <wp:wrapNone/>
              <wp:docPr id="99" name="Textbox 99"/>
              <wp:cNvGraphicFramePr/>
              <a:graphic xmlns:a="http://schemas.openxmlformats.org/drawingml/2006/main">
                <a:graphicData uri="http://schemas.microsoft.com/office/word/2010/wordprocessingShape">
                  <wps:wsp>
                    <wps:cNvSpPr txBox="1"/>
                    <wps:spPr>
                      <a:xfrm>
                        <a:off x="0" y="0"/>
                        <a:ext cx="257175" cy="184150"/>
                      </a:xfrm>
                      <a:prstGeom prst="rect">
                        <a:avLst/>
                      </a:prstGeom>
                    </wps:spPr>
                    <wps:txbx>
                      <w:txbxContent>
                        <w:p w14:paraId="7F379CDC" w14:textId="77777777" w:rsidR="00C62296" w:rsidRDefault="00E6041C">
                          <w:pPr>
                            <w:spacing w:before="40"/>
                            <w:ind w:left="57"/>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100</w:t>
                          </w:r>
                          <w:r>
                            <w:rPr>
                              <w:rFonts w:ascii="Arial MT"/>
                              <w:spacing w:val="-5"/>
                              <w:sz w:val="20"/>
                            </w:rPr>
                            <w:fldChar w:fldCharType="end"/>
                          </w:r>
                        </w:p>
                      </w:txbxContent>
                    </wps:txbx>
                    <wps:bodyPr wrap="square" lIns="0" tIns="0" rIns="0" bIns="0" rtlCol="0">
                      <a:noAutofit/>
                    </wps:bodyPr>
                  </wps:wsp>
                </a:graphicData>
              </a:graphic>
            </wp:anchor>
          </w:drawing>
        </mc:Choice>
        <mc:Fallback>
          <w:pict>
            <v:shapetype w14:anchorId="7F379CAC" id="_x0000_t202" coordsize="21600,21600" o:spt="202" path="m,l,21600r21600,l21600,xe">
              <v:stroke joinstyle="miter"/>
              <v:path gradientshapeok="t" o:connecttype="rect"/>
            </v:shapetype>
            <v:shape id="Textbox 99" o:spid="_x0000_s1062" type="#_x0000_t202" style="position:absolute;margin-left:297pt;margin-top:742.95pt;width:20.25pt;height:14.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" filled="f" stroked="f">
              <v:textbox inset="0,0,0,0">
                <w:txbxContent>
                  <w:p w14:paraId="7F379CDC" w14:textId="77777777" w:rsidR="00C62296" w:rsidRDefault="00E6041C">
                    <w:pPr>
                      <w:spacing w:before="40"/>
                      <w:ind w:left="57"/>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100</w:t>
                    </w:r>
                    <w:r>
                      <w:rPr>
                        <w:rFonts w:ascii="Arial MT"/>
                        <w:spacing w:val="-5"/>
                        <w:sz w:val="2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90"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7F379CAE" wp14:editId="7F379CAF">
              <wp:simplePos x="0" y="0"/>
              <wp:positionH relativeFrom="page">
                <wp:posOffset>3665855</wp:posOffset>
              </wp:positionH>
              <wp:positionV relativeFrom="page">
                <wp:posOffset>10048875</wp:posOffset>
              </wp:positionV>
              <wp:extent cx="233045" cy="167005"/>
              <wp:effectExtent l="0" t="0" r="0" b="0"/>
              <wp:wrapNone/>
              <wp:docPr id="136" name="Textbox 136"/>
              <wp:cNvGraphicFramePr/>
              <a:graphic xmlns:a="http://schemas.openxmlformats.org/drawingml/2006/main">
                <a:graphicData uri="http://schemas.microsoft.com/office/word/2010/wordprocessingShape">
                  <wps:wsp>
                    <wps:cNvSpPr txBox="1"/>
                    <wps:spPr>
                      <a:xfrm>
                        <a:off x="0" y="0"/>
                        <a:ext cx="233045" cy="167005"/>
                      </a:xfrm>
                      <a:prstGeom prst="rect">
                        <a:avLst/>
                      </a:prstGeom>
                    </wps:spPr>
                    <wps:txbx>
                      <w:txbxContent>
                        <w:p w14:paraId="7F379CDD" w14:textId="77777777" w:rsidR="00C62296" w:rsidRDefault="00E6041C">
                          <w:pPr>
                            <w:spacing w:before="12"/>
                            <w:ind w:left="20"/>
                            <w:rPr>
                              <w:rFonts w:ascii="Arial MT"/>
                              <w:sz w:val="20"/>
                            </w:rPr>
                          </w:pPr>
                          <w:r>
                            <w:rPr>
                              <w:rFonts w:ascii="Arial MT"/>
                              <w:spacing w:val="-5"/>
                              <w:sz w:val="20"/>
                            </w:rPr>
                            <w:t>101</w:t>
                          </w:r>
                        </w:p>
                      </w:txbxContent>
                    </wps:txbx>
                    <wps:bodyPr wrap="square" lIns="0" tIns="0" rIns="0" bIns="0" rtlCol="0">
                      <a:noAutofit/>
                    </wps:bodyPr>
                  </wps:wsp>
                </a:graphicData>
              </a:graphic>
            </wp:anchor>
          </w:drawing>
        </mc:Choice>
        <mc:Fallback>
          <w:pict>
            <v:shapetype w14:anchorId="7F379CAE" id="_x0000_t202" coordsize="21600,21600" o:spt="202" path="m,l,21600r21600,l21600,xe">
              <v:stroke joinstyle="miter"/>
              <v:path gradientshapeok="t" o:connecttype="rect"/>
            </v:shapetype>
            <v:shape id="Textbox 136" o:spid="_x0000_s1063" type="#_x0000_t202" style="position:absolute;margin-left:288.65pt;margin-top:791.25pt;width:18.35pt;height:13.1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" filled="f" stroked="f">
              <v:textbox inset="0,0,0,0">
                <w:txbxContent>
                  <w:p w14:paraId="7F379CDD" w14:textId="77777777" w:rsidR="00C62296" w:rsidRDefault="00E6041C">
                    <w:pPr>
                      <w:spacing w:before="12"/>
                      <w:ind w:left="20"/>
                      <w:rPr>
                        <w:rFonts w:ascii="Arial MT"/>
                        <w:sz w:val="20"/>
                      </w:rPr>
                    </w:pPr>
                    <w:r>
                      <w:rPr>
                        <w:rFonts w:ascii="Arial MT"/>
                        <w:spacing w:val="-5"/>
                        <w:sz w:val="20"/>
                      </w:rPr>
                      <w:t>101</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91"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7F379CB0" wp14:editId="7F379CB1">
              <wp:simplePos x="0" y="0"/>
              <wp:positionH relativeFrom="page">
                <wp:posOffset>3657600</wp:posOffset>
              </wp:positionH>
              <wp:positionV relativeFrom="page">
                <wp:posOffset>10272395</wp:posOffset>
              </wp:positionV>
              <wp:extent cx="280035" cy="153670"/>
              <wp:effectExtent l="0" t="0" r="0" b="0"/>
              <wp:wrapNone/>
              <wp:docPr id="138" name="Textbox 138"/>
              <wp:cNvGraphicFramePr/>
              <a:graphic xmlns:a="http://schemas.openxmlformats.org/drawingml/2006/main">
                <a:graphicData uri="http://schemas.microsoft.com/office/word/2010/wordprocessingShape">
                  <wps:wsp>
                    <wps:cNvSpPr txBox="1"/>
                    <wps:spPr>
                      <a:xfrm>
                        <a:off x="0" y="0"/>
                        <a:ext cx="280035" cy="153670"/>
                      </a:xfrm>
                      <a:prstGeom prst="rect">
                        <a:avLst/>
                      </a:prstGeom>
                    </wps:spPr>
                    <wps:txbx>
                      <w:txbxContent>
                        <w:p w14:paraId="7F379CDE" w14:textId="77777777" w:rsidR="00C62296" w:rsidRDefault="00E6041C">
                          <w:pPr>
                            <w:spacing w:before="14"/>
                            <w:ind w:left="60"/>
                            <w:rPr>
                              <w:rFonts w:ascii="Arial MT"/>
                              <w:sz w:val="18"/>
                            </w:rPr>
                          </w:pPr>
                          <w:r>
                            <w:rPr>
                              <w:rFonts w:ascii="Arial MT"/>
                              <w:spacing w:val="-5"/>
                              <w:sz w:val="18"/>
                            </w:rPr>
                            <w:fldChar w:fldCharType="begin"/>
                          </w:r>
                          <w:r>
                            <w:rPr>
                              <w:rFonts w:ascii="Arial MT"/>
                              <w:spacing w:val="-5"/>
                              <w:sz w:val="18"/>
                            </w:rPr>
                            <w:instrText xml:space="preserve"> PAGE </w:instrText>
                          </w:r>
                          <w:r>
                            <w:rPr>
                              <w:rFonts w:ascii="Arial MT"/>
                              <w:spacing w:val="-5"/>
                              <w:sz w:val="18"/>
                            </w:rPr>
                            <w:fldChar w:fldCharType="separate"/>
                          </w:r>
                          <w:r>
                            <w:rPr>
                              <w:rFonts w:ascii="Arial MT"/>
                              <w:spacing w:val="-5"/>
                              <w:sz w:val="18"/>
                            </w:rPr>
                            <w:t>102</w:t>
                          </w:r>
                          <w:r>
                            <w:rPr>
                              <w:rFonts w:ascii="Arial MT"/>
                              <w:spacing w:val="-5"/>
                              <w:sz w:val="18"/>
                            </w:rPr>
                            <w:fldChar w:fldCharType="end"/>
                          </w:r>
                        </w:p>
                      </w:txbxContent>
                    </wps:txbx>
                    <wps:bodyPr wrap="square" lIns="0" tIns="0" rIns="0" bIns="0" rtlCol="0">
                      <a:noAutofit/>
                    </wps:bodyPr>
                  </wps:wsp>
                </a:graphicData>
              </a:graphic>
            </wp:anchor>
          </w:drawing>
        </mc:Choice>
        <mc:Fallback>
          <w:pict>
            <v:shapetype w14:anchorId="7F379CB0" id="_x0000_t202" coordsize="21600,21600" o:spt="202" path="m,l,21600r21600,l21600,xe">
              <v:stroke joinstyle="miter"/>
              <v:path gradientshapeok="t" o:connecttype="rect"/>
            </v:shapetype>
            <v:shape id="Textbox 138" o:spid="_x0000_s1064" type="#_x0000_t202" style="position:absolute;margin-left:4in;margin-top:808.85pt;width:22.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" filled="f" stroked="f">
              <v:textbox inset="0,0,0,0">
                <w:txbxContent>
                  <w:p w14:paraId="7F379CDE" w14:textId="77777777" w:rsidR="00C62296" w:rsidRDefault="00E6041C">
                    <w:pPr>
                      <w:spacing w:before="14"/>
                      <w:ind w:left="60"/>
                      <w:rPr>
                        <w:rFonts w:ascii="Arial MT"/>
                        <w:sz w:val="18"/>
                      </w:rPr>
                    </w:pPr>
                    <w:r>
                      <w:rPr>
                        <w:rFonts w:ascii="Arial MT"/>
                        <w:spacing w:val="-5"/>
                        <w:sz w:val="18"/>
                      </w:rPr>
                      <w:fldChar w:fldCharType="begin"/>
                    </w:r>
                    <w:r>
                      <w:rPr>
                        <w:rFonts w:ascii="Arial MT"/>
                        <w:spacing w:val="-5"/>
                        <w:sz w:val="18"/>
                      </w:rPr>
                      <w:instrText xml:space="preserve"> PAGE </w:instrText>
                    </w:r>
                    <w:r>
                      <w:rPr>
                        <w:rFonts w:ascii="Arial MT"/>
                        <w:spacing w:val="-5"/>
                        <w:sz w:val="18"/>
                      </w:rPr>
                      <w:fldChar w:fldCharType="separate"/>
                    </w:r>
                    <w:r>
                      <w:rPr>
                        <w:rFonts w:ascii="Arial MT"/>
                        <w:spacing w:val="-5"/>
                        <w:sz w:val="18"/>
                      </w:rPr>
                      <w:t>102</w:t>
                    </w:r>
                    <w:r>
                      <w:rPr>
                        <w:rFonts w:ascii="Arial MT"/>
                        <w:spacing w:val="-5"/>
                        <w:sz w:val="18"/>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92"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7F379CB2" wp14:editId="7F379CB3">
              <wp:simplePos x="0" y="0"/>
              <wp:positionH relativeFrom="page">
                <wp:posOffset>3632200</wp:posOffset>
              </wp:positionH>
              <wp:positionV relativeFrom="page">
                <wp:posOffset>10070465</wp:posOffset>
              </wp:positionV>
              <wp:extent cx="299720" cy="167005"/>
              <wp:effectExtent l="0" t="0" r="0" b="0"/>
              <wp:wrapNone/>
              <wp:docPr id="148" name="Textbox 148"/>
              <wp:cNvGraphicFramePr/>
              <a:graphic xmlns:a="http://schemas.openxmlformats.org/drawingml/2006/main">
                <a:graphicData uri="http://schemas.microsoft.com/office/word/2010/wordprocessingShape">
                  <wps:wsp>
                    <wps:cNvSpPr txBox="1"/>
                    <wps:spPr>
                      <a:xfrm>
                        <a:off x="0" y="0"/>
                        <a:ext cx="299720" cy="167005"/>
                      </a:xfrm>
                      <a:prstGeom prst="rect">
                        <a:avLst/>
                      </a:prstGeom>
                    </wps:spPr>
                    <wps:txbx>
                      <w:txbxContent>
                        <w:p w14:paraId="7F379CDF" w14:textId="77777777" w:rsidR="00C62296" w:rsidRDefault="00E6041C">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109</w:t>
                          </w:r>
                          <w:r>
                            <w:rPr>
                              <w:rFonts w:ascii="Arial MT"/>
                              <w:spacing w:val="-5"/>
                              <w:sz w:val="20"/>
                            </w:rPr>
                            <w:fldChar w:fldCharType="end"/>
                          </w:r>
                        </w:p>
                      </w:txbxContent>
                    </wps:txbx>
                    <wps:bodyPr wrap="square" lIns="0" tIns="0" rIns="0" bIns="0" rtlCol="0">
                      <a:noAutofit/>
                    </wps:bodyPr>
                  </wps:wsp>
                </a:graphicData>
              </a:graphic>
            </wp:anchor>
          </w:drawing>
        </mc:Choice>
        <mc:Fallback>
          <w:pict>
            <v:shapetype w14:anchorId="7F379CB2" id="_x0000_t202" coordsize="21600,21600" o:spt="202" path="m,l,21600r21600,l21600,xe">
              <v:stroke joinstyle="miter"/>
              <v:path gradientshapeok="t" o:connecttype="rect"/>
            </v:shapetype>
            <v:shape id="Textbox 148" o:spid="_x0000_s1065" type="#_x0000_t202" style="position:absolute;margin-left:286pt;margin-top:792.95pt;width:23.6pt;height:13.1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" filled="f" stroked="f">
              <v:textbox inset="0,0,0,0">
                <w:txbxContent>
                  <w:p w14:paraId="7F379CDF" w14:textId="77777777" w:rsidR="00C62296" w:rsidRDefault="00E6041C">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109</w:t>
                    </w:r>
                    <w:r>
                      <w:rPr>
                        <w:rFonts w:ascii="Arial MT"/>
                        <w:spacing w:val="-5"/>
                        <w:sz w:val="2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93"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7F379CB4" wp14:editId="7F379CB5">
              <wp:simplePos x="0" y="0"/>
              <wp:positionH relativeFrom="page">
                <wp:posOffset>3632200</wp:posOffset>
              </wp:positionH>
              <wp:positionV relativeFrom="page">
                <wp:posOffset>9435465</wp:posOffset>
              </wp:positionV>
              <wp:extent cx="299720" cy="167005"/>
              <wp:effectExtent l="0" t="0" r="0" b="0"/>
              <wp:wrapNone/>
              <wp:docPr id="149" name="Textbox 149"/>
              <wp:cNvGraphicFramePr/>
              <a:graphic xmlns:a="http://schemas.openxmlformats.org/drawingml/2006/main">
                <a:graphicData uri="http://schemas.microsoft.com/office/word/2010/wordprocessingShape">
                  <wps:wsp>
                    <wps:cNvSpPr txBox="1"/>
                    <wps:spPr>
                      <a:xfrm>
                        <a:off x="0" y="0"/>
                        <a:ext cx="299720" cy="167005"/>
                      </a:xfrm>
                      <a:prstGeom prst="rect">
                        <a:avLst/>
                      </a:prstGeom>
                    </wps:spPr>
                    <wps:txbx>
                      <w:txbxContent>
                        <w:p w14:paraId="7F379CE0" w14:textId="77777777" w:rsidR="00C62296" w:rsidRDefault="00E6041C">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110</w:t>
                          </w:r>
                          <w:r>
                            <w:rPr>
                              <w:rFonts w:ascii="Arial MT"/>
                              <w:spacing w:val="-5"/>
                              <w:sz w:val="20"/>
                            </w:rPr>
                            <w:fldChar w:fldCharType="end"/>
                          </w:r>
                        </w:p>
                      </w:txbxContent>
                    </wps:txbx>
                    <wps:bodyPr wrap="square" lIns="0" tIns="0" rIns="0" bIns="0" rtlCol="0">
                      <a:noAutofit/>
                    </wps:bodyPr>
                  </wps:wsp>
                </a:graphicData>
              </a:graphic>
            </wp:anchor>
          </w:drawing>
        </mc:Choice>
        <mc:Fallback>
          <w:pict>
            <v:shapetype w14:anchorId="7F379CB4" id="_x0000_t202" coordsize="21600,21600" o:spt="202" path="m,l,21600r21600,l21600,xe">
              <v:stroke joinstyle="miter"/>
              <v:path gradientshapeok="t" o:connecttype="rect"/>
            </v:shapetype>
            <v:shape id="Textbox 149" o:spid="_x0000_s1066" type="#_x0000_t202" style="position:absolute;margin-left:286pt;margin-top:742.95pt;width:23.6pt;height:13.1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" filled="f" stroked="f">
              <v:textbox inset="0,0,0,0">
                <w:txbxContent>
                  <w:p w14:paraId="7F379CE0" w14:textId="77777777" w:rsidR="00C62296" w:rsidRDefault="00E6041C">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110</w:t>
                    </w:r>
                    <w:r>
                      <w:rPr>
                        <w:rFonts w:ascii="Arial MT"/>
                        <w:spacing w:val="-5"/>
                        <w:sz w:val="20"/>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95"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7F379CB6" wp14:editId="7F379CB7">
              <wp:simplePos x="0" y="0"/>
              <wp:positionH relativeFrom="page">
                <wp:posOffset>3746500</wp:posOffset>
              </wp:positionH>
              <wp:positionV relativeFrom="page">
                <wp:posOffset>9565005</wp:posOffset>
              </wp:positionV>
              <wp:extent cx="236220" cy="180975"/>
              <wp:effectExtent l="0" t="0" r="0" b="0"/>
              <wp:wrapNone/>
              <wp:docPr id="158" name="Textbox 158"/>
              <wp:cNvGraphicFramePr/>
              <a:graphic xmlns:a="http://schemas.openxmlformats.org/drawingml/2006/main">
                <a:graphicData uri="http://schemas.microsoft.com/office/word/2010/wordprocessingShape">
                  <wps:wsp>
                    <wps:cNvSpPr txBox="1"/>
                    <wps:spPr>
                      <a:xfrm>
                        <a:off x="0" y="0"/>
                        <a:ext cx="236220" cy="180975"/>
                      </a:xfrm>
                      <a:prstGeom prst="rect">
                        <a:avLst/>
                      </a:prstGeom>
                    </wps:spPr>
                    <wps:txbx>
                      <w:txbxContent>
                        <w:p w14:paraId="7F379CE1" w14:textId="77777777" w:rsidR="00C62296" w:rsidRDefault="00E6041C">
                          <w:pPr>
                            <w:spacing w:before="11"/>
                            <w:ind w:left="20"/>
                          </w:pPr>
                          <w:r>
                            <w:rPr>
                              <w:color w:val="202020"/>
                              <w:spacing w:val="-5"/>
                            </w:rPr>
                            <w:t>116</w:t>
                          </w:r>
                        </w:p>
                      </w:txbxContent>
                    </wps:txbx>
                    <wps:bodyPr wrap="square" lIns="0" tIns="0" rIns="0" bIns="0" rtlCol="0">
                      <a:noAutofit/>
                    </wps:bodyPr>
                  </wps:wsp>
                </a:graphicData>
              </a:graphic>
            </wp:anchor>
          </w:drawing>
        </mc:Choice>
        <mc:Fallback>
          <w:pict>
            <v:shapetype w14:anchorId="7F379CB6" id="_x0000_t202" coordsize="21600,21600" o:spt="202" path="m,l,21600r21600,l21600,xe">
              <v:stroke joinstyle="miter"/>
              <v:path gradientshapeok="t" o:connecttype="rect"/>
            </v:shapetype>
            <v:shape id="Textbox 158" o:spid="_x0000_s1067" type="#_x0000_t202" style="position:absolute;margin-left:295pt;margin-top:753.15pt;width:18.6pt;height:14.2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" filled="f" stroked="f">
              <v:textbox inset="0,0,0,0">
                <w:txbxContent>
                  <w:p w14:paraId="7F379CE1" w14:textId="77777777" w:rsidR="00C62296" w:rsidRDefault="00E6041C">
                    <w:pPr>
                      <w:spacing w:before="11"/>
                      <w:ind w:left="20"/>
                    </w:pPr>
                    <w:r>
                      <w:rPr>
                        <w:color w:val="202020"/>
                        <w:spacing w:val="-5"/>
                      </w:rPr>
                      <w:t>116</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97" w14:textId="77777777" w:rsidR="00C62296" w:rsidRDefault="00E6041C">
    <w:pPr>
      <w:pStyle w:val="BodyText"/>
      <w:spacing w:line="14" w:lineRule="auto"/>
      <w:rPr>
        <w:sz w:val="20"/>
      </w:rPr>
    </w:pPr>
    <w:r>
      <w:rPr>
        <w:noProof/>
        <w:sz w:val="20"/>
      </w:rPr>
      <mc:AlternateContent>
        <mc:Choice Requires="wps">
          <w:drawing>
            <wp:anchor distT="0" distB="0" distL="0" distR="0" simplePos="0" relativeHeight="251665920" behindDoc="1" locked="0" layoutInCell="1" allowOverlap="1" wp14:anchorId="7F379CB8" wp14:editId="7F379CB9">
              <wp:simplePos x="0" y="0"/>
              <wp:positionH relativeFrom="page">
                <wp:posOffset>3746500</wp:posOffset>
              </wp:positionH>
              <wp:positionV relativeFrom="page">
                <wp:posOffset>9565005</wp:posOffset>
              </wp:positionV>
              <wp:extent cx="236220" cy="180975"/>
              <wp:effectExtent l="0" t="0" r="0" b="0"/>
              <wp:wrapNone/>
              <wp:docPr id="20" name="Textbox 158"/>
              <wp:cNvGraphicFramePr/>
              <a:graphic xmlns:a="http://schemas.openxmlformats.org/drawingml/2006/main">
                <a:graphicData uri="http://schemas.microsoft.com/office/word/2010/wordprocessingShape">
                  <wps:wsp>
                    <wps:cNvSpPr txBox="1"/>
                    <wps:spPr>
                      <a:xfrm>
                        <a:off x="0" y="0"/>
                        <a:ext cx="236220" cy="180975"/>
                      </a:xfrm>
                      <a:prstGeom prst="rect">
                        <a:avLst/>
                      </a:prstGeom>
                    </wps:spPr>
                    <wps:txbx>
                      <w:txbxContent>
                        <w:p w14:paraId="7F379CE2" w14:textId="77777777" w:rsidR="00C62296" w:rsidRDefault="00E6041C">
                          <w:pPr>
                            <w:spacing w:before="11"/>
                            <w:ind w:left="20"/>
                          </w:pPr>
                          <w:r>
                            <w:rPr>
                              <w:color w:val="202020"/>
                              <w:spacing w:val="-5"/>
                            </w:rPr>
                            <w:t>117</w:t>
                          </w:r>
                        </w:p>
                      </w:txbxContent>
                    </wps:txbx>
                    <wps:bodyPr wrap="square" lIns="0" tIns="0" rIns="0" bIns="0" rtlCol="0">
                      <a:noAutofit/>
                    </wps:bodyPr>
                  </wps:wsp>
                </a:graphicData>
              </a:graphic>
            </wp:anchor>
          </w:drawing>
        </mc:Choice>
        <mc:Fallback>
          <w:pict>
            <v:shapetype w14:anchorId="7F379CB8" id="_x0000_t202" coordsize="21600,21600" o:spt="202" path="m,l,21600r21600,l21600,xe">
              <v:stroke joinstyle="miter"/>
              <v:path gradientshapeok="t" o:connecttype="rect"/>
            </v:shapetype>
            <v:shape id="_x0000_s1068" type="#_x0000_t202" style="position:absolute;margin-left:295pt;margin-top:753.15pt;width:18.6pt;height:14.2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" filled="f" stroked="f">
              <v:textbox inset="0,0,0,0">
                <w:txbxContent>
                  <w:p w14:paraId="7F379CE2" w14:textId="77777777" w:rsidR="00C62296" w:rsidRDefault="00E6041C">
                    <w:pPr>
                      <w:spacing w:before="11"/>
                      <w:ind w:left="20"/>
                    </w:pPr>
                    <w:r>
                      <w:rPr>
                        <w:color w:val="202020"/>
                        <w:spacing w:val="-5"/>
                      </w:rPr>
                      <w:t>117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17731" w14:textId="77777777" w:rsidR="004C693E" w:rsidRDefault="004C693E">
      <w:r>
        <w:separator/>
      </w:r>
    </w:p>
  </w:footnote>
  <w:footnote w:type="continuationSeparator" w:id="0">
    <w:p w14:paraId="4F93A029" w14:textId="77777777" w:rsidR="004C693E" w:rsidRDefault="004C69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94" w14:textId="77777777" w:rsidR="00C62296" w:rsidRDefault="00C622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9C96" w14:textId="70B7FC7F" w:rsidR="00C62296" w:rsidRPr="00D65ED5" w:rsidRDefault="00C62296">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decimal"/>
      <w:lvlText w:val="%1."/>
      <w:lvlJc w:val="left"/>
      <w:pPr>
        <w:ind w:left="1926" w:hanging="305"/>
      </w:pPr>
      <w:rPr>
        <w:rFonts w:ascii="Cambria" w:eastAsia="Cambria" w:hAnsi="Cambria" w:cs="Cambria" w:hint="default"/>
        <w:b/>
        <w:bCs/>
        <w:i w:val="0"/>
        <w:iCs w:val="0"/>
        <w:spacing w:val="-2"/>
        <w:w w:val="100"/>
        <w:sz w:val="22"/>
        <w:szCs w:val="22"/>
        <w:lang w:val="en-US" w:eastAsia="en-US" w:bidi="ar-SA"/>
      </w:rPr>
    </w:lvl>
    <w:lvl w:ilvl="1">
      <w:numFmt w:val="bullet"/>
      <w:lvlText w:val="•"/>
      <w:lvlJc w:val="left"/>
      <w:pPr>
        <w:ind w:left="2782" w:hanging="305"/>
      </w:pPr>
      <w:rPr>
        <w:rFonts w:hint="default"/>
        <w:lang w:val="en-US" w:eastAsia="en-US" w:bidi="ar-SA"/>
      </w:rPr>
    </w:lvl>
    <w:lvl w:ilvl="2">
      <w:numFmt w:val="bullet"/>
      <w:lvlText w:val="•"/>
      <w:lvlJc w:val="left"/>
      <w:pPr>
        <w:ind w:left="3644" w:hanging="305"/>
      </w:pPr>
      <w:rPr>
        <w:rFonts w:hint="default"/>
        <w:lang w:val="en-US" w:eastAsia="en-US" w:bidi="ar-SA"/>
      </w:rPr>
    </w:lvl>
    <w:lvl w:ilvl="3">
      <w:numFmt w:val="bullet"/>
      <w:lvlText w:val="•"/>
      <w:lvlJc w:val="left"/>
      <w:pPr>
        <w:ind w:left="4506" w:hanging="305"/>
      </w:pPr>
      <w:rPr>
        <w:rFonts w:hint="default"/>
        <w:lang w:val="en-US" w:eastAsia="en-US" w:bidi="ar-SA"/>
      </w:rPr>
    </w:lvl>
    <w:lvl w:ilvl="4">
      <w:numFmt w:val="bullet"/>
      <w:lvlText w:val="•"/>
      <w:lvlJc w:val="left"/>
      <w:pPr>
        <w:ind w:left="5368" w:hanging="305"/>
      </w:pPr>
      <w:rPr>
        <w:rFonts w:hint="default"/>
        <w:lang w:val="en-US" w:eastAsia="en-US" w:bidi="ar-SA"/>
      </w:rPr>
    </w:lvl>
    <w:lvl w:ilvl="5">
      <w:numFmt w:val="bullet"/>
      <w:lvlText w:val="•"/>
      <w:lvlJc w:val="left"/>
      <w:pPr>
        <w:ind w:left="6230" w:hanging="305"/>
      </w:pPr>
      <w:rPr>
        <w:rFonts w:hint="default"/>
        <w:lang w:val="en-US" w:eastAsia="en-US" w:bidi="ar-SA"/>
      </w:rPr>
    </w:lvl>
    <w:lvl w:ilvl="6">
      <w:numFmt w:val="bullet"/>
      <w:lvlText w:val="•"/>
      <w:lvlJc w:val="left"/>
      <w:pPr>
        <w:ind w:left="7092" w:hanging="305"/>
      </w:pPr>
      <w:rPr>
        <w:rFonts w:hint="default"/>
        <w:lang w:val="en-US" w:eastAsia="en-US" w:bidi="ar-SA"/>
      </w:rPr>
    </w:lvl>
    <w:lvl w:ilvl="7">
      <w:numFmt w:val="bullet"/>
      <w:lvlText w:val="•"/>
      <w:lvlJc w:val="left"/>
      <w:pPr>
        <w:ind w:left="7954" w:hanging="305"/>
      </w:pPr>
      <w:rPr>
        <w:rFonts w:hint="default"/>
        <w:lang w:val="en-US" w:eastAsia="en-US" w:bidi="ar-SA"/>
      </w:rPr>
    </w:lvl>
    <w:lvl w:ilvl="8">
      <w:numFmt w:val="bullet"/>
      <w:lvlText w:val="•"/>
      <w:lvlJc w:val="left"/>
      <w:pPr>
        <w:ind w:left="8816" w:hanging="305"/>
      </w:pPr>
      <w:rPr>
        <w:rFonts w:hint="default"/>
        <w:lang w:val="en-US" w:eastAsia="en-US" w:bidi="ar-SA"/>
      </w:rPr>
    </w:lvl>
  </w:abstractNum>
  <w:abstractNum w:abstractNumId="1" w15:restartNumberingAfterBreak="0">
    <w:nsid w:val="B5E306ED"/>
    <w:multiLevelType w:val="multilevel"/>
    <w:tmpl w:val="B5E306ED"/>
    <w:lvl w:ilvl="0">
      <w:numFmt w:val="bullet"/>
      <w:lvlText w:val="o"/>
      <w:lvlJc w:val="left"/>
      <w:pPr>
        <w:ind w:left="1439" w:hanging="360"/>
      </w:pPr>
      <w:rPr>
        <w:rFonts w:ascii="Courier New" w:eastAsia="Courier New" w:hAnsi="Courier New" w:cs="Courier New" w:hint="default"/>
        <w:b w:val="0"/>
        <w:bCs w:val="0"/>
        <w:i w:val="0"/>
        <w:iCs w:val="0"/>
        <w:spacing w:val="0"/>
        <w:w w:val="100"/>
        <w:sz w:val="24"/>
        <w:szCs w:val="24"/>
        <w:lang w:val="en-US" w:eastAsia="en-US" w:bidi="ar-SA"/>
      </w:rPr>
    </w:lvl>
    <w:lvl w:ilvl="1">
      <w:numFmt w:val="bullet"/>
      <w:lvlText w:val="•"/>
      <w:lvlJc w:val="left"/>
      <w:pPr>
        <w:ind w:left="2231" w:hanging="360"/>
      </w:pPr>
      <w:rPr>
        <w:rFonts w:hint="default"/>
        <w:lang w:val="en-US" w:eastAsia="en-US" w:bidi="ar-SA"/>
      </w:rPr>
    </w:lvl>
    <w:lvl w:ilvl="2">
      <w:numFmt w:val="bullet"/>
      <w:lvlText w:val="•"/>
      <w:lvlJc w:val="left"/>
      <w:pPr>
        <w:ind w:left="3022" w:hanging="360"/>
      </w:pPr>
      <w:rPr>
        <w:rFonts w:hint="default"/>
        <w:lang w:val="en-US" w:eastAsia="en-US" w:bidi="ar-SA"/>
      </w:rPr>
    </w:lvl>
    <w:lvl w:ilvl="3">
      <w:numFmt w:val="bullet"/>
      <w:lvlText w:val="•"/>
      <w:lvlJc w:val="left"/>
      <w:pPr>
        <w:ind w:left="3813" w:hanging="360"/>
      </w:pPr>
      <w:rPr>
        <w:rFonts w:hint="default"/>
        <w:lang w:val="en-US" w:eastAsia="en-US" w:bidi="ar-SA"/>
      </w:rPr>
    </w:lvl>
    <w:lvl w:ilvl="4">
      <w:numFmt w:val="bullet"/>
      <w:lvlText w:val="•"/>
      <w:lvlJc w:val="left"/>
      <w:pPr>
        <w:ind w:left="4604" w:hanging="360"/>
      </w:pPr>
      <w:rPr>
        <w:rFonts w:hint="default"/>
        <w:lang w:val="en-US" w:eastAsia="en-US" w:bidi="ar-SA"/>
      </w:rPr>
    </w:lvl>
    <w:lvl w:ilvl="5">
      <w:numFmt w:val="bullet"/>
      <w:lvlText w:val="•"/>
      <w:lvlJc w:val="left"/>
      <w:pPr>
        <w:ind w:left="5395" w:hanging="360"/>
      </w:pPr>
      <w:rPr>
        <w:rFonts w:hint="default"/>
        <w:lang w:val="en-US" w:eastAsia="en-US" w:bidi="ar-SA"/>
      </w:rPr>
    </w:lvl>
    <w:lvl w:ilvl="6">
      <w:numFmt w:val="bullet"/>
      <w:lvlText w:val="•"/>
      <w:lvlJc w:val="left"/>
      <w:pPr>
        <w:ind w:left="6186" w:hanging="360"/>
      </w:pPr>
      <w:rPr>
        <w:rFonts w:hint="default"/>
        <w:lang w:val="en-US" w:eastAsia="en-US" w:bidi="ar-SA"/>
      </w:rPr>
    </w:lvl>
    <w:lvl w:ilvl="7">
      <w:numFmt w:val="bullet"/>
      <w:lvlText w:val="•"/>
      <w:lvlJc w:val="left"/>
      <w:pPr>
        <w:ind w:left="6977" w:hanging="360"/>
      </w:pPr>
      <w:rPr>
        <w:rFonts w:hint="default"/>
        <w:lang w:val="en-US" w:eastAsia="en-US" w:bidi="ar-SA"/>
      </w:rPr>
    </w:lvl>
    <w:lvl w:ilvl="8">
      <w:numFmt w:val="bullet"/>
      <w:lvlText w:val="•"/>
      <w:lvlJc w:val="left"/>
      <w:pPr>
        <w:ind w:left="7768" w:hanging="360"/>
      </w:pPr>
      <w:rPr>
        <w:rFonts w:hint="default"/>
        <w:lang w:val="en-US" w:eastAsia="en-US" w:bidi="ar-SA"/>
      </w:rPr>
    </w:lvl>
  </w:abstractNum>
  <w:abstractNum w:abstractNumId="2" w15:restartNumberingAfterBreak="0">
    <w:nsid w:val="BF205925"/>
    <w:multiLevelType w:val="multilevel"/>
    <w:tmpl w:val="BF205925"/>
    <w:lvl w:ilvl="0">
      <w:numFmt w:val="bullet"/>
      <w:lvlText w:val="o"/>
      <w:lvlJc w:val="left"/>
      <w:pPr>
        <w:ind w:left="1439" w:hanging="360"/>
      </w:pPr>
      <w:rPr>
        <w:rFonts w:ascii="Courier New" w:eastAsia="Courier New" w:hAnsi="Courier New" w:cs="Courier New" w:hint="default"/>
        <w:b w:val="0"/>
        <w:bCs w:val="0"/>
        <w:i w:val="0"/>
        <w:iCs w:val="0"/>
        <w:spacing w:val="0"/>
        <w:w w:val="100"/>
        <w:sz w:val="24"/>
        <w:szCs w:val="24"/>
        <w:lang w:val="en-US" w:eastAsia="en-US" w:bidi="ar-SA"/>
      </w:rPr>
    </w:lvl>
    <w:lvl w:ilvl="1">
      <w:numFmt w:val="bullet"/>
      <w:lvlText w:val="•"/>
      <w:lvlJc w:val="left"/>
      <w:pPr>
        <w:ind w:left="2231" w:hanging="360"/>
      </w:pPr>
      <w:rPr>
        <w:rFonts w:hint="default"/>
        <w:lang w:val="en-US" w:eastAsia="en-US" w:bidi="ar-SA"/>
      </w:rPr>
    </w:lvl>
    <w:lvl w:ilvl="2">
      <w:numFmt w:val="bullet"/>
      <w:lvlText w:val="•"/>
      <w:lvlJc w:val="left"/>
      <w:pPr>
        <w:ind w:left="3022" w:hanging="360"/>
      </w:pPr>
      <w:rPr>
        <w:rFonts w:hint="default"/>
        <w:lang w:val="en-US" w:eastAsia="en-US" w:bidi="ar-SA"/>
      </w:rPr>
    </w:lvl>
    <w:lvl w:ilvl="3">
      <w:numFmt w:val="bullet"/>
      <w:lvlText w:val="•"/>
      <w:lvlJc w:val="left"/>
      <w:pPr>
        <w:ind w:left="3813" w:hanging="360"/>
      </w:pPr>
      <w:rPr>
        <w:rFonts w:hint="default"/>
        <w:lang w:val="en-US" w:eastAsia="en-US" w:bidi="ar-SA"/>
      </w:rPr>
    </w:lvl>
    <w:lvl w:ilvl="4">
      <w:numFmt w:val="bullet"/>
      <w:lvlText w:val="•"/>
      <w:lvlJc w:val="left"/>
      <w:pPr>
        <w:ind w:left="4604" w:hanging="360"/>
      </w:pPr>
      <w:rPr>
        <w:rFonts w:hint="default"/>
        <w:lang w:val="en-US" w:eastAsia="en-US" w:bidi="ar-SA"/>
      </w:rPr>
    </w:lvl>
    <w:lvl w:ilvl="5">
      <w:numFmt w:val="bullet"/>
      <w:lvlText w:val="•"/>
      <w:lvlJc w:val="left"/>
      <w:pPr>
        <w:ind w:left="5395" w:hanging="360"/>
      </w:pPr>
      <w:rPr>
        <w:rFonts w:hint="default"/>
        <w:lang w:val="en-US" w:eastAsia="en-US" w:bidi="ar-SA"/>
      </w:rPr>
    </w:lvl>
    <w:lvl w:ilvl="6">
      <w:numFmt w:val="bullet"/>
      <w:lvlText w:val="•"/>
      <w:lvlJc w:val="left"/>
      <w:pPr>
        <w:ind w:left="6186" w:hanging="360"/>
      </w:pPr>
      <w:rPr>
        <w:rFonts w:hint="default"/>
        <w:lang w:val="en-US" w:eastAsia="en-US" w:bidi="ar-SA"/>
      </w:rPr>
    </w:lvl>
    <w:lvl w:ilvl="7">
      <w:numFmt w:val="bullet"/>
      <w:lvlText w:val="•"/>
      <w:lvlJc w:val="left"/>
      <w:pPr>
        <w:ind w:left="6977" w:hanging="360"/>
      </w:pPr>
      <w:rPr>
        <w:rFonts w:hint="default"/>
        <w:lang w:val="en-US" w:eastAsia="en-US" w:bidi="ar-SA"/>
      </w:rPr>
    </w:lvl>
    <w:lvl w:ilvl="8">
      <w:numFmt w:val="bullet"/>
      <w:lvlText w:val="•"/>
      <w:lvlJc w:val="left"/>
      <w:pPr>
        <w:ind w:left="7768" w:hanging="360"/>
      </w:pPr>
      <w:rPr>
        <w:rFonts w:hint="default"/>
        <w:lang w:val="en-US" w:eastAsia="en-US" w:bidi="ar-SA"/>
      </w:rPr>
    </w:lvl>
  </w:abstractNum>
  <w:abstractNum w:abstractNumId="3" w15:restartNumberingAfterBreak="0">
    <w:nsid w:val="C8879AEF"/>
    <w:multiLevelType w:val="multilevel"/>
    <w:tmpl w:val="C8879AEF"/>
    <w:lvl w:ilvl="0">
      <w:start w:val="27"/>
      <w:numFmt w:val="decimal"/>
      <w:lvlText w:val="%1"/>
      <w:lvlJc w:val="left"/>
      <w:pPr>
        <w:ind w:left="954" w:hanging="900"/>
      </w:pPr>
      <w:rPr>
        <w:rFonts w:hint="default"/>
        <w:spacing w:val="-3"/>
        <w:w w:val="104"/>
        <w:lang w:val="en-US" w:eastAsia="en-US" w:bidi="ar-SA"/>
      </w:rPr>
    </w:lvl>
    <w:lvl w:ilvl="1">
      <w:numFmt w:val="bullet"/>
      <w:lvlText w:val="•"/>
      <w:lvlJc w:val="left"/>
      <w:pPr>
        <w:ind w:left="1723" w:hanging="900"/>
      </w:pPr>
      <w:rPr>
        <w:rFonts w:hint="default"/>
        <w:lang w:val="en-US" w:eastAsia="en-US" w:bidi="ar-SA"/>
      </w:rPr>
    </w:lvl>
    <w:lvl w:ilvl="2">
      <w:numFmt w:val="bullet"/>
      <w:lvlText w:val="•"/>
      <w:lvlJc w:val="left"/>
      <w:pPr>
        <w:ind w:left="2486" w:hanging="900"/>
      </w:pPr>
      <w:rPr>
        <w:rFonts w:hint="default"/>
        <w:lang w:val="en-US" w:eastAsia="en-US" w:bidi="ar-SA"/>
      </w:rPr>
    </w:lvl>
    <w:lvl w:ilvl="3">
      <w:numFmt w:val="bullet"/>
      <w:lvlText w:val="•"/>
      <w:lvlJc w:val="left"/>
      <w:pPr>
        <w:ind w:left="3249" w:hanging="900"/>
      </w:pPr>
      <w:rPr>
        <w:rFonts w:hint="default"/>
        <w:lang w:val="en-US" w:eastAsia="en-US" w:bidi="ar-SA"/>
      </w:rPr>
    </w:lvl>
    <w:lvl w:ilvl="4">
      <w:numFmt w:val="bullet"/>
      <w:lvlText w:val="•"/>
      <w:lvlJc w:val="left"/>
      <w:pPr>
        <w:ind w:left="4012" w:hanging="900"/>
      </w:pPr>
      <w:rPr>
        <w:rFonts w:hint="default"/>
        <w:lang w:val="en-US" w:eastAsia="en-US" w:bidi="ar-SA"/>
      </w:rPr>
    </w:lvl>
    <w:lvl w:ilvl="5">
      <w:numFmt w:val="bullet"/>
      <w:lvlText w:val="•"/>
      <w:lvlJc w:val="left"/>
      <w:pPr>
        <w:ind w:left="4775" w:hanging="900"/>
      </w:pPr>
      <w:rPr>
        <w:rFonts w:hint="default"/>
        <w:lang w:val="en-US" w:eastAsia="en-US" w:bidi="ar-SA"/>
      </w:rPr>
    </w:lvl>
    <w:lvl w:ilvl="6">
      <w:numFmt w:val="bullet"/>
      <w:lvlText w:val="•"/>
      <w:lvlJc w:val="left"/>
      <w:pPr>
        <w:ind w:left="5539" w:hanging="900"/>
      </w:pPr>
      <w:rPr>
        <w:rFonts w:hint="default"/>
        <w:lang w:val="en-US" w:eastAsia="en-US" w:bidi="ar-SA"/>
      </w:rPr>
    </w:lvl>
    <w:lvl w:ilvl="7">
      <w:numFmt w:val="bullet"/>
      <w:lvlText w:val="•"/>
      <w:lvlJc w:val="left"/>
      <w:pPr>
        <w:ind w:left="6302" w:hanging="900"/>
      </w:pPr>
      <w:rPr>
        <w:rFonts w:hint="default"/>
        <w:lang w:val="en-US" w:eastAsia="en-US" w:bidi="ar-SA"/>
      </w:rPr>
    </w:lvl>
    <w:lvl w:ilvl="8">
      <w:numFmt w:val="bullet"/>
      <w:lvlText w:val="•"/>
      <w:lvlJc w:val="left"/>
      <w:pPr>
        <w:ind w:left="7065" w:hanging="900"/>
      </w:pPr>
      <w:rPr>
        <w:rFonts w:hint="default"/>
        <w:lang w:val="en-US" w:eastAsia="en-US" w:bidi="ar-SA"/>
      </w:rPr>
    </w:lvl>
  </w:abstractNum>
  <w:abstractNum w:abstractNumId="4" w15:restartNumberingAfterBreak="0">
    <w:nsid w:val="CF092B84"/>
    <w:multiLevelType w:val="multilevel"/>
    <w:tmpl w:val="CF092B84"/>
    <w:lvl w:ilvl="0">
      <w:start w:val="1"/>
      <w:numFmt w:val="decimal"/>
      <w:lvlText w:val="%1."/>
      <w:lvlJc w:val="left"/>
      <w:pPr>
        <w:ind w:left="3757" w:hanging="404"/>
        <w:jc w:val="right"/>
      </w:pPr>
      <w:rPr>
        <w:rFonts w:hint="default"/>
        <w:spacing w:val="0"/>
        <w:w w:val="95"/>
        <w:lang w:val="en-US" w:eastAsia="en-US" w:bidi="ar-SA"/>
      </w:rPr>
    </w:lvl>
    <w:lvl w:ilvl="1">
      <w:start w:val="1"/>
      <w:numFmt w:val="decimal"/>
      <w:lvlText w:val="%1.%2"/>
      <w:lvlJc w:val="left"/>
      <w:pPr>
        <w:ind w:left="1319" w:hanging="488"/>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456" w:hanging="605"/>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60" w:hanging="605"/>
      </w:pPr>
      <w:rPr>
        <w:rFonts w:hint="default"/>
        <w:lang w:val="en-US" w:eastAsia="en-US" w:bidi="ar-SA"/>
      </w:rPr>
    </w:lvl>
    <w:lvl w:ilvl="4">
      <w:numFmt w:val="bullet"/>
      <w:lvlText w:val="•"/>
      <w:lvlJc w:val="left"/>
      <w:pPr>
        <w:ind w:left="4558" w:hanging="605"/>
      </w:pPr>
      <w:rPr>
        <w:rFonts w:hint="default"/>
        <w:lang w:val="en-US" w:eastAsia="en-US" w:bidi="ar-SA"/>
      </w:rPr>
    </w:lvl>
    <w:lvl w:ilvl="5">
      <w:numFmt w:val="bullet"/>
      <w:lvlText w:val="•"/>
      <w:lvlJc w:val="left"/>
      <w:pPr>
        <w:ind w:left="5357" w:hanging="605"/>
      </w:pPr>
      <w:rPr>
        <w:rFonts w:hint="default"/>
        <w:lang w:val="en-US" w:eastAsia="en-US" w:bidi="ar-SA"/>
      </w:rPr>
    </w:lvl>
    <w:lvl w:ilvl="6">
      <w:numFmt w:val="bullet"/>
      <w:lvlText w:val="•"/>
      <w:lvlJc w:val="left"/>
      <w:pPr>
        <w:ind w:left="6155" w:hanging="605"/>
      </w:pPr>
      <w:rPr>
        <w:rFonts w:hint="default"/>
        <w:lang w:val="en-US" w:eastAsia="en-US" w:bidi="ar-SA"/>
      </w:rPr>
    </w:lvl>
    <w:lvl w:ilvl="7">
      <w:numFmt w:val="bullet"/>
      <w:lvlText w:val="•"/>
      <w:lvlJc w:val="left"/>
      <w:pPr>
        <w:ind w:left="6954" w:hanging="605"/>
      </w:pPr>
      <w:rPr>
        <w:rFonts w:hint="default"/>
        <w:lang w:val="en-US" w:eastAsia="en-US" w:bidi="ar-SA"/>
      </w:rPr>
    </w:lvl>
    <w:lvl w:ilvl="8">
      <w:numFmt w:val="bullet"/>
      <w:lvlText w:val="•"/>
      <w:lvlJc w:val="left"/>
      <w:pPr>
        <w:ind w:left="7752" w:hanging="605"/>
      </w:pPr>
      <w:rPr>
        <w:rFonts w:hint="default"/>
        <w:lang w:val="en-US" w:eastAsia="en-US" w:bidi="ar-SA"/>
      </w:rPr>
    </w:lvl>
  </w:abstractNum>
  <w:abstractNum w:abstractNumId="5" w15:restartNumberingAfterBreak="0">
    <w:nsid w:val="F4B5D9F5"/>
    <w:multiLevelType w:val="multilevel"/>
    <w:tmpl w:val="F4B5D9F5"/>
    <w:lvl w:ilvl="0">
      <w:start w:val="1"/>
      <w:numFmt w:val="decimal"/>
      <w:lvlText w:val="[%1]"/>
      <w:lvlJc w:val="left"/>
      <w:pPr>
        <w:ind w:left="23" w:hanging="384"/>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471" w:hanging="384"/>
      </w:pPr>
      <w:rPr>
        <w:rFonts w:hint="default"/>
        <w:lang w:val="en-US" w:eastAsia="en-US" w:bidi="ar-SA"/>
      </w:rPr>
    </w:lvl>
    <w:lvl w:ilvl="2">
      <w:numFmt w:val="bullet"/>
      <w:lvlText w:val="•"/>
      <w:lvlJc w:val="left"/>
      <w:pPr>
        <w:ind w:left="922" w:hanging="384"/>
      </w:pPr>
      <w:rPr>
        <w:rFonts w:hint="default"/>
        <w:lang w:val="en-US" w:eastAsia="en-US" w:bidi="ar-SA"/>
      </w:rPr>
    </w:lvl>
    <w:lvl w:ilvl="3">
      <w:numFmt w:val="bullet"/>
      <w:lvlText w:val="•"/>
      <w:lvlJc w:val="left"/>
      <w:pPr>
        <w:ind w:left="1373" w:hanging="384"/>
      </w:pPr>
      <w:rPr>
        <w:rFonts w:hint="default"/>
        <w:lang w:val="en-US" w:eastAsia="en-US" w:bidi="ar-SA"/>
      </w:rPr>
    </w:lvl>
    <w:lvl w:ilvl="4">
      <w:numFmt w:val="bullet"/>
      <w:lvlText w:val="•"/>
      <w:lvlJc w:val="left"/>
      <w:pPr>
        <w:ind w:left="1824" w:hanging="384"/>
      </w:pPr>
      <w:rPr>
        <w:rFonts w:hint="default"/>
        <w:lang w:val="en-US" w:eastAsia="en-US" w:bidi="ar-SA"/>
      </w:rPr>
    </w:lvl>
    <w:lvl w:ilvl="5">
      <w:numFmt w:val="bullet"/>
      <w:lvlText w:val="•"/>
      <w:lvlJc w:val="left"/>
      <w:pPr>
        <w:ind w:left="2275" w:hanging="384"/>
      </w:pPr>
      <w:rPr>
        <w:rFonts w:hint="default"/>
        <w:lang w:val="en-US" w:eastAsia="en-US" w:bidi="ar-SA"/>
      </w:rPr>
    </w:lvl>
    <w:lvl w:ilvl="6">
      <w:numFmt w:val="bullet"/>
      <w:lvlText w:val="•"/>
      <w:lvlJc w:val="left"/>
      <w:pPr>
        <w:ind w:left="2726" w:hanging="384"/>
      </w:pPr>
      <w:rPr>
        <w:rFonts w:hint="default"/>
        <w:lang w:val="en-US" w:eastAsia="en-US" w:bidi="ar-SA"/>
      </w:rPr>
    </w:lvl>
    <w:lvl w:ilvl="7">
      <w:numFmt w:val="bullet"/>
      <w:lvlText w:val="•"/>
      <w:lvlJc w:val="left"/>
      <w:pPr>
        <w:ind w:left="3177" w:hanging="384"/>
      </w:pPr>
      <w:rPr>
        <w:rFonts w:hint="default"/>
        <w:lang w:val="en-US" w:eastAsia="en-US" w:bidi="ar-SA"/>
      </w:rPr>
    </w:lvl>
    <w:lvl w:ilvl="8">
      <w:numFmt w:val="bullet"/>
      <w:lvlText w:val="•"/>
      <w:lvlJc w:val="left"/>
      <w:pPr>
        <w:ind w:left="3628" w:hanging="384"/>
      </w:pPr>
      <w:rPr>
        <w:rFonts w:hint="default"/>
        <w:lang w:val="en-US" w:eastAsia="en-US" w:bidi="ar-SA"/>
      </w:rPr>
    </w:lvl>
  </w:abstractNum>
  <w:abstractNum w:abstractNumId="6" w15:restartNumberingAfterBreak="0">
    <w:nsid w:val="0053208E"/>
    <w:multiLevelType w:val="multilevel"/>
    <w:tmpl w:val="0053208E"/>
    <w:lvl w:ilvl="0">
      <w:start w:val="1"/>
      <w:numFmt w:val="decimal"/>
      <w:lvlText w:val="%1."/>
      <w:lvlJc w:val="left"/>
      <w:pPr>
        <w:ind w:left="3040" w:hanging="600"/>
        <w:jc w:val="right"/>
      </w:pPr>
      <w:rPr>
        <w:rFonts w:hint="default"/>
        <w:spacing w:val="0"/>
        <w:w w:val="100"/>
        <w:lang w:val="en-US" w:eastAsia="en-US" w:bidi="ar-SA"/>
      </w:rPr>
    </w:lvl>
    <w:lvl w:ilvl="1">
      <w:start w:val="1"/>
      <w:numFmt w:val="decimal"/>
      <w:lvlText w:val="%1.%2"/>
      <w:lvlJc w:val="left"/>
      <w:pPr>
        <w:ind w:left="1300" w:hanging="400"/>
        <w:jc w:val="right"/>
      </w:pPr>
      <w:rPr>
        <w:rFonts w:hint="default"/>
        <w:spacing w:val="0"/>
        <w:w w:val="100"/>
        <w:lang w:val="en-US" w:eastAsia="en-US" w:bidi="ar-SA"/>
      </w:rPr>
    </w:lvl>
    <w:lvl w:ilvl="2">
      <w:start w:val="1"/>
      <w:numFmt w:val="decimal"/>
      <w:lvlText w:val="%1.%2.%3"/>
      <w:lvlJc w:val="left"/>
      <w:pPr>
        <w:ind w:left="1310" w:hanging="600"/>
      </w:pPr>
      <w:rPr>
        <w:rFonts w:hint="default"/>
        <w:spacing w:val="0"/>
        <w:w w:val="100"/>
        <w:lang w:val="en-US" w:eastAsia="en-US" w:bidi="ar-SA"/>
      </w:rPr>
    </w:lvl>
    <w:lvl w:ilvl="3">
      <w:numFmt w:val="bullet"/>
      <w:lvlText w:val=""/>
      <w:lvlJc w:val="left"/>
      <w:pPr>
        <w:ind w:left="980" w:hanging="60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60" w:hanging="600"/>
      </w:pPr>
      <w:rPr>
        <w:rFonts w:hint="default"/>
        <w:lang w:val="en-US" w:eastAsia="en-US" w:bidi="ar-SA"/>
      </w:rPr>
    </w:lvl>
    <w:lvl w:ilvl="5">
      <w:numFmt w:val="bullet"/>
      <w:lvlText w:val="•"/>
      <w:lvlJc w:val="left"/>
      <w:pPr>
        <w:ind w:left="1400" w:hanging="600"/>
      </w:pPr>
      <w:rPr>
        <w:rFonts w:hint="default"/>
        <w:lang w:val="en-US" w:eastAsia="en-US" w:bidi="ar-SA"/>
      </w:rPr>
    </w:lvl>
    <w:lvl w:ilvl="6">
      <w:numFmt w:val="bullet"/>
      <w:lvlText w:val="•"/>
      <w:lvlJc w:val="left"/>
      <w:pPr>
        <w:ind w:left="1420" w:hanging="600"/>
      </w:pPr>
      <w:rPr>
        <w:rFonts w:hint="default"/>
        <w:lang w:val="en-US" w:eastAsia="en-US" w:bidi="ar-SA"/>
      </w:rPr>
    </w:lvl>
    <w:lvl w:ilvl="7">
      <w:numFmt w:val="bullet"/>
      <w:lvlText w:val="•"/>
      <w:lvlJc w:val="left"/>
      <w:pPr>
        <w:ind w:left="1460" w:hanging="600"/>
      </w:pPr>
      <w:rPr>
        <w:rFonts w:hint="default"/>
        <w:lang w:val="en-US" w:eastAsia="en-US" w:bidi="ar-SA"/>
      </w:rPr>
    </w:lvl>
    <w:lvl w:ilvl="8">
      <w:numFmt w:val="bullet"/>
      <w:lvlText w:val="•"/>
      <w:lvlJc w:val="left"/>
      <w:pPr>
        <w:ind w:left="3040" w:hanging="600"/>
      </w:pPr>
      <w:rPr>
        <w:rFonts w:hint="default"/>
        <w:lang w:val="en-US" w:eastAsia="en-US" w:bidi="ar-SA"/>
      </w:rPr>
    </w:lvl>
  </w:abstractNum>
  <w:abstractNum w:abstractNumId="7" w15:restartNumberingAfterBreak="0">
    <w:nsid w:val="0248C179"/>
    <w:multiLevelType w:val="multilevel"/>
    <w:tmpl w:val="0248C179"/>
    <w:lvl w:ilvl="0">
      <w:start w:val="1"/>
      <w:numFmt w:val="decimal"/>
      <w:lvlText w:val="%1."/>
      <w:lvlJc w:val="left"/>
      <w:pPr>
        <w:ind w:left="1211" w:hanging="240"/>
      </w:pPr>
      <w:rPr>
        <w:rFonts w:hint="default"/>
        <w:spacing w:val="0"/>
        <w:w w:val="100"/>
        <w:lang w:val="en-US" w:eastAsia="en-US" w:bidi="ar-SA"/>
      </w:rPr>
    </w:lvl>
    <w:lvl w:ilvl="1">
      <w:numFmt w:val="bullet"/>
      <w:lvlText w:val="•"/>
      <w:lvlJc w:val="left"/>
      <w:pPr>
        <w:ind w:left="2033" w:hanging="240"/>
      </w:pPr>
      <w:rPr>
        <w:rFonts w:hint="default"/>
        <w:lang w:val="en-US" w:eastAsia="en-US" w:bidi="ar-SA"/>
      </w:rPr>
    </w:lvl>
    <w:lvl w:ilvl="2">
      <w:numFmt w:val="bullet"/>
      <w:lvlText w:val="•"/>
      <w:lvlJc w:val="left"/>
      <w:pPr>
        <w:ind w:left="2846" w:hanging="240"/>
      </w:pPr>
      <w:rPr>
        <w:rFonts w:hint="default"/>
        <w:lang w:val="en-US" w:eastAsia="en-US" w:bidi="ar-SA"/>
      </w:rPr>
    </w:lvl>
    <w:lvl w:ilvl="3">
      <w:numFmt w:val="bullet"/>
      <w:lvlText w:val="•"/>
      <w:lvlJc w:val="left"/>
      <w:pPr>
        <w:ind w:left="3659" w:hanging="240"/>
      </w:pPr>
      <w:rPr>
        <w:rFonts w:hint="default"/>
        <w:lang w:val="en-US" w:eastAsia="en-US" w:bidi="ar-SA"/>
      </w:rPr>
    </w:lvl>
    <w:lvl w:ilvl="4">
      <w:numFmt w:val="bullet"/>
      <w:lvlText w:val="•"/>
      <w:lvlJc w:val="left"/>
      <w:pPr>
        <w:ind w:left="4472" w:hanging="240"/>
      </w:pPr>
      <w:rPr>
        <w:rFonts w:hint="default"/>
        <w:lang w:val="en-US" w:eastAsia="en-US" w:bidi="ar-SA"/>
      </w:rPr>
    </w:lvl>
    <w:lvl w:ilvl="5">
      <w:numFmt w:val="bullet"/>
      <w:lvlText w:val="•"/>
      <w:lvlJc w:val="left"/>
      <w:pPr>
        <w:ind w:left="5285" w:hanging="240"/>
      </w:pPr>
      <w:rPr>
        <w:rFonts w:hint="default"/>
        <w:lang w:val="en-US" w:eastAsia="en-US" w:bidi="ar-SA"/>
      </w:rPr>
    </w:lvl>
    <w:lvl w:ilvl="6">
      <w:numFmt w:val="bullet"/>
      <w:lvlText w:val="•"/>
      <w:lvlJc w:val="left"/>
      <w:pPr>
        <w:ind w:left="6098" w:hanging="240"/>
      </w:pPr>
      <w:rPr>
        <w:rFonts w:hint="default"/>
        <w:lang w:val="en-US" w:eastAsia="en-US" w:bidi="ar-SA"/>
      </w:rPr>
    </w:lvl>
    <w:lvl w:ilvl="7">
      <w:numFmt w:val="bullet"/>
      <w:lvlText w:val="•"/>
      <w:lvlJc w:val="left"/>
      <w:pPr>
        <w:ind w:left="6911" w:hanging="240"/>
      </w:pPr>
      <w:rPr>
        <w:rFonts w:hint="default"/>
        <w:lang w:val="en-US" w:eastAsia="en-US" w:bidi="ar-SA"/>
      </w:rPr>
    </w:lvl>
    <w:lvl w:ilvl="8">
      <w:numFmt w:val="bullet"/>
      <w:lvlText w:val="•"/>
      <w:lvlJc w:val="left"/>
      <w:pPr>
        <w:ind w:left="7724" w:hanging="240"/>
      </w:pPr>
      <w:rPr>
        <w:rFonts w:hint="default"/>
        <w:lang w:val="en-US" w:eastAsia="en-US" w:bidi="ar-SA"/>
      </w:rPr>
    </w:lvl>
  </w:abstractNum>
  <w:abstractNum w:abstractNumId="8" w15:restartNumberingAfterBreak="0">
    <w:nsid w:val="03D62ECE"/>
    <w:multiLevelType w:val="multilevel"/>
    <w:tmpl w:val="B04A939E"/>
    <w:lvl w:ilvl="0">
      <w:start w:val="1"/>
      <w:numFmt w:val="bullet"/>
      <w:lvlText w:val=""/>
      <w:lvlJc w:val="left"/>
      <w:pPr>
        <w:ind w:left="2487" w:hanging="360"/>
      </w:pPr>
      <w:rPr>
        <w:rFonts w:ascii="Symbol" w:hAnsi="Symbol" w:hint="default"/>
        <w:b w:val="0"/>
        <w:bCs w:val="0"/>
        <w:i w:val="0"/>
        <w:iCs w:val="0"/>
        <w:spacing w:val="0"/>
        <w:w w:val="100"/>
        <w:sz w:val="24"/>
        <w:szCs w:val="24"/>
        <w:lang w:val="en-US" w:eastAsia="en-US" w:bidi="ar-SA"/>
      </w:rPr>
    </w:lvl>
    <w:lvl w:ilvl="1">
      <w:numFmt w:val="bullet"/>
      <w:lvlText w:val=""/>
      <w:lvlJc w:val="left"/>
      <w:pPr>
        <w:ind w:left="2597" w:hanging="360"/>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23" w:hanging="360"/>
      </w:pPr>
      <w:rPr>
        <w:rFonts w:hint="default"/>
        <w:lang w:val="en-US" w:eastAsia="en-US" w:bidi="ar-SA"/>
      </w:rPr>
    </w:lvl>
    <w:lvl w:ilvl="4">
      <w:numFmt w:val="bullet"/>
      <w:lvlText w:val="•"/>
      <w:lvlJc w:val="left"/>
      <w:pPr>
        <w:ind w:left="5191" w:hanging="360"/>
      </w:pPr>
      <w:rPr>
        <w:rFonts w:hint="default"/>
        <w:lang w:val="en-US" w:eastAsia="en-US" w:bidi="ar-SA"/>
      </w:rPr>
    </w:lvl>
    <w:lvl w:ilvl="5">
      <w:numFmt w:val="bullet"/>
      <w:lvlText w:val="•"/>
      <w:lvlJc w:val="left"/>
      <w:pPr>
        <w:ind w:left="6059" w:hanging="360"/>
      </w:pPr>
      <w:rPr>
        <w:rFonts w:hint="default"/>
        <w:lang w:val="en-US" w:eastAsia="en-US" w:bidi="ar-SA"/>
      </w:rPr>
    </w:lvl>
    <w:lvl w:ilvl="6">
      <w:numFmt w:val="bullet"/>
      <w:lvlText w:val="•"/>
      <w:lvlJc w:val="left"/>
      <w:pPr>
        <w:ind w:left="6926" w:hanging="360"/>
      </w:pPr>
      <w:rPr>
        <w:rFonts w:hint="default"/>
        <w:lang w:val="en-US" w:eastAsia="en-US" w:bidi="ar-SA"/>
      </w:rPr>
    </w:lvl>
    <w:lvl w:ilvl="7">
      <w:numFmt w:val="bullet"/>
      <w:lvlText w:val="•"/>
      <w:lvlJc w:val="left"/>
      <w:pPr>
        <w:ind w:left="7794" w:hanging="360"/>
      </w:pPr>
      <w:rPr>
        <w:rFonts w:hint="default"/>
        <w:lang w:val="en-US" w:eastAsia="en-US" w:bidi="ar-SA"/>
      </w:rPr>
    </w:lvl>
    <w:lvl w:ilvl="8">
      <w:numFmt w:val="bullet"/>
      <w:lvlText w:val="•"/>
      <w:lvlJc w:val="left"/>
      <w:pPr>
        <w:ind w:left="8662" w:hanging="360"/>
      </w:pPr>
      <w:rPr>
        <w:rFonts w:hint="default"/>
        <w:lang w:val="en-US" w:eastAsia="en-US" w:bidi="ar-SA"/>
      </w:rPr>
    </w:lvl>
  </w:abstractNum>
  <w:abstractNum w:abstractNumId="9" w15:restartNumberingAfterBreak="0">
    <w:nsid w:val="173B7452"/>
    <w:multiLevelType w:val="multilevel"/>
    <w:tmpl w:val="C77A3880"/>
    <w:lvl w:ilvl="0">
      <w:start w:val="1"/>
      <w:numFmt w:val="bullet"/>
      <w:lvlText w:val=""/>
      <w:lvlJc w:val="left"/>
      <w:pPr>
        <w:ind w:left="1439" w:hanging="360"/>
      </w:pPr>
      <w:rPr>
        <w:rFonts w:ascii="Symbol" w:hAnsi="Symbol" w:hint="default"/>
        <w:b w:val="0"/>
        <w:bCs w:val="0"/>
        <w:i w:val="0"/>
        <w:iCs w:val="0"/>
        <w:spacing w:val="0"/>
        <w:w w:val="100"/>
        <w:sz w:val="24"/>
        <w:szCs w:val="24"/>
        <w:lang w:val="en-US" w:eastAsia="en-US" w:bidi="ar-SA"/>
      </w:rPr>
    </w:lvl>
    <w:lvl w:ilvl="1">
      <w:numFmt w:val="bullet"/>
      <w:lvlText w:val="•"/>
      <w:lvlJc w:val="left"/>
      <w:pPr>
        <w:ind w:left="2231" w:hanging="360"/>
      </w:pPr>
      <w:rPr>
        <w:rFonts w:hint="default"/>
        <w:lang w:val="en-US" w:eastAsia="en-US" w:bidi="ar-SA"/>
      </w:rPr>
    </w:lvl>
    <w:lvl w:ilvl="2">
      <w:numFmt w:val="bullet"/>
      <w:lvlText w:val="•"/>
      <w:lvlJc w:val="left"/>
      <w:pPr>
        <w:ind w:left="3022" w:hanging="360"/>
      </w:pPr>
      <w:rPr>
        <w:rFonts w:hint="default"/>
        <w:lang w:val="en-US" w:eastAsia="en-US" w:bidi="ar-SA"/>
      </w:rPr>
    </w:lvl>
    <w:lvl w:ilvl="3">
      <w:numFmt w:val="bullet"/>
      <w:lvlText w:val="•"/>
      <w:lvlJc w:val="left"/>
      <w:pPr>
        <w:ind w:left="3813" w:hanging="360"/>
      </w:pPr>
      <w:rPr>
        <w:rFonts w:hint="default"/>
        <w:lang w:val="en-US" w:eastAsia="en-US" w:bidi="ar-SA"/>
      </w:rPr>
    </w:lvl>
    <w:lvl w:ilvl="4">
      <w:numFmt w:val="bullet"/>
      <w:lvlText w:val="•"/>
      <w:lvlJc w:val="left"/>
      <w:pPr>
        <w:ind w:left="4604" w:hanging="360"/>
      </w:pPr>
      <w:rPr>
        <w:rFonts w:hint="default"/>
        <w:lang w:val="en-US" w:eastAsia="en-US" w:bidi="ar-SA"/>
      </w:rPr>
    </w:lvl>
    <w:lvl w:ilvl="5">
      <w:numFmt w:val="bullet"/>
      <w:lvlText w:val="•"/>
      <w:lvlJc w:val="left"/>
      <w:pPr>
        <w:ind w:left="5395" w:hanging="360"/>
      </w:pPr>
      <w:rPr>
        <w:rFonts w:hint="default"/>
        <w:lang w:val="en-US" w:eastAsia="en-US" w:bidi="ar-SA"/>
      </w:rPr>
    </w:lvl>
    <w:lvl w:ilvl="6">
      <w:numFmt w:val="bullet"/>
      <w:lvlText w:val="•"/>
      <w:lvlJc w:val="left"/>
      <w:pPr>
        <w:ind w:left="6186" w:hanging="360"/>
      </w:pPr>
      <w:rPr>
        <w:rFonts w:hint="default"/>
        <w:lang w:val="en-US" w:eastAsia="en-US" w:bidi="ar-SA"/>
      </w:rPr>
    </w:lvl>
    <w:lvl w:ilvl="7">
      <w:numFmt w:val="bullet"/>
      <w:lvlText w:val="•"/>
      <w:lvlJc w:val="left"/>
      <w:pPr>
        <w:ind w:left="6977" w:hanging="360"/>
      </w:pPr>
      <w:rPr>
        <w:rFonts w:hint="default"/>
        <w:lang w:val="en-US" w:eastAsia="en-US" w:bidi="ar-SA"/>
      </w:rPr>
    </w:lvl>
    <w:lvl w:ilvl="8">
      <w:numFmt w:val="bullet"/>
      <w:lvlText w:val="•"/>
      <w:lvlJc w:val="left"/>
      <w:pPr>
        <w:ind w:left="7768" w:hanging="360"/>
      </w:pPr>
      <w:rPr>
        <w:rFonts w:hint="default"/>
        <w:lang w:val="en-US" w:eastAsia="en-US" w:bidi="ar-SA"/>
      </w:rPr>
    </w:lvl>
  </w:abstractNum>
  <w:abstractNum w:abstractNumId="10" w15:restartNumberingAfterBreak="0">
    <w:nsid w:val="25B654F3"/>
    <w:multiLevelType w:val="multilevel"/>
    <w:tmpl w:val="25B654F3"/>
    <w:lvl w:ilvl="0">
      <w:start w:val="5"/>
      <w:numFmt w:val="decimal"/>
      <w:lvlText w:val="%1"/>
      <w:lvlJc w:val="left"/>
      <w:pPr>
        <w:ind w:left="2159" w:hanging="1308"/>
      </w:pPr>
      <w:rPr>
        <w:rFonts w:hint="default"/>
        <w:lang w:val="en-US" w:eastAsia="en-US" w:bidi="ar-SA"/>
      </w:rPr>
    </w:lvl>
    <w:lvl w:ilvl="1">
      <w:start w:val="1"/>
      <w:numFmt w:val="decimal"/>
      <w:lvlText w:val="%1.%2"/>
      <w:lvlJc w:val="left"/>
      <w:pPr>
        <w:ind w:left="2159" w:hanging="1308"/>
      </w:pPr>
      <w:rPr>
        <w:rFonts w:hint="default"/>
        <w:lang w:val="en-US" w:eastAsia="en-US" w:bidi="ar-SA"/>
      </w:rPr>
    </w:lvl>
    <w:lvl w:ilvl="2">
      <w:start w:val="4"/>
      <w:numFmt w:val="decimal"/>
      <w:lvlText w:val="%1.%2.%3"/>
      <w:lvlJc w:val="left"/>
      <w:pPr>
        <w:ind w:left="2159" w:hanging="1308"/>
      </w:pPr>
      <w:rPr>
        <w:rFonts w:hint="default"/>
        <w:lang w:val="en-US" w:eastAsia="en-US" w:bidi="ar-SA"/>
      </w:rPr>
    </w:lvl>
    <w:lvl w:ilvl="3">
      <w:start w:val="1"/>
      <w:numFmt w:val="decimal"/>
      <w:lvlText w:val="%1.%2.%3.%4"/>
      <w:lvlJc w:val="left"/>
      <w:pPr>
        <w:ind w:left="2159" w:hanging="1308"/>
      </w:pPr>
      <w:rPr>
        <w:rFonts w:hint="default"/>
        <w:lang w:val="en-US" w:eastAsia="en-US" w:bidi="ar-SA"/>
      </w:rPr>
    </w:lvl>
    <w:lvl w:ilvl="4">
      <w:start w:val="1"/>
      <w:numFmt w:val="decimal"/>
      <w:lvlText w:val="%1.%2.%3.%4.%5"/>
      <w:lvlJc w:val="left"/>
      <w:pPr>
        <w:ind w:left="2159" w:hanging="1308"/>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755" w:hanging="1308"/>
      </w:pPr>
      <w:rPr>
        <w:rFonts w:hint="default"/>
        <w:lang w:val="en-US" w:eastAsia="en-US" w:bidi="ar-SA"/>
      </w:rPr>
    </w:lvl>
    <w:lvl w:ilvl="6">
      <w:numFmt w:val="bullet"/>
      <w:lvlText w:val="•"/>
      <w:lvlJc w:val="left"/>
      <w:pPr>
        <w:ind w:left="6474" w:hanging="1308"/>
      </w:pPr>
      <w:rPr>
        <w:rFonts w:hint="default"/>
        <w:lang w:val="en-US" w:eastAsia="en-US" w:bidi="ar-SA"/>
      </w:rPr>
    </w:lvl>
    <w:lvl w:ilvl="7">
      <w:numFmt w:val="bullet"/>
      <w:lvlText w:val="•"/>
      <w:lvlJc w:val="left"/>
      <w:pPr>
        <w:ind w:left="7193" w:hanging="1308"/>
      </w:pPr>
      <w:rPr>
        <w:rFonts w:hint="default"/>
        <w:lang w:val="en-US" w:eastAsia="en-US" w:bidi="ar-SA"/>
      </w:rPr>
    </w:lvl>
    <w:lvl w:ilvl="8">
      <w:numFmt w:val="bullet"/>
      <w:lvlText w:val="•"/>
      <w:lvlJc w:val="left"/>
      <w:pPr>
        <w:ind w:left="7912" w:hanging="1308"/>
      </w:pPr>
      <w:rPr>
        <w:rFonts w:hint="default"/>
        <w:lang w:val="en-US" w:eastAsia="en-US" w:bidi="ar-SA"/>
      </w:rPr>
    </w:lvl>
  </w:abstractNum>
  <w:abstractNum w:abstractNumId="11" w15:restartNumberingAfterBreak="0">
    <w:nsid w:val="2A8F537B"/>
    <w:multiLevelType w:val="multilevel"/>
    <w:tmpl w:val="2A8F537B"/>
    <w:lvl w:ilvl="0">
      <w:start w:val="1"/>
      <w:numFmt w:val="decimal"/>
      <w:lvlText w:val="%1."/>
      <w:lvlJc w:val="left"/>
      <w:pPr>
        <w:ind w:left="1926" w:hanging="305"/>
      </w:pPr>
      <w:rPr>
        <w:rFonts w:ascii="Cambria" w:eastAsia="Cambria" w:hAnsi="Cambria" w:cs="Cambria" w:hint="default"/>
        <w:b/>
        <w:bCs/>
        <w:i w:val="0"/>
        <w:iCs w:val="0"/>
        <w:spacing w:val="-2"/>
        <w:w w:val="100"/>
        <w:sz w:val="22"/>
        <w:szCs w:val="22"/>
        <w:lang w:val="en-US" w:eastAsia="en-US" w:bidi="ar-SA"/>
      </w:rPr>
    </w:lvl>
    <w:lvl w:ilvl="1">
      <w:numFmt w:val="bullet"/>
      <w:lvlText w:val="•"/>
      <w:lvlJc w:val="left"/>
      <w:pPr>
        <w:ind w:left="2782" w:hanging="305"/>
      </w:pPr>
      <w:rPr>
        <w:rFonts w:hint="default"/>
        <w:lang w:val="en-US" w:eastAsia="en-US" w:bidi="ar-SA"/>
      </w:rPr>
    </w:lvl>
    <w:lvl w:ilvl="2">
      <w:numFmt w:val="bullet"/>
      <w:lvlText w:val="•"/>
      <w:lvlJc w:val="left"/>
      <w:pPr>
        <w:ind w:left="3644" w:hanging="305"/>
      </w:pPr>
      <w:rPr>
        <w:rFonts w:hint="default"/>
        <w:lang w:val="en-US" w:eastAsia="en-US" w:bidi="ar-SA"/>
      </w:rPr>
    </w:lvl>
    <w:lvl w:ilvl="3">
      <w:numFmt w:val="bullet"/>
      <w:lvlText w:val="•"/>
      <w:lvlJc w:val="left"/>
      <w:pPr>
        <w:ind w:left="4506" w:hanging="305"/>
      </w:pPr>
      <w:rPr>
        <w:rFonts w:hint="default"/>
        <w:lang w:val="en-US" w:eastAsia="en-US" w:bidi="ar-SA"/>
      </w:rPr>
    </w:lvl>
    <w:lvl w:ilvl="4">
      <w:numFmt w:val="bullet"/>
      <w:lvlText w:val="•"/>
      <w:lvlJc w:val="left"/>
      <w:pPr>
        <w:ind w:left="5368" w:hanging="305"/>
      </w:pPr>
      <w:rPr>
        <w:rFonts w:hint="default"/>
        <w:lang w:val="en-US" w:eastAsia="en-US" w:bidi="ar-SA"/>
      </w:rPr>
    </w:lvl>
    <w:lvl w:ilvl="5">
      <w:numFmt w:val="bullet"/>
      <w:lvlText w:val="•"/>
      <w:lvlJc w:val="left"/>
      <w:pPr>
        <w:ind w:left="6230" w:hanging="305"/>
      </w:pPr>
      <w:rPr>
        <w:rFonts w:hint="default"/>
        <w:lang w:val="en-US" w:eastAsia="en-US" w:bidi="ar-SA"/>
      </w:rPr>
    </w:lvl>
    <w:lvl w:ilvl="6">
      <w:numFmt w:val="bullet"/>
      <w:lvlText w:val="•"/>
      <w:lvlJc w:val="left"/>
      <w:pPr>
        <w:ind w:left="7092" w:hanging="305"/>
      </w:pPr>
      <w:rPr>
        <w:rFonts w:hint="default"/>
        <w:lang w:val="en-US" w:eastAsia="en-US" w:bidi="ar-SA"/>
      </w:rPr>
    </w:lvl>
    <w:lvl w:ilvl="7">
      <w:numFmt w:val="bullet"/>
      <w:lvlText w:val="•"/>
      <w:lvlJc w:val="left"/>
      <w:pPr>
        <w:ind w:left="7954" w:hanging="305"/>
      </w:pPr>
      <w:rPr>
        <w:rFonts w:hint="default"/>
        <w:lang w:val="en-US" w:eastAsia="en-US" w:bidi="ar-SA"/>
      </w:rPr>
    </w:lvl>
    <w:lvl w:ilvl="8">
      <w:numFmt w:val="bullet"/>
      <w:lvlText w:val="•"/>
      <w:lvlJc w:val="left"/>
      <w:pPr>
        <w:ind w:left="8816" w:hanging="305"/>
      </w:pPr>
      <w:rPr>
        <w:rFonts w:hint="default"/>
        <w:lang w:val="en-US" w:eastAsia="en-US" w:bidi="ar-SA"/>
      </w:rPr>
    </w:lvl>
  </w:abstractNum>
  <w:abstractNum w:abstractNumId="12" w15:restartNumberingAfterBreak="0">
    <w:nsid w:val="3EAB69C5"/>
    <w:multiLevelType w:val="multilevel"/>
    <w:tmpl w:val="C77A3880"/>
    <w:lvl w:ilvl="0">
      <w:start w:val="1"/>
      <w:numFmt w:val="bullet"/>
      <w:lvlText w:val=""/>
      <w:lvlJc w:val="left"/>
      <w:pPr>
        <w:ind w:left="1439" w:hanging="360"/>
      </w:pPr>
      <w:rPr>
        <w:rFonts w:ascii="Symbol" w:hAnsi="Symbol" w:hint="default"/>
        <w:b w:val="0"/>
        <w:bCs w:val="0"/>
        <w:i w:val="0"/>
        <w:iCs w:val="0"/>
        <w:spacing w:val="0"/>
        <w:w w:val="100"/>
        <w:sz w:val="24"/>
        <w:szCs w:val="24"/>
        <w:lang w:val="en-US" w:eastAsia="en-US" w:bidi="ar-SA"/>
      </w:rPr>
    </w:lvl>
    <w:lvl w:ilvl="1">
      <w:numFmt w:val="bullet"/>
      <w:lvlText w:val="•"/>
      <w:lvlJc w:val="left"/>
      <w:pPr>
        <w:ind w:left="2231" w:hanging="360"/>
      </w:pPr>
      <w:rPr>
        <w:rFonts w:hint="default"/>
        <w:lang w:val="en-US" w:eastAsia="en-US" w:bidi="ar-SA"/>
      </w:rPr>
    </w:lvl>
    <w:lvl w:ilvl="2">
      <w:numFmt w:val="bullet"/>
      <w:lvlText w:val="•"/>
      <w:lvlJc w:val="left"/>
      <w:pPr>
        <w:ind w:left="3022" w:hanging="360"/>
      </w:pPr>
      <w:rPr>
        <w:rFonts w:hint="default"/>
        <w:lang w:val="en-US" w:eastAsia="en-US" w:bidi="ar-SA"/>
      </w:rPr>
    </w:lvl>
    <w:lvl w:ilvl="3">
      <w:numFmt w:val="bullet"/>
      <w:lvlText w:val="•"/>
      <w:lvlJc w:val="left"/>
      <w:pPr>
        <w:ind w:left="3813" w:hanging="360"/>
      </w:pPr>
      <w:rPr>
        <w:rFonts w:hint="default"/>
        <w:lang w:val="en-US" w:eastAsia="en-US" w:bidi="ar-SA"/>
      </w:rPr>
    </w:lvl>
    <w:lvl w:ilvl="4">
      <w:numFmt w:val="bullet"/>
      <w:lvlText w:val="•"/>
      <w:lvlJc w:val="left"/>
      <w:pPr>
        <w:ind w:left="4604" w:hanging="360"/>
      </w:pPr>
      <w:rPr>
        <w:rFonts w:hint="default"/>
        <w:lang w:val="en-US" w:eastAsia="en-US" w:bidi="ar-SA"/>
      </w:rPr>
    </w:lvl>
    <w:lvl w:ilvl="5">
      <w:numFmt w:val="bullet"/>
      <w:lvlText w:val="•"/>
      <w:lvlJc w:val="left"/>
      <w:pPr>
        <w:ind w:left="5395" w:hanging="360"/>
      </w:pPr>
      <w:rPr>
        <w:rFonts w:hint="default"/>
        <w:lang w:val="en-US" w:eastAsia="en-US" w:bidi="ar-SA"/>
      </w:rPr>
    </w:lvl>
    <w:lvl w:ilvl="6">
      <w:numFmt w:val="bullet"/>
      <w:lvlText w:val="•"/>
      <w:lvlJc w:val="left"/>
      <w:pPr>
        <w:ind w:left="6186" w:hanging="360"/>
      </w:pPr>
      <w:rPr>
        <w:rFonts w:hint="default"/>
        <w:lang w:val="en-US" w:eastAsia="en-US" w:bidi="ar-SA"/>
      </w:rPr>
    </w:lvl>
    <w:lvl w:ilvl="7">
      <w:numFmt w:val="bullet"/>
      <w:lvlText w:val="•"/>
      <w:lvlJc w:val="left"/>
      <w:pPr>
        <w:ind w:left="6977" w:hanging="360"/>
      </w:pPr>
      <w:rPr>
        <w:rFonts w:hint="default"/>
        <w:lang w:val="en-US" w:eastAsia="en-US" w:bidi="ar-SA"/>
      </w:rPr>
    </w:lvl>
    <w:lvl w:ilvl="8">
      <w:numFmt w:val="bullet"/>
      <w:lvlText w:val="•"/>
      <w:lvlJc w:val="left"/>
      <w:pPr>
        <w:ind w:left="7768" w:hanging="360"/>
      </w:pPr>
      <w:rPr>
        <w:rFonts w:hint="default"/>
        <w:lang w:val="en-US" w:eastAsia="en-US" w:bidi="ar-SA"/>
      </w:rPr>
    </w:lvl>
  </w:abstractNum>
  <w:abstractNum w:abstractNumId="13" w15:restartNumberingAfterBreak="0">
    <w:nsid w:val="49713D6E"/>
    <w:multiLevelType w:val="multilevel"/>
    <w:tmpl w:val="C77A3880"/>
    <w:lvl w:ilvl="0">
      <w:start w:val="1"/>
      <w:numFmt w:val="bullet"/>
      <w:lvlText w:val=""/>
      <w:lvlJc w:val="left"/>
      <w:pPr>
        <w:ind w:left="1439" w:hanging="360"/>
      </w:pPr>
      <w:rPr>
        <w:rFonts w:ascii="Symbol" w:hAnsi="Symbol" w:hint="default"/>
        <w:b w:val="0"/>
        <w:bCs w:val="0"/>
        <w:i w:val="0"/>
        <w:iCs w:val="0"/>
        <w:spacing w:val="0"/>
        <w:w w:val="100"/>
        <w:sz w:val="24"/>
        <w:szCs w:val="24"/>
        <w:lang w:val="en-US" w:eastAsia="en-US" w:bidi="ar-SA"/>
      </w:rPr>
    </w:lvl>
    <w:lvl w:ilvl="1">
      <w:numFmt w:val="bullet"/>
      <w:lvlText w:val="•"/>
      <w:lvlJc w:val="left"/>
      <w:pPr>
        <w:ind w:left="2231" w:hanging="360"/>
      </w:pPr>
      <w:rPr>
        <w:rFonts w:hint="default"/>
        <w:lang w:val="en-US" w:eastAsia="en-US" w:bidi="ar-SA"/>
      </w:rPr>
    </w:lvl>
    <w:lvl w:ilvl="2">
      <w:numFmt w:val="bullet"/>
      <w:lvlText w:val="•"/>
      <w:lvlJc w:val="left"/>
      <w:pPr>
        <w:ind w:left="3022" w:hanging="360"/>
      </w:pPr>
      <w:rPr>
        <w:rFonts w:hint="default"/>
        <w:lang w:val="en-US" w:eastAsia="en-US" w:bidi="ar-SA"/>
      </w:rPr>
    </w:lvl>
    <w:lvl w:ilvl="3">
      <w:numFmt w:val="bullet"/>
      <w:lvlText w:val="•"/>
      <w:lvlJc w:val="left"/>
      <w:pPr>
        <w:ind w:left="3813" w:hanging="360"/>
      </w:pPr>
      <w:rPr>
        <w:rFonts w:hint="default"/>
        <w:lang w:val="en-US" w:eastAsia="en-US" w:bidi="ar-SA"/>
      </w:rPr>
    </w:lvl>
    <w:lvl w:ilvl="4">
      <w:numFmt w:val="bullet"/>
      <w:lvlText w:val="•"/>
      <w:lvlJc w:val="left"/>
      <w:pPr>
        <w:ind w:left="4604" w:hanging="360"/>
      </w:pPr>
      <w:rPr>
        <w:rFonts w:hint="default"/>
        <w:lang w:val="en-US" w:eastAsia="en-US" w:bidi="ar-SA"/>
      </w:rPr>
    </w:lvl>
    <w:lvl w:ilvl="5">
      <w:numFmt w:val="bullet"/>
      <w:lvlText w:val="•"/>
      <w:lvlJc w:val="left"/>
      <w:pPr>
        <w:ind w:left="5395" w:hanging="360"/>
      </w:pPr>
      <w:rPr>
        <w:rFonts w:hint="default"/>
        <w:lang w:val="en-US" w:eastAsia="en-US" w:bidi="ar-SA"/>
      </w:rPr>
    </w:lvl>
    <w:lvl w:ilvl="6">
      <w:numFmt w:val="bullet"/>
      <w:lvlText w:val="•"/>
      <w:lvlJc w:val="left"/>
      <w:pPr>
        <w:ind w:left="6186" w:hanging="360"/>
      </w:pPr>
      <w:rPr>
        <w:rFonts w:hint="default"/>
        <w:lang w:val="en-US" w:eastAsia="en-US" w:bidi="ar-SA"/>
      </w:rPr>
    </w:lvl>
    <w:lvl w:ilvl="7">
      <w:numFmt w:val="bullet"/>
      <w:lvlText w:val="•"/>
      <w:lvlJc w:val="left"/>
      <w:pPr>
        <w:ind w:left="6977" w:hanging="360"/>
      </w:pPr>
      <w:rPr>
        <w:rFonts w:hint="default"/>
        <w:lang w:val="en-US" w:eastAsia="en-US" w:bidi="ar-SA"/>
      </w:rPr>
    </w:lvl>
    <w:lvl w:ilvl="8">
      <w:numFmt w:val="bullet"/>
      <w:lvlText w:val="•"/>
      <w:lvlJc w:val="left"/>
      <w:pPr>
        <w:ind w:left="7768" w:hanging="360"/>
      </w:pPr>
      <w:rPr>
        <w:rFonts w:hint="default"/>
        <w:lang w:val="en-US" w:eastAsia="en-US" w:bidi="ar-SA"/>
      </w:rPr>
    </w:lvl>
  </w:abstractNum>
  <w:abstractNum w:abstractNumId="14" w15:restartNumberingAfterBreak="0">
    <w:nsid w:val="4B6B1A56"/>
    <w:multiLevelType w:val="multilevel"/>
    <w:tmpl w:val="C77A3880"/>
    <w:lvl w:ilvl="0">
      <w:start w:val="1"/>
      <w:numFmt w:val="bullet"/>
      <w:lvlText w:val=""/>
      <w:lvlJc w:val="left"/>
      <w:pPr>
        <w:ind w:left="1439" w:hanging="360"/>
      </w:pPr>
      <w:rPr>
        <w:rFonts w:ascii="Symbol" w:hAnsi="Symbol" w:hint="default"/>
        <w:b w:val="0"/>
        <w:bCs w:val="0"/>
        <w:i w:val="0"/>
        <w:iCs w:val="0"/>
        <w:spacing w:val="0"/>
        <w:w w:val="100"/>
        <w:sz w:val="24"/>
        <w:szCs w:val="24"/>
        <w:lang w:val="en-US" w:eastAsia="en-US" w:bidi="ar-SA"/>
      </w:rPr>
    </w:lvl>
    <w:lvl w:ilvl="1">
      <w:numFmt w:val="bullet"/>
      <w:lvlText w:val="•"/>
      <w:lvlJc w:val="left"/>
      <w:pPr>
        <w:ind w:left="2231" w:hanging="360"/>
      </w:pPr>
      <w:rPr>
        <w:rFonts w:hint="default"/>
        <w:lang w:val="en-US" w:eastAsia="en-US" w:bidi="ar-SA"/>
      </w:rPr>
    </w:lvl>
    <w:lvl w:ilvl="2">
      <w:numFmt w:val="bullet"/>
      <w:lvlText w:val="•"/>
      <w:lvlJc w:val="left"/>
      <w:pPr>
        <w:ind w:left="3022" w:hanging="360"/>
      </w:pPr>
      <w:rPr>
        <w:rFonts w:hint="default"/>
        <w:lang w:val="en-US" w:eastAsia="en-US" w:bidi="ar-SA"/>
      </w:rPr>
    </w:lvl>
    <w:lvl w:ilvl="3">
      <w:numFmt w:val="bullet"/>
      <w:lvlText w:val="•"/>
      <w:lvlJc w:val="left"/>
      <w:pPr>
        <w:ind w:left="3813" w:hanging="360"/>
      </w:pPr>
      <w:rPr>
        <w:rFonts w:hint="default"/>
        <w:lang w:val="en-US" w:eastAsia="en-US" w:bidi="ar-SA"/>
      </w:rPr>
    </w:lvl>
    <w:lvl w:ilvl="4">
      <w:numFmt w:val="bullet"/>
      <w:lvlText w:val="•"/>
      <w:lvlJc w:val="left"/>
      <w:pPr>
        <w:ind w:left="4604" w:hanging="360"/>
      </w:pPr>
      <w:rPr>
        <w:rFonts w:hint="default"/>
        <w:lang w:val="en-US" w:eastAsia="en-US" w:bidi="ar-SA"/>
      </w:rPr>
    </w:lvl>
    <w:lvl w:ilvl="5">
      <w:numFmt w:val="bullet"/>
      <w:lvlText w:val="•"/>
      <w:lvlJc w:val="left"/>
      <w:pPr>
        <w:ind w:left="5395" w:hanging="360"/>
      </w:pPr>
      <w:rPr>
        <w:rFonts w:hint="default"/>
        <w:lang w:val="en-US" w:eastAsia="en-US" w:bidi="ar-SA"/>
      </w:rPr>
    </w:lvl>
    <w:lvl w:ilvl="6">
      <w:numFmt w:val="bullet"/>
      <w:lvlText w:val="•"/>
      <w:lvlJc w:val="left"/>
      <w:pPr>
        <w:ind w:left="6186" w:hanging="360"/>
      </w:pPr>
      <w:rPr>
        <w:rFonts w:hint="default"/>
        <w:lang w:val="en-US" w:eastAsia="en-US" w:bidi="ar-SA"/>
      </w:rPr>
    </w:lvl>
    <w:lvl w:ilvl="7">
      <w:numFmt w:val="bullet"/>
      <w:lvlText w:val="•"/>
      <w:lvlJc w:val="left"/>
      <w:pPr>
        <w:ind w:left="6977" w:hanging="360"/>
      </w:pPr>
      <w:rPr>
        <w:rFonts w:hint="default"/>
        <w:lang w:val="en-US" w:eastAsia="en-US" w:bidi="ar-SA"/>
      </w:rPr>
    </w:lvl>
    <w:lvl w:ilvl="8">
      <w:numFmt w:val="bullet"/>
      <w:lvlText w:val="•"/>
      <w:lvlJc w:val="left"/>
      <w:pPr>
        <w:ind w:left="7768" w:hanging="360"/>
      </w:pPr>
      <w:rPr>
        <w:rFonts w:hint="default"/>
        <w:lang w:val="en-US" w:eastAsia="en-US" w:bidi="ar-SA"/>
      </w:rPr>
    </w:lvl>
  </w:abstractNum>
  <w:abstractNum w:abstractNumId="15" w15:restartNumberingAfterBreak="0">
    <w:nsid w:val="4D4DC07F"/>
    <w:multiLevelType w:val="multilevel"/>
    <w:tmpl w:val="4D4DC07F"/>
    <w:lvl w:ilvl="0">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692" w:hanging="240"/>
      </w:pPr>
      <w:rPr>
        <w:rFonts w:hint="default"/>
        <w:lang w:val="en-US" w:eastAsia="en-US" w:bidi="ar-SA"/>
      </w:rPr>
    </w:lvl>
    <w:lvl w:ilvl="2">
      <w:numFmt w:val="bullet"/>
      <w:lvlText w:val="•"/>
      <w:lvlJc w:val="left"/>
      <w:pPr>
        <w:ind w:left="1125" w:hanging="240"/>
      </w:pPr>
      <w:rPr>
        <w:rFonts w:hint="default"/>
        <w:lang w:val="en-US" w:eastAsia="en-US" w:bidi="ar-SA"/>
      </w:rPr>
    </w:lvl>
    <w:lvl w:ilvl="3">
      <w:numFmt w:val="bullet"/>
      <w:lvlText w:val="•"/>
      <w:lvlJc w:val="left"/>
      <w:pPr>
        <w:ind w:left="1557" w:hanging="240"/>
      </w:pPr>
      <w:rPr>
        <w:rFonts w:hint="default"/>
        <w:lang w:val="en-US" w:eastAsia="en-US" w:bidi="ar-SA"/>
      </w:rPr>
    </w:lvl>
    <w:lvl w:ilvl="4">
      <w:numFmt w:val="bullet"/>
      <w:lvlText w:val="•"/>
      <w:lvlJc w:val="left"/>
      <w:pPr>
        <w:ind w:left="1990" w:hanging="240"/>
      </w:pPr>
      <w:rPr>
        <w:rFonts w:hint="default"/>
        <w:lang w:val="en-US" w:eastAsia="en-US" w:bidi="ar-SA"/>
      </w:rPr>
    </w:lvl>
    <w:lvl w:ilvl="5">
      <w:numFmt w:val="bullet"/>
      <w:lvlText w:val="•"/>
      <w:lvlJc w:val="left"/>
      <w:pPr>
        <w:ind w:left="2422" w:hanging="240"/>
      </w:pPr>
      <w:rPr>
        <w:rFonts w:hint="default"/>
        <w:lang w:val="en-US" w:eastAsia="en-US" w:bidi="ar-SA"/>
      </w:rPr>
    </w:lvl>
    <w:lvl w:ilvl="6">
      <w:numFmt w:val="bullet"/>
      <w:lvlText w:val="•"/>
      <w:lvlJc w:val="left"/>
      <w:pPr>
        <w:ind w:left="2855" w:hanging="240"/>
      </w:pPr>
      <w:rPr>
        <w:rFonts w:hint="default"/>
        <w:lang w:val="en-US" w:eastAsia="en-US" w:bidi="ar-SA"/>
      </w:rPr>
    </w:lvl>
    <w:lvl w:ilvl="7">
      <w:numFmt w:val="bullet"/>
      <w:lvlText w:val="•"/>
      <w:lvlJc w:val="left"/>
      <w:pPr>
        <w:ind w:left="3287" w:hanging="240"/>
      </w:pPr>
      <w:rPr>
        <w:rFonts w:hint="default"/>
        <w:lang w:val="en-US" w:eastAsia="en-US" w:bidi="ar-SA"/>
      </w:rPr>
    </w:lvl>
    <w:lvl w:ilvl="8">
      <w:numFmt w:val="bullet"/>
      <w:lvlText w:val="•"/>
      <w:lvlJc w:val="left"/>
      <w:pPr>
        <w:ind w:left="3720" w:hanging="240"/>
      </w:pPr>
      <w:rPr>
        <w:rFonts w:hint="default"/>
        <w:lang w:val="en-US" w:eastAsia="en-US" w:bidi="ar-SA"/>
      </w:rPr>
    </w:lvl>
  </w:abstractNum>
  <w:abstractNum w:abstractNumId="16" w15:restartNumberingAfterBreak="0">
    <w:nsid w:val="567D460C"/>
    <w:multiLevelType w:val="multilevel"/>
    <w:tmpl w:val="B04A939E"/>
    <w:lvl w:ilvl="0">
      <w:start w:val="1"/>
      <w:numFmt w:val="bullet"/>
      <w:lvlText w:val=""/>
      <w:lvlJc w:val="left"/>
      <w:pPr>
        <w:ind w:left="2487" w:hanging="360"/>
      </w:pPr>
      <w:rPr>
        <w:rFonts w:ascii="Symbol" w:hAnsi="Symbol" w:hint="default"/>
        <w:b w:val="0"/>
        <w:bCs w:val="0"/>
        <w:i w:val="0"/>
        <w:iCs w:val="0"/>
        <w:spacing w:val="0"/>
        <w:w w:val="100"/>
        <w:sz w:val="24"/>
        <w:szCs w:val="24"/>
        <w:lang w:val="en-US" w:eastAsia="en-US" w:bidi="ar-SA"/>
      </w:rPr>
    </w:lvl>
    <w:lvl w:ilvl="1">
      <w:numFmt w:val="bullet"/>
      <w:lvlText w:val=""/>
      <w:lvlJc w:val="left"/>
      <w:pPr>
        <w:ind w:left="2597" w:hanging="360"/>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23" w:hanging="360"/>
      </w:pPr>
      <w:rPr>
        <w:rFonts w:hint="default"/>
        <w:lang w:val="en-US" w:eastAsia="en-US" w:bidi="ar-SA"/>
      </w:rPr>
    </w:lvl>
    <w:lvl w:ilvl="4">
      <w:numFmt w:val="bullet"/>
      <w:lvlText w:val="•"/>
      <w:lvlJc w:val="left"/>
      <w:pPr>
        <w:ind w:left="5191" w:hanging="360"/>
      </w:pPr>
      <w:rPr>
        <w:rFonts w:hint="default"/>
        <w:lang w:val="en-US" w:eastAsia="en-US" w:bidi="ar-SA"/>
      </w:rPr>
    </w:lvl>
    <w:lvl w:ilvl="5">
      <w:numFmt w:val="bullet"/>
      <w:lvlText w:val="•"/>
      <w:lvlJc w:val="left"/>
      <w:pPr>
        <w:ind w:left="6059" w:hanging="360"/>
      </w:pPr>
      <w:rPr>
        <w:rFonts w:hint="default"/>
        <w:lang w:val="en-US" w:eastAsia="en-US" w:bidi="ar-SA"/>
      </w:rPr>
    </w:lvl>
    <w:lvl w:ilvl="6">
      <w:numFmt w:val="bullet"/>
      <w:lvlText w:val="•"/>
      <w:lvlJc w:val="left"/>
      <w:pPr>
        <w:ind w:left="6926" w:hanging="360"/>
      </w:pPr>
      <w:rPr>
        <w:rFonts w:hint="default"/>
        <w:lang w:val="en-US" w:eastAsia="en-US" w:bidi="ar-SA"/>
      </w:rPr>
    </w:lvl>
    <w:lvl w:ilvl="7">
      <w:numFmt w:val="bullet"/>
      <w:lvlText w:val="•"/>
      <w:lvlJc w:val="left"/>
      <w:pPr>
        <w:ind w:left="7794" w:hanging="360"/>
      </w:pPr>
      <w:rPr>
        <w:rFonts w:hint="default"/>
        <w:lang w:val="en-US" w:eastAsia="en-US" w:bidi="ar-SA"/>
      </w:rPr>
    </w:lvl>
    <w:lvl w:ilvl="8">
      <w:numFmt w:val="bullet"/>
      <w:lvlText w:val="•"/>
      <w:lvlJc w:val="left"/>
      <w:pPr>
        <w:ind w:left="8662" w:hanging="360"/>
      </w:pPr>
      <w:rPr>
        <w:rFonts w:hint="default"/>
        <w:lang w:val="en-US" w:eastAsia="en-US" w:bidi="ar-SA"/>
      </w:rPr>
    </w:lvl>
  </w:abstractNum>
  <w:abstractNum w:abstractNumId="17" w15:restartNumberingAfterBreak="0">
    <w:nsid w:val="59ADCABA"/>
    <w:multiLevelType w:val="multilevel"/>
    <w:tmpl w:val="59ADCABA"/>
    <w:lvl w:ilvl="0">
      <w:start w:val="2"/>
      <w:numFmt w:val="decimal"/>
      <w:lvlText w:val="%1"/>
      <w:lvlJc w:val="left"/>
      <w:pPr>
        <w:ind w:left="1348" w:hanging="495"/>
      </w:pPr>
      <w:rPr>
        <w:rFonts w:hint="default"/>
        <w:lang w:val="en-US" w:eastAsia="en-US" w:bidi="ar-SA"/>
      </w:rPr>
    </w:lvl>
    <w:lvl w:ilvl="1">
      <w:start w:val="2"/>
      <w:numFmt w:val="decimal"/>
      <w:lvlText w:val="%1.%2"/>
      <w:lvlJc w:val="left"/>
      <w:pPr>
        <w:ind w:left="1348" w:hanging="495"/>
      </w:pPr>
      <w:rPr>
        <w:rFonts w:ascii="Times New Roman" w:eastAsia="Times New Roman" w:hAnsi="Times New Roman" w:cs="Times New Roman" w:hint="default"/>
        <w:b/>
        <w:bCs/>
        <w:i w:val="0"/>
        <w:iCs w:val="0"/>
        <w:spacing w:val="-2"/>
        <w:w w:val="98"/>
        <w:sz w:val="28"/>
        <w:szCs w:val="28"/>
        <w:lang w:val="en-US" w:eastAsia="en-US" w:bidi="ar-SA"/>
      </w:rPr>
    </w:lvl>
    <w:lvl w:ilvl="2">
      <w:start w:val="1"/>
      <w:numFmt w:val="decimal"/>
      <w:lvlText w:val="%1.%2.%3"/>
      <w:lvlJc w:val="left"/>
      <w:pPr>
        <w:ind w:left="14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66" w:hanging="540"/>
      </w:pPr>
      <w:rPr>
        <w:rFonts w:hint="default"/>
        <w:lang w:val="en-US" w:eastAsia="en-US" w:bidi="ar-SA"/>
      </w:rPr>
    </w:lvl>
    <w:lvl w:ilvl="4">
      <w:numFmt w:val="bullet"/>
      <w:lvlText w:val="•"/>
      <w:lvlJc w:val="left"/>
      <w:pPr>
        <w:ind w:left="4050" w:hanging="540"/>
      </w:pPr>
      <w:rPr>
        <w:rFonts w:hint="default"/>
        <w:lang w:val="en-US" w:eastAsia="en-US" w:bidi="ar-SA"/>
      </w:rPr>
    </w:lvl>
    <w:lvl w:ilvl="5">
      <w:numFmt w:val="bullet"/>
      <w:lvlText w:val="•"/>
      <w:lvlJc w:val="left"/>
      <w:pPr>
        <w:ind w:left="4933" w:hanging="540"/>
      </w:pPr>
      <w:rPr>
        <w:rFonts w:hint="default"/>
        <w:lang w:val="en-US" w:eastAsia="en-US" w:bidi="ar-SA"/>
      </w:rPr>
    </w:lvl>
    <w:lvl w:ilvl="6">
      <w:numFmt w:val="bullet"/>
      <w:lvlText w:val="•"/>
      <w:lvlJc w:val="left"/>
      <w:pPr>
        <w:ind w:left="5816" w:hanging="540"/>
      </w:pPr>
      <w:rPr>
        <w:rFonts w:hint="default"/>
        <w:lang w:val="en-US" w:eastAsia="en-US" w:bidi="ar-SA"/>
      </w:rPr>
    </w:lvl>
    <w:lvl w:ilvl="7">
      <w:numFmt w:val="bullet"/>
      <w:lvlText w:val="•"/>
      <w:lvlJc w:val="left"/>
      <w:pPr>
        <w:ind w:left="6700" w:hanging="540"/>
      </w:pPr>
      <w:rPr>
        <w:rFonts w:hint="default"/>
        <w:lang w:val="en-US" w:eastAsia="en-US" w:bidi="ar-SA"/>
      </w:rPr>
    </w:lvl>
    <w:lvl w:ilvl="8">
      <w:numFmt w:val="bullet"/>
      <w:lvlText w:val="•"/>
      <w:lvlJc w:val="left"/>
      <w:pPr>
        <w:ind w:left="7583" w:hanging="540"/>
      </w:pPr>
      <w:rPr>
        <w:rFonts w:hint="default"/>
        <w:lang w:val="en-US" w:eastAsia="en-US" w:bidi="ar-SA"/>
      </w:rPr>
    </w:lvl>
  </w:abstractNum>
  <w:abstractNum w:abstractNumId="18" w15:restartNumberingAfterBreak="0">
    <w:nsid w:val="5A241D34"/>
    <w:multiLevelType w:val="multilevel"/>
    <w:tmpl w:val="5A241D34"/>
    <w:lvl w:ilvl="0">
      <w:start w:val="1"/>
      <w:numFmt w:val="decimal"/>
      <w:lvlText w:val="%1."/>
      <w:lvlJc w:val="left"/>
      <w:pPr>
        <w:ind w:left="1926" w:hanging="305"/>
      </w:pPr>
      <w:rPr>
        <w:rFonts w:ascii="Cambria" w:eastAsia="Cambria" w:hAnsi="Cambria" w:cs="Cambria" w:hint="default"/>
        <w:b/>
        <w:bCs/>
        <w:i w:val="0"/>
        <w:iCs w:val="0"/>
        <w:spacing w:val="-2"/>
        <w:w w:val="100"/>
        <w:sz w:val="22"/>
        <w:szCs w:val="22"/>
        <w:lang w:val="en-US" w:eastAsia="en-US" w:bidi="ar-SA"/>
      </w:rPr>
    </w:lvl>
    <w:lvl w:ilvl="1">
      <w:numFmt w:val="bullet"/>
      <w:lvlText w:val="•"/>
      <w:lvlJc w:val="left"/>
      <w:pPr>
        <w:ind w:left="2782" w:hanging="305"/>
      </w:pPr>
      <w:rPr>
        <w:rFonts w:hint="default"/>
        <w:lang w:val="en-US" w:eastAsia="en-US" w:bidi="ar-SA"/>
      </w:rPr>
    </w:lvl>
    <w:lvl w:ilvl="2">
      <w:numFmt w:val="bullet"/>
      <w:lvlText w:val="•"/>
      <w:lvlJc w:val="left"/>
      <w:pPr>
        <w:ind w:left="3644" w:hanging="305"/>
      </w:pPr>
      <w:rPr>
        <w:rFonts w:hint="default"/>
        <w:lang w:val="en-US" w:eastAsia="en-US" w:bidi="ar-SA"/>
      </w:rPr>
    </w:lvl>
    <w:lvl w:ilvl="3">
      <w:numFmt w:val="bullet"/>
      <w:lvlText w:val="•"/>
      <w:lvlJc w:val="left"/>
      <w:pPr>
        <w:ind w:left="4506" w:hanging="305"/>
      </w:pPr>
      <w:rPr>
        <w:rFonts w:hint="default"/>
        <w:lang w:val="en-US" w:eastAsia="en-US" w:bidi="ar-SA"/>
      </w:rPr>
    </w:lvl>
    <w:lvl w:ilvl="4">
      <w:numFmt w:val="bullet"/>
      <w:lvlText w:val="•"/>
      <w:lvlJc w:val="left"/>
      <w:pPr>
        <w:ind w:left="5368" w:hanging="305"/>
      </w:pPr>
      <w:rPr>
        <w:rFonts w:hint="default"/>
        <w:lang w:val="en-US" w:eastAsia="en-US" w:bidi="ar-SA"/>
      </w:rPr>
    </w:lvl>
    <w:lvl w:ilvl="5">
      <w:numFmt w:val="bullet"/>
      <w:lvlText w:val="•"/>
      <w:lvlJc w:val="left"/>
      <w:pPr>
        <w:ind w:left="6230" w:hanging="305"/>
      </w:pPr>
      <w:rPr>
        <w:rFonts w:hint="default"/>
        <w:lang w:val="en-US" w:eastAsia="en-US" w:bidi="ar-SA"/>
      </w:rPr>
    </w:lvl>
    <w:lvl w:ilvl="6">
      <w:numFmt w:val="bullet"/>
      <w:lvlText w:val="•"/>
      <w:lvlJc w:val="left"/>
      <w:pPr>
        <w:ind w:left="7092" w:hanging="305"/>
      </w:pPr>
      <w:rPr>
        <w:rFonts w:hint="default"/>
        <w:lang w:val="en-US" w:eastAsia="en-US" w:bidi="ar-SA"/>
      </w:rPr>
    </w:lvl>
    <w:lvl w:ilvl="7">
      <w:numFmt w:val="bullet"/>
      <w:lvlText w:val="•"/>
      <w:lvlJc w:val="left"/>
      <w:pPr>
        <w:ind w:left="7954" w:hanging="305"/>
      </w:pPr>
      <w:rPr>
        <w:rFonts w:hint="default"/>
        <w:lang w:val="en-US" w:eastAsia="en-US" w:bidi="ar-SA"/>
      </w:rPr>
    </w:lvl>
    <w:lvl w:ilvl="8">
      <w:numFmt w:val="bullet"/>
      <w:lvlText w:val="•"/>
      <w:lvlJc w:val="left"/>
      <w:pPr>
        <w:ind w:left="8816" w:hanging="305"/>
      </w:pPr>
      <w:rPr>
        <w:rFonts w:hint="default"/>
        <w:lang w:val="en-US" w:eastAsia="en-US" w:bidi="ar-SA"/>
      </w:rPr>
    </w:lvl>
  </w:abstractNum>
  <w:abstractNum w:abstractNumId="19" w15:restartNumberingAfterBreak="0">
    <w:nsid w:val="62B34BE9"/>
    <w:multiLevelType w:val="multilevel"/>
    <w:tmpl w:val="C77A3880"/>
    <w:lvl w:ilvl="0">
      <w:start w:val="1"/>
      <w:numFmt w:val="bullet"/>
      <w:lvlText w:val=""/>
      <w:lvlJc w:val="left"/>
      <w:pPr>
        <w:ind w:left="1439" w:hanging="360"/>
      </w:pPr>
      <w:rPr>
        <w:rFonts w:ascii="Symbol" w:hAnsi="Symbol" w:hint="default"/>
        <w:b w:val="0"/>
        <w:bCs w:val="0"/>
        <w:i w:val="0"/>
        <w:iCs w:val="0"/>
        <w:spacing w:val="0"/>
        <w:w w:val="100"/>
        <w:sz w:val="24"/>
        <w:szCs w:val="24"/>
        <w:lang w:val="en-US" w:eastAsia="en-US" w:bidi="ar-SA"/>
      </w:rPr>
    </w:lvl>
    <w:lvl w:ilvl="1">
      <w:numFmt w:val="bullet"/>
      <w:lvlText w:val="•"/>
      <w:lvlJc w:val="left"/>
      <w:pPr>
        <w:ind w:left="2231" w:hanging="360"/>
      </w:pPr>
      <w:rPr>
        <w:rFonts w:hint="default"/>
        <w:lang w:val="en-US" w:eastAsia="en-US" w:bidi="ar-SA"/>
      </w:rPr>
    </w:lvl>
    <w:lvl w:ilvl="2">
      <w:numFmt w:val="bullet"/>
      <w:lvlText w:val="•"/>
      <w:lvlJc w:val="left"/>
      <w:pPr>
        <w:ind w:left="3022" w:hanging="360"/>
      </w:pPr>
      <w:rPr>
        <w:rFonts w:hint="default"/>
        <w:lang w:val="en-US" w:eastAsia="en-US" w:bidi="ar-SA"/>
      </w:rPr>
    </w:lvl>
    <w:lvl w:ilvl="3">
      <w:numFmt w:val="bullet"/>
      <w:lvlText w:val="•"/>
      <w:lvlJc w:val="left"/>
      <w:pPr>
        <w:ind w:left="3813" w:hanging="360"/>
      </w:pPr>
      <w:rPr>
        <w:rFonts w:hint="default"/>
        <w:lang w:val="en-US" w:eastAsia="en-US" w:bidi="ar-SA"/>
      </w:rPr>
    </w:lvl>
    <w:lvl w:ilvl="4">
      <w:numFmt w:val="bullet"/>
      <w:lvlText w:val="•"/>
      <w:lvlJc w:val="left"/>
      <w:pPr>
        <w:ind w:left="4604" w:hanging="360"/>
      </w:pPr>
      <w:rPr>
        <w:rFonts w:hint="default"/>
        <w:lang w:val="en-US" w:eastAsia="en-US" w:bidi="ar-SA"/>
      </w:rPr>
    </w:lvl>
    <w:lvl w:ilvl="5">
      <w:numFmt w:val="bullet"/>
      <w:lvlText w:val="•"/>
      <w:lvlJc w:val="left"/>
      <w:pPr>
        <w:ind w:left="5395" w:hanging="360"/>
      </w:pPr>
      <w:rPr>
        <w:rFonts w:hint="default"/>
        <w:lang w:val="en-US" w:eastAsia="en-US" w:bidi="ar-SA"/>
      </w:rPr>
    </w:lvl>
    <w:lvl w:ilvl="6">
      <w:numFmt w:val="bullet"/>
      <w:lvlText w:val="•"/>
      <w:lvlJc w:val="left"/>
      <w:pPr>
        <w:ind w:left="6186" w:hanging="360"/>
      </w:pPr>
      <w:rPr>
        <w:rFonts w:hint="default"/>
        <w:lang w:val="en-US" w:eastAsia="en-US" w:bidi="ar-SA"/>
      </w:rPr>
    </w:lvl>
    <w:lvl w:ilvl="7">
      <w:numFmt w:val="bullet"/>
      <w:lvlText w:val="•"/>
      <w:lvlJc w:val="left"/>
      <w:pPr>
        <w:ind w:left="6977" w:hanging="360"/>
      </w:pPr>
      <w:rPr>
        <w:rFonts w:hint="default"/>
        <w:lang w:val="en-US" w:eastAsia="en-US" w:bidi="ar-SA"/>
      </w:rPr>
    </w:lvl>
    <w:lvl w:ilvl="8">
      <w:numFmt w:val="bullet"/>
      <w:lvlText w:val="•"/>
      <w:lvlJc w:val="left"/>
      <w:pPr>
        <w:ind w:left="7768" w:hanging="360"/>
      </w:pPr>
      <w:rPr>
        <w:rFonts w:hint="default"/>
        <w:lang w:val="en-US" w:eastAsia="en-US" w:bidi="ar-SA"/>
      </w:rPr>
    </w:lvl>
  </w:abstractNum>
  <w:abstractNum w:abstractNumId="20" w15:restartNumberingAfterBreak="0">
    <w:nsid w:val="72183CF9"/>
    <w:multiLevelType w:val="multilevel"/>
    <w:tmpl w:val="72183CF9"/>
    <w:lvl w:ilvl="0">
      <w:start w:val="6"/>
      <w:numFmt w:val="decimal"/>
      <w:lvlText w:val="%1."/>
      <w:lvlJc w:val="left"/>
      <w:pPr>
        <w:ind w:left="3472" w:hanging="596"/>
        <w:jc w:val="right"/>
      </w:pPr>
      <w:rPr>
        <w:rFonts w:ascii="Times New Roman" w:eastAsia="Times New Roman" w:hAnsi="Times New Roman" w:cs="Times New Roman" w:hint="default"/>
        <w:b/>
        <w:bCs/>
        <w:i w:val="0"/>
        <w:iCs w:val="0"/>
        <w:spacing w:val="0"/>
        <w:w w:val="100"/>
        <w:sz w:val="60"/>
        <w:szCs w:val="60"/>
        <w:lang w:val="en-US" w:eastAsia="en-US" w:bidi="ar-SA"/>
      </w:rPr>
    </w:lvl>
    <w:lvl w:ilvl="1">
      <w:numFmt w:val="bullet"/>
      <w:lvlText w:val="•"/>
      <w:lvlJc w:val="left"/>
      <w:pPr>
        <w:ind w:left="4067" w:hanging="596"/>
      </w:pPr>
      <w:rPr>
        <w:rFonts w:hint="default"/>
        <w:lang w:val="en-US" w:eastAsia="en-US" w:bidi="ar-SA"/>
      </w:rPr>
    </w:lvl>
    <w:lvl w:ilvl="2">
      <w:numFmt w:val="bullet"/>
      <w:lvlText w:val="•"/>
      <w:lvlJc w:val="left"/>
      <w:pPr>
        <w:ind w:left="4654" w:hanging="596"/>
      </w:pPr>
      <w:rPr>
        <w:rFonts w:hint="default"/>
        <w:lang w:val="en-US" w:eastAsia="en-US" w:bidi="ar-SA"/>
      </w:rPr>
    </w:lvl>
    <w:lvl w:ilvl="3">
      <w:numFmt w:val="bullet"/>
      <w:lvlText w:val="•"/>
      <w:lvlJc w:val="left"/>
      <w:pPr>
        <w:ind w:left="5241" w:hanging="596"/>
      </w:pPr>
      <w:rPr>
        <w:rFonts w:hint="default"/>
        <w:lang w:val="en-US" w:eastAsia="en-US" w:bidi="ar-SA"/>
      </w:rPr>
    </w:lvl>
    <w:lvl w:ilvl="4">
      <w:numFmt w:val="bullet"/>
      <w:lvlText w:val="•"/>
      <w:lvlJc w:val="left"/>
      <w:pPr>
        <w:ind w:left="5828" w:hanging="596"/>
      </w:pPr>
      <w:rPr>
        <w:rFonts w:hint="default"/>
        <w:lang w:val="en-US" w:eastAsia="en-US" w:bidi="ar-SA"/>
      </w:rPr>
    </w:lvl>
    <w:lvl w:ilvl="5">
      <w:numFmt w:val="bullet"/>
      <w:lvlText w:val="•"/>
      <w:lvlJc w:val="left"/>
      <w:pPr>
        <w:ind w:left="6415" w:hanging="596"/>
      </w:pPr>
      <w:rPr>
        <w:rFonts w:hint="default"/>
        <w:lang w:val="en-US" w:eastAsia="en-US" w:bidi="ar-SA"/>
      </w:rPr>
    </w:lvl>
    <w:lvl w:ilvl="6">
      <w:numFmt w:val="bullet"/>
      <w:lvlText w:val="•"/>
      <w:lvlJc w:val="left"/>
      <w:pPr>
        <w:ind w:left="7002" w:hanging="596"/>
      </w:pPr>
      <w:rPr>
        <w:rFonts w:hint="default"/>
        <w:lang w:val="en-US" w:eastAsia="en-US" w:bidi="ar-SA"/>
      </w:rPr>
    </w:lvl>
    <w:lvl w:ilvl="7">
      <w:numFmt w:val="bullet"/>
      <w:lvlText w:val="•"/>
      <w:lvlJc w:val="left"/>
      <w:pPr>
        <w:ind w:left="7589" w:hanging="596"/>
      </w:pPr>
      <w:rPr>
        <w:rFonts w:hint="default"/>
        <w:lang w:val="en-US" w:eastAsia="en-US" w:bidi="ar-SA"/>
      </w:rPr>
    </w:lvl>
    <w:lvl w:ilvl="8">
      <w:numFmt w:val="bullet"/>
      <w:lvlText w:val="•"/>
      <w:lvlJc w:val="left"/>
      <w:pPr>
        <w:ind w:left="8176" w:hanging="596"/>
      </w:pPr>
      <w:rPr>
        <w:rFonts w:hint="default"/>
        <w:lang w:val="en-US" w:eastAsia="en-US" w:bidi="ar-SA"/>
      </w:rPr>
    </w:lvl>
  </w:abstractNum>
  <w:num w:numId="1" w16cid:durableId="346373510">
    <w:abstractNumId w:val="6"/>
  </w:num>
  <w:num w:numId="2" w16cid:durableId="1805460759">
    <w:abstractNumId w:val="4"/>
  </w:num>
  <w:num w:numId="3" w16cid:durableId="2024940284">
    <w:abstractNumId w:val="17"/>
  </w:num>
  <w:num w:numId="4" w16cid:durableId="1014453992">
    <w:abstractNumId w:val="2"/>
  </w:num>
  <w:num w:numId="5" w16cid:durableId="2095394385">
    <w:abstractNumId w:val="1"/>
  </w:num>
  <w:num w:numId="6" w16cid:durableId="1240939911">
    <w:abstractNumId w:val="8"/>
  </w:num>
  <w:num w:numId="7" w16cid:durableId="359084861">
    <w:abstractNumId w:val="10"/>
  </w:num>
  <w:num w:numId="8" w16cid:durableId="486170709">
    <w:abstractNumId w:val="20"/>
  </w:num>
  <w:num w:numId="9" w16cid:durableId="1333024563">
    <w:abstractNumId w:val="7"/>
  </w:num>
  <w:num w:numId="10" w16cid:durableId="206335184">
    <w:abstractNumId w:val="0"/>
  </w:num>
  <w:num w:numId="11" w16cid:durableId="2048675046">
    <w:abstractNumId w:val="11"/>
  </w:num>
  <w:num w:numId="12" w16cid:durableId="414983643">
    <w:abstractNumId w:val="18"/>
  </w:num>
  <w:num w:numId="13" w16cid:durableId="1924293584">
    <w:abstractNumId w:val="3"/>
  </w:num>
  <w:num w:numId="14" w16cid:durableId="1470391693">
    <w:abstractNumId w:val="15"/>
  </w:num>
  <w:num w:numId="15" w16cid:durableId="1653440318">
    <w:abstractNumId w:val="5"/>
  </w:num>
  <w:num w:numId="16" w16cid:durableId="217864606">
    <w:abstractNumId w:val="16"/>
  </w:num>
  <w:num w:numId="17" w16cid:durableId="1605839783">
    <w:abstractNumId w:val="19"/>
  </w:num>
  <w:num w:numId="18" w16cid:durableId="2068216161">
    <w:abstractNumId w:val="13"/>
  </w:num>
  <w:num w:numId="19" w16cid:durableId="2051881864">
    <w:abstractNumId w:val="9"/>
  </w:num>
  <w:num w:numId="20" w16cid:durableId="173033221">
    <w:abstractNumId w:val="12"/>
  </w:num>
  <w:num w:numId="21" w16cid:durableId="382110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296"/>
    <w:rsid w:val="00193D12"/>
    <w:rsid w:val="00260A42"/>
    <w:rsid w:val="0027744E"/>
    <w:rsid w:val="00293049"/>
    <w:rsid w:val="00314017"/>
    <w:rsid w:val="003B0649"/>
    <w:rsid w:val="00493051"/>
    <w:rsid w:val="004945F4"/>
    <w:rsid w:val="004C693E"/>
    <w:rsid w:val="00547D50"/>
    <w:rsid w:val="005C1585"/>
    <w:rsid w:val="005C73D9"/>
    <w:rsid w:val="005F136B"/>
    <w:rsid w:val="006F3931"/>
    <w:rsid w:val="006F4688"/>
    <w:rsid w:val="00782CD0"/>
    <w:rsid w:val="007E1DBB"/>
    <w:rsid w:val="0083668F"/>
    <w:rsid w:val="00857DEC"/>
    <w:rsid w:val="0088151C"/>
    <w:rsid w:val="008E22A0"/>
    <w:rsid w:val="0092611E"/>
    <w:rsid w:val="00951492"/>
    <w:rsid w:val="009939AE"/>
    <w:rsid w:val="00A739DC"/>
    <w:rsid w:val="00A86521"/>
    <w:rsid w:val="00B7520A"/>
    <w:rsid w:val="00B76094"/>
    <w:rsid w:val="00BB460D"/>
    <w:rsid w:val="00C34362"/>
    <w:rsid w:val="00C62296"/>
    <w:rsid w:val="00C87CA2"/>
    <w:rsid w:val="00D01ACE"/>
    <w:rsid w:val="00D65ED5"/>
    <w:rsid w:val="00D978FB"/>
    <w:rsid w:val="00DB61C2"/>
    <w:rsid w:val="00E157D2"/>
    <w:rsid w:val="00E6041C"/>
    <w:rsid w:val="00E760CA"/>
    <w:rsid w:val="00FA74A3"/>
    <w:rsid w:val="00FB05F6"/>
    <w:rsid w:val="184E0CEC"/>
    <w:rsid w:val="2C4D5CDC"/>
    <w:rsid w:val="2DFE1FDF"/>
    <w:rsid w:val="2EBE2487"/>
    <w:rsid w:val="66A34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F3792C2"/>
  <w15:docId w15:val="{1F48415A-04B9-46F6-BC52-EC5BAA4B4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286" w:hanging="600"/>
      <w:outlineLvl w:val="0"/>
    </w:pPr>
    <w:rPr>
      <w:b/>
      <w:bCs/>
      <w:sz w:val="60"/>
      <w:szCs w:val="60"/>
    </w:rPr>
  </w:style>
  <w:style w:type="paragraph" w:styleId="Heading2">
    <w:name w:val="heading 2"/>
    <w:basedOn w:val="Normal"/>
    <w:uiPriority w:val="1"/>
    <w:qFormat/>
    <w:pPr>
      <w:ind w:left="954"/>
      <w:outlineLvl w:val="1"/>
    </w:pPr>
    <w:rPr>
      <w:rFonts w:ascii="Microsoft Sans Serif" w:eastAsia="Microsoft Sans Serif" w:hAnsi="Microsoft Sans Serif" w:cs="Microsoft Sans Serif"/>
      <w:sz w:val="37"/>
      <w:szCs w:val="37"/>
    </w:rPr>
  </w:style>
  <w:style w:type="paragraph" w:styleId="Heading3">
    <w:name w:val="heading 3"/>
    <w:basedOn w:val="Normal"/>
    <w:uiPriority w:val="1"/>
    <w:qFormat/>
    <w:pPr>
      <w:spacing w:before="68"/>
      <w:outlineLvl w:val="2"/>
    </w:pPr>
    <w:rPr>
      <w:b/>
      <w:bCs/>
      <w:sz w:val="32"/>
      <w:szCs w:val="32"/>
    </w:rPr>
  </w:style>
  <w:style w:type="paragraph" w:styleId="Heading4">
    <w:name w:val="heading 4"/>
    <w:basedOn w:val="Normal"/>
    <w:uiPriority w:val="1"/>
    <w:qFormat/>
    <w:pPr>
      <w:ind w:left="1341" w:hanging="488"/>
      <w:outlineLvl w:val="3"/>
    </w:pPr>
    <w:rPr>
      <w:b/>
      <w:bCs/>
      <w:sz w:val="28"/>
      <w:szCs w:val="28"/>
    </w:rPr>
  </w:style>
  <w:style w:type="paragraph" w:styleId="Heading5">
    <w:name w:val="heading 5"/>
    <w:basedOn w:val="Normal"/>
    <w:uiPriority w:val="1"/>
    <w:qFormat/>
    <w:pPr>
      <w:spacing w:before="9"/>
      <w:ind w:left="20"/>
      <w:outlineLvl w:val="4"/>
    </w:pPr>
    <w:rPr>
      <w:b/>
      <w:bCs/>
      <w:sz w:val="28"/>
      <w:szCs w:val="28"/>
    </w:rPr>
  </w:style>
  <w:style w:type="paragraph" w:styleId="Heading6">
    <w:name w:val="heading 6"/>
    <w:basedOn w:val="Normal"/>
    <w:uiPriority w:val="1"/>
    <w:qFormat/>
    <w:pPr>
      <w:spacing w:before="30"/>
      <w:ind w:left="1622"/>
      <w:jc w:val="both"/>
      <w:outlineLvl w:val="5"/>
    </w:pPr>
    <w:rPr>
      <w:rFonts w:ascii="Calibri" w:eastAsia="Calibri" w:hAnsi="Calibri" w:cs="Calibri"/>
      <w:b/>
      <w:bCs/>
      <w:sz w:val="26"/>
      <w:szCs w:val="26"/>
    </w:rPr>
  </w:style>
  <w:style w:type="paragraph" w:styleId="Heading7">
    <w:name w:val="heading 7"/>
    <w:basedOn w:val="Normal"/>
    <w:uiPriority w:val="1"/>
    <w:qFormat/>
    <w:pPr>
      <w:spacing w:before="161"/>
      <w:ind w:left="263" w:hanging="240"/>
      <w:outlineLvl w:val="6"/>
    </w:pPr>
    <w:rPr>
      <w:b/>
      <w:bCs/>
      <w:sz w:val="24"/>
      <w:szCs w:val="24"/>
    </w:rPr>
  </w:style>
  <w:style w:type="paragraph" w:styleId="Heading8">
    <w:name w:val="heading 8"/>
    <w:basedOn w:val="Normal"/>
    <w:uiPriority w:val="1"/>
    <w:qFormat/>
    <w:pPr>
      <w:ind w:left="23"/>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43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1.jpeg"/><Relationship Id="rId47" Type="http://schemas.openxmlformats.org/officeDocument/2006/relationships/image" Target="media/image27.jpeg"/><Relationship Id="rId63" Type="http://schemas.openxmlformats.org/officeDocument/2006/relationships/image" Target="media/image42.jpeg"/><Relationship Id="rId68" Type="http://schemas.openxmlformats.org/officeDocument/2006/relationships/image" Target="media/image45.jpeg"/><Relationship Id="rId84" Type="http://schemas.openxmlformats.org/officeDocument/2006/relationships/image" Target="media/image48.jpeg"/><Relationship Id="rId89" Type="http://schemas.openxmlformats.org/officeDocument/2006/relationships/image" Target="media/image53.jpeg"/><Relationship Id="rId16" Type="http://schemas.openxmlformats.org/officeDocument/2006/relationships/footer" Target="footer8.xml"/><Relationship Id="rId11" Type="http://schemas.openxmlformats.org/officeDocument/2006/relationships/footer" Target="footer3.xml"/><Relationship Id="rId32" Type="http://schemas.openxmlformats.org/officeDocument/2006/relationships/image" Target="media/image17.jpeg"/><Relationship Id="rId37" Type="http://schemas.openxmlformats.org/officeDocument/2006/relationships/image" Target="media/image16.jpeg"/><Relationship Id="rId53" Type="http://schemas.openxmlformats.org/officeDocument/2006/relationships/image" Target="media/image33.jpeg"/><Relationship Id="rId58" Type="http://schemas.openxmlformats.org/officeDocument/2006/relationships/image" Target="media/image37.jpeg"/><Relationship Id="rId74" Type="http://schemas.openxmlformats.org/officeDocument/2006/relationships/image" Target="media/image46.png"/><Relationship Id="rId79" Type="http://schemas.openxmlformats.org/officeDocument/2006/relationships/hyperlink" Target="mailto:22311A05K0@cse.sreenidhi.edu.in" TargetMode="External"/><Relationship Id="rId102" Type="http://schemas.openxmlformats.org/officeDocument/2006/relationships/header" Target="header2.xml"/><Relationship Id="rId5" Type="http://schemas.openxmlformats.org/officeDocument/2006/relationships/webSettings" Target="webSettings.xml"/><Relationship Id="rId90" Type="http://schemas.openxmlformats.org/officeDocument/2006/relationships/image" Target="media/image54.jpeg"/><Relationship Id="rId95" Type="http://schemas.openxmlformats.org/officeDocument/2006/relationships/footer" Target="footer17.xml"/><Relationship Id="rId22" Type="http://schemas.openxmlformats.org/officeDocument/2006/relationships/image" Target="media/image7.png"/><Relationship Id="rId27" Type="http://schemas.openxmlformats.org/officeDocument/2006/relationships/image" Target="media/image9.jpeg"/><Relationship Id="rId43" Type="http://schemas.openxmlformats.org/officeDocument/2006/relationships/image" Target="media/image22.jpeg"/><Relationship Id="rId48" Type="http://schemas.openxmlformats.org/officeDocument/2006/relationships/image" Target="media/image28.jpeg"/><Relationship Id="rId64" Type="http://schemas.openxmlformats.org/officeDocument/2006/relationships/footer" Target="footer10.xml"/><Relationship Id="rId69" Type="http://schemas.openxmlformats.org/officeDocument/2006/relationships/hyperlink" Target="http://www.tutorialspoint.com/" TargetMode="External"/><Relationship Id="rId80" Type="http://schemas.openxmlformats.org/officeDocument/2006/relationships/hyperlink" Target="mailto:22311A05K3@cse.sreenidhi.edu.in" TargetMode="External"/><Relationship Id="rId85" Type="http://schemas.openxmlformats.org/officeDocument/2006/relationships/image" Target="media/image49.jpeg"/><Relationship Id="rId12" Type="http://schemas.openxmlformats.org/officeDocument/2006/relationships/footer" Target="footer4.xml"/><Relationship Id="rId17" Type="http://schemas.openxmlformats.org/officeDocument/2006/relationships/image" Target="media/image2.jpeg"/><Relationship Id="rId33" Type="http://schemas.openxmlformats.org/officeDocument/2006/relationships/image" Target="media/image18.png"/><Relationship Id="rId38" Type="http://schemas.openxmlformats.org/officeDocument/2006/relationships/image" Target="media/image18.jpeg"/><Relationship Id="rId59" Type="http://schemas.openxmlformats.org/officeDocument/2006/relationships/image" Target="media/image38.jpeg"/><Relationship Id="rId103" Type="http://schemas.openxmlformats.org/officeDocument/2006/relationships/footer" Target="footer19.xml"/><Relationship Id="rId20" Type="http://schemas.openxmlformats.org/officeDocument/2006/relationships/image" Target="media/image5.png"/><Relationship Id="rId41" Type="http://schemas.openxmlformats.org/officeDocument/2006/relationships/image" Target="media/image20.jpeg"/><Relationship Id="rId54" Type="http://schemas.openxmlformats.org/officeDocument/2006/relationships/footer" Target="footer9.xml"/><Relationship Id="rId62" Type="http://schemas.openxmlformats.org/officeDocument/2006/relationships/image" Target="media/image41.jpeg"/><Relationship Id="rId70" Type="http://schemas.openxmlformats.org/officeDocument/2006/relationships/footer" Target="footer12.xml"/><Relationship Id="rId75" Type="http://schemas.openxmlformats.org/officeDocument/2006/relationships/image" Target="media/image52.png"/><Relationship Id="rId83" Type="http://schemas.openxmlformats.org/officeDocument/2006/relationships/footer" Target="footer15.xml"/><Relationship Id="rId88" Type="http://schemas.openxmlformats.org/officeDocument/2006/relationships/image" Target="media/image52.jpeg"/><Relationship Id="rId91" Type="http://schemas.openxmlformats.org/officeDocument/2006/relationships/image" Target="media/image55.jpeg"/><Relationship Id="rId96" Type="http://schemas.openxmlformats.org/officeDocument/2006/relationships/image" Target="media/image5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8.jpeg"/><Relationship Id="rId28" Type="http://schemas.openxmlformats.org/officeDocument/2006/relationships/image" Target="media/image10.jpeg"/><Relationship Id="rId36" Type="http://schemas.openxmlformats.org/officeDocument/2006/relationships/image" Target="media/image15.jpeg"/><Relationship Id="rId49" Type="http://schemas.openxmlformats.org/officeDocument/2006/relationships/image" Target="media/image29.jpeg"/><Relationship Id="rId57" Type="http://schemas.openxmlformats.org/officeDocument/2006/relationships/image" Target="media/image36.jpeg"/><Relationship Id="rId10" Type="http://schemas.openxmlformats.org/officeDocument/2006/relationships/footer" Target="footer2.xml"/><Relationship Id="rId31" Type="http://schemas.openxmlformats.org/officeDocument/2006/relationships/image" Target="media/image13.png"/><Relationship Id="rId44" Type="http://schemas.openxmlformats.org/officeDocument/2006/relationships/image" Target="media/image23.jpeg"/><Relationship Id="rId52" Type="http://schemas.openxmlformats.org/officeDocument/2006/relationships/image" Target="media/image32.jpeg"/><Relationship Id="rId60" Type="http://schemas.openxmlformats.org/officeDocument/2006/relationships/image" Target="media/image39.jpeg"/><Relationship Id="rId65" Type="http://schemas.openxmlformats.org/officeDocument/2006/relationships/image" Target="media/image43.jpeg"/><Relationship Id="rId73" Type="http://schemas.openxmlformats.org/officeDocument/2006/relationships/footer" Target="footer13.xml"/><Relationship Id="rId78" Type="http://schemas.openxmlformats.org/officeDocument/2006/relationships/footer" Target="footer14.xml"/><Relationship Id="rId81" Type="http://schemas.openxmlformats.org/officeDocument/2006/relationships/hyperlink" Target="mailto:22311A05K6@cse.sreenidhi.edu.in" TargetMode="External"/><Relationship Id="rId86" Type="http://schemas.openxmlformats.org/officeDocument/2006/relationships/image" Target="media/image50.jpeg"/><Relationship Id="rId94" Type="http://schemas.openxmlformats.org/officeDocument/2006/relationships/image" Target="media/image57.jpeg"/><Relationship Id="rId99" Type="http://schemas.openxmlformats.org/officeDocument/2006/relationships/image" Target="media/image67.jpeg"/><Relationship Id="rId101" Type="http://schemas.openxmlformats.org/officeDocument/2006/relationships/footer" Target="footer18.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jpeg"/><Relationship Id="rId39" Type="http://schemas.openxmlformats.org/officeDocument/2006/relationships/image" Target="media/image24.jpeg"/><Relationship Id="rId34" Type="http://schemas.openxmlformats.org/officeDocument/2006/relationships/image" Target="media/image19.png"/><Relationship Id="rId50" Type="http://schemas.openxmlformats.org/officeDocument/2006/relationships/image" Target="media/image30.jpeg"/><Relationship Id="rId55" Type="http://schemas.openxmlformats.org/officeDocument/2006/relationships/image" Target="media/image34.jpeg"/><Relationship Id="rId76" Type="http://schemas.openxmlformats.org/officeDocument/2006/relationships/hyperlink" Target="http://www.geeksforgeeks.org/" TargetMode="External"/><Relationship Id="rId97" Type="http://schemas.openxmlformats.org/officeDocument/2006/relationships/image" Target="media/image59.jpe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softwaretestingclass.com/" TargetMode="External"/><Relationship Id="rId92" Type="http://schemas.openxmlformats.org/officeDocument/2006/relationships/image" Target="media/image56.jpeg"/><Relationship Id="rId2" Type="http://schemas.openxmlformats.org/officeDocument/2006/relationships/numbering" Target="numbering.xml"/><Relationship Id="rId29" Type="http://schemas.openxmlformats.org/officeDocument/2006/relationships/image" Target="media/image11.jpeg"/><Relationship Id="rId24" Type="http://schemas.openxmlformats.org/officeDocument/2006/relationships/image" Target="media/image9.png"/><Relationship Id="rId40" Type="http://schemas.openxmlformats.org/officeDocument/2006/relationships/image" Target="media/image19.jpeg"/><Relationship Id="rId45" Type="http://schemas.openxmlformats.org/officeDocument/2006/relationships/image" Target="media/image25.jpeg"/><Relationship Id="rId66" Type="http://schemas.openxmlformats.org/officeDocument/2006/relationships/footer" Target="footer11.xml"/><Relationship Id="rId87" Type="http://schemas.openxmlformats.org/officeDocument/2006/relationships/image" Target="media/image51.jpeg"/><Relationship Id="rId61" Type="http://schemas.openxmlformats.org/officeDocument/2006/relationships/image" Target="media/image40.jpeg"/><Relationship Id="rId82" Type="http://schemas.openxmlformats.org/officeDocument/2006/relationships/hyperlink" Target="mailto:nikhila.b@sreenidhi.edu.in" TargetMode="External"/><Relationship Id="rId19" Type="http://schemas.openxmlformats.org/officeDocument/2006/relationships/image" Target="media/image4.jpeg"/><Relationship Id="rId14" Type="http://schemas.openxmlformats.org/officeDocument/2006/relationships/footer" Target="footer6.xml"/><Relationship Id="rId30" Type="http://schemas.openxmlformats.org/officeDocument/2006/relationships/image" Target="media/image12.png"/><Relationship Id="rId35" Type="http://schemas.openxmlformats.org/officeDocument/2006/relationships/image" Target="media/image14.jpeg"/><Relationship Id="rId56" Type="http://schemas.openxmlformats.org/officeDocument/2006/relationships/image" Target="media/image35.jpeg"/><Relationship Id="rId77" Type="http://schemas.openxmlformats.org/officeDocument/2006/relationships/image" Target="media/image47.jpeg"/><Relationship Id="rId100" Type="http://schemas.openxmlformats.org/officeDocument/2006/relationships/header" Target="header1.xml"/><Relationship Id="rId105"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1.jpeg"/><Relationship Id="rId72" Type="http://schemas.openxmlformats.org/officeDocument/2006/relationships/hyperlink" Target="http://www.linuxlinks.com/" TargetMode="External"/><Relationship Id="rId93" Type="http://schemas.openxmlformats.org/officeDocument/2006/relationships/footer" Target="footer16.xml"/><Relationship Id="rId98" Type="http://schemas.openxmlformats.org/officeDocument/2006/relationships/image" Target="media/image60.jpe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6.jpeg"/><Relationship Id="rId67"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128</Pages>
  <Words>23294</Words>
  <Characters>132778</Characters>
  <Application>Microsoft Office Word</Application>
  <DocSecurity>0</DocSecurity>
  <Lines>1106</Lines>
  <Paragraphs>311</Paragraphs>
  <ScaleCrop>false</ScaleCrop>
  <Company/>
  <LinksUpToDate>false</LinksUpToDate>
  <CharactersWithSpaces>155761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Alugubelli Venu</dc:creator>
  <cp:lastModifiedBy>Alugubelli Venu</cp:lastModifiedBy>
  <cp:revision>3</cp:revision>
  <dcterms:created xsi:type="dcterms:W3CDTF">2026-04-14T17:20:00Z</dcterms:created>
  <dcterms:modified xsi:type="dcterms:W3CDTF">2026-04-14T17:23:00Z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Creator">
    <vt:lpwstr>WPS Docs</vt:lpwstr>
  </property>
  <property fmtid="{D5CDD505-2E9C-101B-9397-08002B2CF9AE}" pid="4" name="LastSaved">
    <vt:filetime>2026-04-14T00:00:00Z</vt:filetime>
  </property>
  <property fmtid="{D5CDD505-2E9C-101B-9397-08002B2CF9AE}" pid="5" name="Producer">
    <vt:lpwstr>3.0.32 (5.1.20) </vt:lpwstr>
  </property>
  <property fmtid="{D5CDD505-2E9C-101B-9397-08002B2CF9AE}" pid="6" name="SourceModified">
    <vt:lpwstr>D:20260414101800+05'30'</vt:lpwstr>
  </property>
  <property fmtid="{D5CDD505-2E9C-101B-9397-08002B2CF9AE}" pid="7" name="KSOTemplateDocerSaveRecord">
    <vt:lpwstr>eyJoZGlkIjoiMWJmYmVhMGQ2YWQwOTc0ZDFkYmVkZTE0NzFkNThlYzIiLCJ1c2VySWQiOiI1Njc1MjAxOTY5NjYifQ==</vt:lpwstr>
  </property>
  <property fmtid="{D5CDD505-2E9C-101B-9397-08002B2CF9AE}" pid="8" name="KSOProductBuildVer">
    <vt:lpwstr>1033-12.1.0.25242</vt:lpwstr>
  </property>
  <property fmtid="{D5CDD505-2E9C-101B-9397-08002B2CF9AE}" pid="9" name="ICV">
    <vt:lpwstr>08E95B91C27B42FA8831194647F7CCCA_13</vt:lpwstr>
  </property>
</Properties>
</file>